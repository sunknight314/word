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38EBA6">
      <w:pPr>
        <w:ind w:firstLine="480"/>
        <w:rPr>
          <w:b/>
          <w:sz w:val="44"/>
          <w:szCs w:val="44"/>
        </w:rPr>
      </w:pPr>
      <w:bookmarkStart w:id="0" w:name="_Toc535244457"/>
      <w:r>
        <mc:AlternateContent>
          <mc:Choice Requires="wps">
            <w:drawing>
              <wp:anchor distT="0" distB="0" distL="114300" distR="114300" simplePos="0" relativeHeight="251659264" behindDoc="0" locked="0" layoutInCell="1" hidden="1" allowOverlap="1">
                <wp:simplePos x="0" y="0"/>
                <wp:positionH relativeFrom="margin">
                  <wp:posOffset>180340</wp:posOffset>
                </wp:positionH>
                <wp:positionV relativeFrom="margin">
                  <wp:posOffset>5581015</wp:posOffset>
                </wp:positionV>
                <wp:extent cx="5400040" cy="1151890"/>
                <wp:effectExtent l="0" t="0" r="0" b="0"/>
                <wp:wrapNone/>
                <wp:docPr id="10" name="文本框 2" hidden="1"/>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wps:spPr>
                      <wps:txbx>
                        <w:txbxContent>
                          <w:sdt>
                            <w:sdtPr>
                              <w:rPr>
                                <w:rFonts w:hint="eastAsia"/>
                              </w:rPr>
                              <w:alias w:val="在此键入论文标题"/>
                              <w:tag w:val="在此键入论文标题"/>
                              <w:id w:val="247932826"/>
                              <w:lock w:val="sdtLocked"/>
                            </w:sdtPr>
                            <w:sdtEndPr>
                              <w:rPr>
                                <w:rFonts w:hint="eastAsia"/>
                              </w:rPr>
                            </w:sdtEndPr>
                            <w:sdtContent>
                              <w:p w14:paraId="286572D3">
                                <w:pPr>
                                  <w:ind w:firstLine="480"/>
                                </w:pPr>
                                <w:r>
                                  <w:rPr>
                                    <w:rFonts w:hint="eastAsia"/>
                                  </w:rPr>
                                  <w:t>西安电子科技大学研究生学位论文</w:t>
                                </w:r>
                              </w:p>
                              <w:p w14:paraId="56F2DB5F">
                                <w:pPr>
                                  <w:ind w:firstLine="480"/>
                                </w:pPr>
                                <w:r>
                                  <w:rPr>
                                    <w:rFonts w:hint="eastAsia"/>
                                  </w:rPr>
                                  <w:t>撰写要求 (2015年修订版)</w:t>
                                </w:r>
                              </w:p>
                            </w:sdtContent>
                          </w:sdt>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14.2pt;margin-top:439.45pt;height:90.7pt;width:425.2pt;mso-position-horizontal-relative:margin;mso-position-vertical-relative:margin;visibility:hidden;z-index:251659264;mso-width-relative:page;mso-height-relative:page;" filled="f" stroked="f" coordsize="21600,21600" o:gfxdata="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ZJyi/WAAAACwEAAA8AAAAAAAAA&#10;AQAgAAAAIgAAAGRycy9kb3ducmV2LnhtbFBLAQIUABQAAAAIAIdO4kB8FXquEwIAABIEAAAOAAAA&#10;AAAAAAEAIAAAACUBAABkcnMvZTJvRG9jLnhtbFBLBQYAAAAABgAGAFkBAACqBQAAAAA=&#10;">
                <v:fill on="f" focussize="0,0"/>
                <v:stroke on="f"/>
                <v:imagedata o:title=""/>
                <o:lock v:ext="edit" aspectratio="f"/>
                <v:textbox inset="0mm,0mm,0mm,0mm">
                  <w:txbxContent>
                    <w:sdt>
                      <w:sdtPr>
                        <w:rPr>
                          <w:rFonts w:hint="eastAsia"/>
                        </w:rPr>
                        <w:alias w:val="在此键入论文标题"/>
                        <w:tag w:val="在此键入论文标题"/>
                        <w:id w:val="247932826"/>
                        <w:lock w:val="sdtLocked"/>
                      </w:sdtPr>
                      <w:sdtEndPr>
                        <w:rPr>
                          <w:rFonts w:hint="eastAsia"/>
                        </w:rPr>
                      </w:sdtEndPr>
                      <w:sdtContent>
                        <w:p w14:paraId="286572D3">
                          <w:pPr>
                            <w:ind w:firstLine="480"/>
                          </w:pPr>
                          <w:r>
                            <w:rPr>
                              <w:rFonts w:hint="eastAsia"/>
                            </w:rPr>
                            <w:t>西安电子科技大学研究生学位论文</w:t>
                          </w:r>
                        </w:p>
                        <w:p w14:paraId="56F2DB5F">
                          <w:pPr>
                            <w:ind w:firstLine="480"/>
                          </w:pPr>
                          <w:r>
                            <w:rPr>
                              <w:rFonts w:hint="eastAsia"/>
                            </w:rPr>
                            <w:t>撰写要求 (2015年修订版)</w:t>
                          </w:r>
                        </w:p>
                      </w:sdtContent>
                    </w:sdt>
                  </w:txbxContent>
                </v:textbox>
              </v:shape>
            </w:pict>
          </mc:Fallback>
        </mc:AlternateContent>
      </w:r>
      <w:r>
        <mc:AlternateContent>
          <mc:Choice Requires="wps">
            <w:drawing>
              <wp:anchor distT="0" distB="0" distL="114300" distR="114300" simplePos="0" relativeHeight="251660288" behindDoc="0" locked="0" layoutInCell="1" hidden="1" allowOverlap="1">
                <wp:simplePos x="0" y="0"/>
                <wp:positionH relativeFrom="margin">
                  <wp:posOffset>1260475</wp:posOffset>
                </wp:positionH>
                <wp:positionV relativeFrom="margin">
                  <wp:posOffset>7200900</wp:posOffset>
                </wp:positionV>
                <wp:extent cx="3420110" cy="1259840"/>
                <wp:effectExtent l="0" t="0" r="0" b="0"/>
                <wp:wrapNone/>
                <wp:docPr id="11" name="文本框 2" hidden="1"/>
                <wp:cNvGraphicFramePr/>
                <a:graphic xmlns:a="http://schemas.openxmlformats.org/drawingml/2006/main">
                  <a:graphicData uri="http://schemas.microsoft.com/office/word/2010/wordprocessingShape">
                    <wps:wsp>
                      <wps:cNvSpPr txBox="1">
                        <a:spLocks noChangeArrowheads="1"/>
                      </wps:cNvSpPr>
                      <wps:spPr bwMode="auto">
                        <a:xfrm>
                          <a:off x="0" y="0"/>
                          <a:ext cx="3420110" cy="1259840"/>
                        </a:xfrm>
                        <a:prstGeom prst="rect">
                          <a:avLst/>
                        </a:prstGeom>
                        <a:noFill/>
                        <a:ln>
                          <a:noFill/>
                        </a:ln>
                      </wps:spPr>
                      <wps:txbx>
                        <w:txbxContent>
                          <w:p w14:paraId="71A01C30">
                            <w:pPr>
                              <w:ind w:firstLine="480"/>
                              <w:rPr>
                                <w:rFonts w:eastAsia="黑体"/>
                              </w:rPr>
                            </w:pPr>
                            <w:r>
                              <w:rPr>
                                <w:rFonts w:eastAsia="黑体"/>
                              </w:rPr>
                              <w:t>作者姓名</w:t>
                            </w:r>
                            <w:r>
                              <w:rPr>
                                <w:rFonts w:hint="eastAsia" w:eastAsia="黑体"/>
                              </w:rPr>
                              <w:t xml:space="preserve">            </w:t>
                            </w:r>
                            <w:r>
                              <w:t xml:space="preserve">  </w:t>
                            </w:r>
                            <w:sdt>
                              <w:sdtPr>
                                <w:alias w:val="输入作者姓名"/>
                                <w:tag w:val="输入作者姓名"/>
                                <w:id w:val="1011182421"/>
                                <w:lock w:val="sdtLocked"/>
                                <w:showingPlcHdr/>
                                <w:text/>
                              </w:sdtPr>
                              <w:sdtContent>
                                <w:r>
                                  <w:rPr>
                                    <w:color w:val="FF0000"/>
                                  </w:rPr>
                                  <w:t>张  三</w:t>
                                </w:r>
                              </w:sdtContent>
                            </w:sdt>
                            <w:r>
                              <w:t xml:space="preserve">    </w:t>
                            </w:r>
                            <w:r>
                              <w:rPr>
                                <w:rFonts w:hint="eastAsia"/>
                              </w:rPr>
                              <w:t xml:space="preserve">       </w:t>
                            </w:r>
                          </w:p>
                          <w:p w14:paraId="266654CD">
                            <w:pPr>
                              <w:ind w:firstLine="480"/>
                            </w:pPr>
                            <w:r>
                              <w:rPr>
                                <w:rFonts w:hint="eastAsia" w:eastAsia="黑体"/>
                              </w:rPr>
                              <w:t>指导教师</w:t>
                            </w:r>
                            <w:r>
                              <w:rPr>
                                <w:rFonts w:eastAsia="黑体"/>
                              </w:rPr>
                              <w:t>姓名、职称</w:t>
                            </w:r>
                            <w:r>
                              <w:rPr>
                                <w:rFonts w:hint="eastAsia" w:eastAsia="黑体"/>
                              </w:rPr>
                              <w:t xml:space="preserve">    </w:t>
                            </w:r>
                            <w:sdt>
                              <w:sdtPr>
                                <w:rPr>
                                  <w:rFonts w:hint="eastAsia"/>
                                </w:rPr>
                                <w:alias w:val="导师姓名"/>
                                <w:tag w:val="导师姓名"/>
                                <w:id w:val="1243916115"/>
                                <w:showingPlcHdr/>
                                <w:text/>
                              </w:sdtPr>
                              <w:sdtEndPr>
                                <w:rPr>
                                  <w:rFonts w:hint="default"/>
                                </w:rPr>
                              </w:sdtEndPr>
                              <w:sdtContent>
                                <w:r>
                                  <w:rPr>
                                    <w:rFonts w:hint="eastAsia"/>
                                    <w:color w:val="FF0000"/>
                                  </w:rPr>
                                  <w:t>李  四</w:t>
                                </w:r>
                              </w:sdtContent>
                            </w:sdt>
                            <w:r>
                              <w:rPr>
                                <w:rFonts w:hint="eastAsia"/>
                              </w:rPr>
                              <w:t xml:space="preserve">  </w:t>
                            </w:r>
                            <w:sdt>
                              <w:sdtPr>
                                <w:rPr>
                                  <w:rFonts w:hint="eastAsia"/>
                                </w:rPr>
                                <w:alias w:val="职称"/>
                                <w:tag w:val="职称"/>
                                <w:id w:val="-350263284"/>
                                <w:showingPlcHdr/>
                                <w:dropDownList>
                                  <w:listItem w:displayText="选择一项" w:value="选择一项"/>
                                  <w:listItem w:displayText=" 教授 " w:value=" 教授 "/>
                                  <w:listItem w:displayText="副教授" w:value="副教授"/>
                                </w:dropDownList>
                              </w:sdtPr>
                              <w:sdtEndPr>
                                <w:rPr>
                                  <w:rFonts w:hint="eastAsia"/>
                                </w:rPr>
                              </w:sdtEndPr>
                              <w:sdtContent>
                                <w:r>
                                  <w:rPr>
                                    <w:rStyle w:val="107"/>
                                    <w:rFonts w:hint="eastAsia"/>
                                    <w:b/>
                                    <w:color w:val="FF0000"/>
                                    <w:u w:val="single"/>
                                  </w:rPr>
                                  <w:t>选择</w:t>
                                </w:r>
                              </w:sdtContent>
                            </w:sdt>
                            <w:r>
                              <w:rPr>
                                <w:rFonts w:hint="eastAsia"/>
                              </w:rPr>
                              <w:t xml:space="preserve">     </w:t>
                            </w:r>
                          </w:p>
                          <w:p w14:paraId="3ECFFD96">
                            <w:pPr>
                              <w:ind w:firstLine="480"/>
                            </w:pPr>
                            <w:r>
                              <w:rPr>
                                <w:rFonts w:eastAsia="黑体"/>
                              </w:rPr>
                              <w:t>申请学位类别</w:t>
                            </w:r>
                            <w:r>
                              <w:rPr>
                                <w:rFonts w:hint="eastAsia" w:eastAsia="黑体"/>
                              </w:rPr>
                              <w:t xml:space="preserve"> </w:t>
                            </w:r>
                            <w:r>
                              <w:rPr>
                                <w:rFonts w:hint="eastAsia"/>
                              </w:rPr>
                              <w:t xml:space="preserve">         </w:t>
                            </w:r>
                            <w:sdt>
                              <w:sdtPr>
                                <w:rPr>
                                  <w:rFonts w:hint="eastAsia"/>
                                </w:rPr>
                                <w:alias w:val="选择学位类别"/>
                                <w:tag w:val="选择学位类别"/>
                                <w:id w:val="-558250906"/>
                                <w:lock w:val="sdtLocked"/>
                                <w:dropDownList>
                                  <w:listItem w:displayText="选择一项"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rPr>
                                  <w:rFonts w:hint="eastAsia"/>
                                </w:rPr>
                              </w:sdtEndPr>
                              <w:sdtContent>
                                <w:r>
                                  <w:rPr>
                                    <w:rFonts w:hint="eastAsia"/>
                                  </w:rPr>
                                  <w:t>工学硕士</w:t>
                                </w:r>
                              </w:sdtContent>
                            </w:sdt>
                            <w:r>
                              <w:rPr>
                                <w:rFonts w:hint="eastAsia"/>
                              </w:rPr>
                              <w:t xml:space="preserve">          </w:t>
                            </w:r>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99.25pt;margin-top:567pt;height:99.2pt;width:269.3pt;mso-position-horizontal-relative:margin;mso-position-vertical-relative:margin;visibility:hidden;z-index:251660288;mso-width-relative:page;mso-height-relative:page;" filled="f" stroked="f" coordsize="21600,21600" o:gfxdata="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ErgR77ZAAAADQEAAA8AAAAA&#10;AAAAAQAgAAAAIgAAAGRycy9kb3ducmV2LnhtbFBLAQIUABQAAAAIAIdO4kA/DDBWEwIAABIEAAAO&#10;AAAAAAAAAAEAIAAAACgBAABkcnMvZTJvRG9jLnhtbFBLBQYAAAAABgAGAFkBAACtBQAAAAA=&#10;">
                <v:fill on="f" focussize="0,0"/>
                <v:stroke on="f"/>
                <v:imagedata o:title=""/>
                <o:lock v:ext="edit" aspectratio="f"/>
                <v:textbox inset="0mm,0mm,0mm,0mm">
                  <w:txbxContent>
                    <w:p w14:paraId="71A01C30">
                      <w:pPr>
                        <w:ind w:firstLine="480"/>
                        <w:rPr>
                          <w:rFonts w:eastAsia="黑体"/>
                        </w:rPr>
                      </w:pPr>
                      <w:r>
                        <w:rPr>
                          <w:rFonts w:eastAsia="黑体"/>
                        </w:rPr>
                        <w:t>作者姓名</w:t>
                      </w:r>
                      <w:r>
                        <w:rPr>
                          <w:rFonts w:hint="eastAsia" w:eastAsia="黑体"/>
                        </w:rPr>
                        <w:t xml:space="preserve">            </w:t>
                      </w:r>
                      <w:r>
                        <w:t xml:space="preserve">  </w:t>
                      </w:r>
                      <w:sdt>
                        <w:sdtPr>
                          <w:alias w:val="输入作者姓名"/>
                          <w:tag w:val="输入作者姓名"/>
                          <w:id w:val="1011182421"/>
                          <w:lock w:val="sdtLocked"/>
                          <w:showingPlcHdr/>
                          <w:text/>
                        </w:sdtPr>
                        <w:sdtContent>
                          <w:r>
                            <w:rPr>
                              <w:color w:val="FF0000"/>
                            </w:rPr>
                            <w:t>张  三</w:t>
                          </w:r>
                        </w:sdtContent>
                      </w:sdt>
                      <w:r>
                        <w:t xml:space="preserve">    </w:t>
                      </w:r>
                      <w:r>
                        <w:rPr>
                          <w:rFonts w:hint="eastAsia"/>
                        </w:rPr>
                        <w:t xml:space="preserve">       </w:t>
                      </w:r>
                    </w:p>
                    <w:p w14:paraId="266654CD">
                      <w:pPr>
                        <w:ind w:firstLine="480"/>
                      </w:pPr>
                      <w:r>
                        <w:rPr>
                          <w:rFonts w:hint="eastAsia" w:eastAsia="黑体"/>
                        </w:rPr>
                        <w:t>指导教师</w:t>
                      </w:r>
                      <w:r>
                        <w:rPr>
                          <w:rFonts w:eastAsia="黑体"/>
                        </w:rPr>
                        <w:t>姓名、职称</w:t>
                      </w:r>
                      <w:r>
                        <w:rPr>
                          <w:rFonts w:hint="eastAsia" w:eastAsia="黑体"/>
                        </w:rPr>
                        <w:t xml:space="preserve">    </w:t>
                      </w:r>
                      <w:sdt>
                        <w:sdtPr>
                          <w:rPr>
                            <w:rFonts w:hint="eastAsia"/>
                          </w:rPr>
                          <w:alias w:val="导师姓名"/>
                          <w:tag w:val="导师姓名"/>
                          <w:id w:val="1243916115"/>
                          <w:showingPlcHdr/>
                          <w:text/>
                        </w:sdtPr>
                        <w:sdtEndPr>
                          <w:rPr>
                            <w:rFonts w:hint="default"/>
                          </w:rPr>
                        </w:sdtEndPr>
                        <w:sdtContent>
                          <w:r>
                            <w:rPr>
                              <w:rFonts w:hint="eastAsia"/>
                              <w:color w:val="FF0000"/>
                            </w:rPr>
                            <w:t>李  四</w:t>
                          </w:r>
                        </w:sdtContent>
                      </w:sdt>
                      <w:r>
                        <w:rPr>
                          <w:rFonts w:hint="eastAsia"/>
                        </w:rPr>
                        <w:t xml:space="preserve">  </w:t>
                      </w:r>
                      <w:sdt>
                        <w:sdtPr>
                          <w:rPr>
                            <w:rFonts w:hint="eastAsia"/>
                          </w:rPr>
                          <w:alias w:val="职称"/>
                          <w:tag w:val="职称"/>
                          <w:id w:val="-350263284"/>
                          <w:showingPlcHdr/>
                          <w:dropDownList>
                            <w:listItem w:displayText="选择一项" w:value="选择一项"/>
                            <w:listItem w:displayText=" 教授 " w:value=" 教授 "/>
                            <w:listItem w:displayText="副教授" w:value="副教授"/>
                          </w:dropDownList>
                        </w:sdtPr>
                        <w:sdtEndPr>
                          <w:rPr>
                            <w:rFonts w:hint="eastAsia"/>
                          </w:rPr>
                        </w:sdtEndPr>
                        <w:sdtContent>
                          <w:r>
                            <w:rPr>
                              <w:rStyle w:val="107"/>
                              <w:rFonts w:hint="eastAsia"/>
                              <w:b/>
                              <w:color w:val="FF0000"/>
                              <w:u w:val="single"/>
                            </w:rPr>
                            <w:t>选择</w:t>
                          </w:r>
                        </w:sdtContent>
                      </w:sdt>
                      <w:r>
                        <w:rPr>
                          <w:rFonts w:hint="eastAsia"/>
                        </w:rPr>
                        <w:t xml:space="preserve">     </w:t>
                      </w:r>
                    </w:p>
                    <w:p w14:paraId="3ECFFD96">
                      <w:pPr>
                        <w:ind w:firstLine="480"/>
                      </w:pPr>
                      <w:r>
                        <w:rPr>
                          <w:rFonts w:eastAsia="黑体"/>
                        </w:rPr>
                        <w:t>申请学位类别</w:t>
                      </w:r>
                      <w:r>
                        <w:rPr>
                          <w:rFonts w:hint="eastAsia" w:eastAsia="黑体"/>
                        </w:rPr>
                        <w:t xml:space="preserve"> </w:t>
                      </w:r>
                      <w:r>
                        <w:rPr>
                          <w:rFonts w:hint="eastAsia"/>
                        </w:rPr>
                        <w:t xml:space="preserve">         </w:t>
                      </w:r>
                      <w:sdt>
                        <w:sdtPr>
                          <w:rPr>
                            <w:rFonts w:hint="eastAsia"/>
                          </w:rPr>
                          <w:alias w:val="选择学位类别"/>
                          <w:tag w:val="选择学位类别"/>
                          <w:id w:val="-558250906"/>
                          <w:lock w:val="sdtLocked"/>
                          <w:dropDownList>
                            <w:listItem w:displayText="选择一项"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rPr>
                            <w:rFonts w:hint="eastAsia"/>
                          </w:rPr>
                        </w:sdtEndPr>
                        <w:sdtContent>
                          <w:r>
                            <w:rPr>
                              <w:rFonts w:hint="eastAsia"/>
                            </w:rPr>
                            <w:t>工学硕士</w:t>
                          </w:r>
                        </w:sdtContent>
                      </w:sdt>
                      <w:r>
                        <w:rPr>
                          <w:rFonts w:hint="eastAsia"/>
                        </w:rPr>
                        <w:t xml:space="preserve">          </w:t>
                      </w:r>
                    </w:p>
                  </w:txbxContent>
                </v:textbox>
              </v:shape>
            </w:pict>
          </mc:Fallback>
        </mc:AlternateContent>
      </w:r>
      <w:r>
        <w:rPr>
          <w:b/>
          <w:sz w:val="44"/>
          <w:szCs w:val="44"/>
        </w:rPr>
        <mc:AlternateContent>
          <mc:Choice Requires="wps">
            <w:drawing>
              <wp:anchor distT="0" distB="0" distL="114300" distR="114300" simplePos="0" relativeHeight="251661312" behindDoc="0" locked="0" layoutInCell="1" hidden="1" allowOverlap="1">
                <wp:simplePos x="0" y="0"/>
                <wp:positionH relativeFrom="margin">
                  <wp:posOffset>1270</wp:posOffset>
                </wp:positionH>
                <wp:positionV relativeFrom="margin">
                  <wp:posOffset>4058285</wp:posOffset>
                </wp:positionV>
                <wp:extent cx="5515610" cy="1481455"/>
                <wp:effectExtent l="0" t="0" r="8890" b="5080"/>
                <wp:wrapNone/>
                <wp:docPr id="5" name="文本框 2" hidden="1"/>
                <wp:cNvGraphicFramePr/>
                <a:graphic xmlns:a="http://schemas.openxmlformats.org/drawingml/2006/main">
                  <a:graphicData uri="http://schemas.microsoft.com/office/word/2010/wordprocessingShape">
                    <wps:wsp>
                      <wps:cNvSpPr txBox="1">
                        <a:spLocks noChangeArrowheads="1"/>
                      </wps:cNvSpPr>
                      <wps:spPr bwMode="auto">
                        <a:xfrm>
                          <a:off x="0" y="0"/>
                          <a:ext cx="5515661" cy="1481328"/>
                        </a:xfrm>
                        <a:prstGeom prst="rect">
                          <a:avLst/>
                        </a:prstGeom>
                        <a:noFill/>
                        <a:ln>
                          <a:noFill/>
                        </a:ln>
                      </wps:spPr>
                      <wps:txbx>
                        <w:txbxContent>
                          <w:p w14:paraId="121C2AA4">
                            <w:pPr>
                              <w:pStyle w:val="50"/>
                              <w:rPr>
                                <w:sz w:val="72"/>
                                <w:szCs w:val="56"/>
                              </w:rPr>
                            </w:pPr>
                          </w:p>
                          <w:p w14:paraId="55D611EF">
                            <w:pPr>
                              <w:pStyle w:val="50"/>
                              <w:spacing w:line="240" w:lineRule="auto"/>
                              <w:rPr>
                                <w:sz w:val="56"/>
                                <w:szCs w:val="52"/>
                              </w:rPr>
                            </w:pPr>
                            <w:r>
                              <w:rPr>
                                <w:rFonts w:hint="eastAsia"/>
                                <w:sz w:val="56"/>
                                <w:szCs w:val="52"/>
                              </w:rPr>
                              <w:t>面向通信干扰的防御策略生成方法研究</w:t>
                            </w:r>
                          </w:p>
                          <w:p w14:paraId="1836AA36">
                            <w:pPr>
                              <w:ind w:firstLine="720"/>
                              <w:rPr>
                                <w:sz w:val="36"/>
                                <w:szCs w:val="28"/>
                              </w:rPr>
                            </w:pPr>
                            <w:r>
                              <w:rPr>
                                <w:rFonts w:hint="eastAsia"/>
                                <w:sz w:val="36"/>
                                <w:szCs w:val="28"/>
                              </w:rPr>
                              <w:t>通信干扰识别与抗干扰方法研究</w:t>
                            </w:r>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0.1pt;margin-top:319.55pt;height:116.65pt;width:434.3pt;mso-position-horizontal-relative:margin;mso-position-vertical-relative:margin;visibility:hidden;z-index:251661312;mso-width-relative:page;mso-height-relative:page;" filled="f" stroked="f" coordsize="21600,21600" o:gfxdata="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MqLpzVAAAACAEAAA8AAAAAAAAA&#10;AQAgAAAAIgAAAGRycy9kb3ducmV2LnhtbFBLAQIUABQAAAAIAIdO4kDZE6jdFAIAABEEAAAOAAAA&#10;AAAAAAEAIAAAACQBAABkcnMvZTJvRG9jLnhtbFBLBQYAAAAABgAGAFkBAACqBQAAAAA=&#10;">
                <v:fill on="f" focussize="0,0"/>
                <v:stroke on="f"/>
                <v:imagedata o:title=""/>
                <o:lock v:ext="edit" aspectratio="f"/>
                <v:textbox inset="0mm,0mm,0mm,0mm">
                  <w:txbxContent>
                    <w:p w14:paraId="121C2AA4">
                      <w:pPr>
                        <w:pStyle w:val="50"/>
                        <w:rPr>
                          <w:sz w:val="72"/>
                          <w:szCs w:val="56"/>
                        </w:rPr>
                      </w:pPr>
                    </w:p>
                    <w:p w14:paraId="55D611EF">
                      <w:pPr>
                        <w:pStyle w:val="50"/>
                        <w:spacing w:line="240" w:lineRule="auto"/>
                        <w:rPr>
                          <w:sz w:val="56"/>
                          <w:szCs w:val="52"/>
                        </w:rPr>
                      </w:pPr>
                      <w:r>
                        <w:rPr>
                          <w:rFonts w:hint="eastAsia"/>
                          <w:sz w:val="56"/>
                          <w:szCs w:val="52"/>
                        </w:rPr>
                        <w:t>面向通信干扰的防御策略生成方法研究</w:t>
                      </w:r>
                    </w:p>
                    <w:p w14:paraId="1836AA36">
                      <w:pPr>
                        <w:ind w:firstLine="720"/>
                        <w:rPr>
                          <w:sz w:val="36"/>
                          <w:szCs w:val="28"/>
                        </w:rPr>
                      </w:pPr>
                      <w:r>
                        <w:rPr>
                          <w:rFonts w:hint="eastAsia"/>
                          <w:sz w:val="36"/>
                          <w:szCs w:val="28"/>
                        </w:rPr>
                        <w:t>通信干扰识别与抗干扰方法研究</w:t>
                      </w:r>
                    </w:p>
                  </w:txbxContent>
                </v:textbox>
              </v:shape>
            </w:pict>
          </mc:Fallback>
        </mc:AlternateContent>
      </w:r>
      <w:r>
        <mc:AlternateContent>
          <mc:Choice Requires="wps">
            <w:drawing>
              <wp:anchor distT="0" distB="0" distL="114300" distR="114300" simplePos="0" relativeHeight="251664384" behindDoc="0" locked="0" layoutInCell="1" hidden="1" allowOverlap="1">
                <wp:simplePos x="0" y="0"/>
                <wp:positionH relativeFrom="margin">
                  <wp:posOffset>1620520</wp:posOffset>
                </wp:positionH>
                <wp:positionV relativeFrom="margin">
                  <wp:posOffset>5760720</wp:posOffset>
                </wp:positionV>
                <wp:extent cx="3780155" cy="3096260"/>
                <wp:effectExtent l="0" t="0" r="11430" b="9525"/>
                <wp:wrapNone/>
                <wp:docPr id="9" name="文本框 2" hidden="1"/>
                <wp:cNvGraphicFramePr/>
                <a:graphic xmlns:a="http://schemas.openxmlformats.org/drawingml/2006/main">
                  <a:graphicData uri="http://schemas.microsoft.com/office/word/2010/wordprocessingShape">
                    <wps:wsp>
                      <wps:cNvSpPr txBox="1">
                        <a:spLocks noChangeArrowheads="1"/>
                      </wps:cNvSpPr>
                      <wps:spPr bwMode="auto">
                        <a:xfrm>
                          <a:off x="0" y="0"/>
                          <a:ext cx="3780000" cy="3096000"/>
                        </a:xfrm>
                        <a:prstGeom prst="rect">
                          <a:avLst/>
                        </a:prstGeom>
                        <a:noFill/>
                        <a:ln>
                          <a:noFill/>
                        </a:ln>
                      </wps:spPr>
                      <wps:txbx>
                        <w:txbxContent>
                          <w:p w14:paraId="0F168317">
                            <w:pPr>
                              <w:pStyle w:val="50"/>
                            </w:pPr>
                            <w:r>
                              <w:rPr>
                                <w:rFonts w:hint="eastAsia" w:ascii="宋体" w:hAnsi="宋体"/>
                                <w:b/>
                              </w:rPr>
                              <w:t>作者姓名</w:t>
                            </w:r>
                            <w:r>
                              <w:rPr>
                                <w:rFonts w:hint="eastAsia" w:hAnsi="宋体"/>
                                <w:b/>
                              </w:rPr>
                              <w:t>：</w:t>
                            </w:r>
                            <w:sdt>
                              <w:sdtPr>
                                <w:rPr>
                                  <w:rFonts w:hint="eastAsia"/>
                                </w:rPr>
                                <w:id w:val="-1322421938"/>
                                <w:showingPlcHdr/>
                                <w:text/>
                              </w:sdtPr>
                              <w:sdtEndPr>
                                <w:rPr>
                                  <w:rFonts w:hint="default"/>
                                </w:rPr>
                              </w:sdtEndPr>
                              <w:sdtContent>
                                <w:r>
                                  <w:rPr>
                                    <w:rFonts w:hint="eastAsia"/>
                                    <w:color w:val="FF0000"/>
                                  </w:rPr>
                                  <w:t>张  三</w:t>
                                </w:r>
                              </w:sdtContent>
                            </w:sdt>
                          </w:p>
                          <w:p w14:paraId="6DAFC96B">
                            <w:pPr>
                              <w:ind w:firstLine="482"/>
                            </w:pPr>
                            <w:r>
                              <w:rPr>
                                <w:rFonts w:hint="eastAsia" w:ascii="宋体"/>
                                <w:b/>
                              </w:rPr>
                              <w:t>一级学科</w:t>
                            </w:r>
                            <w:r>
                              <w:rPr>
                                <w:rFonts w:hint="eastAsia"/>
                                <w:b/>
                              </w:rPr>
                              <w:t>：</w:t>
                            </w:r>
                            <w:sdt>
                              <w:sdtPr>
                                <w:rPr>
                                  <w:rFonts w:hint="eastAsia"/>
                                </w:rPr>
                                <w:alias w:val="一级学科"/>
                                <w:tag w:val="一级学科"/>
                                <w:id w:val="-1714725183"/>
                                <w:showingPlcHdr/>
                                <w:dropDownList>
                                  <w:listItem w:displayText="选择一项" w:value="选择一项"/>
                                  <w:listItem w:displayText="哲学" w:value="哲学"/>
                                  <w:listItem w:displayText="应用经济学" w:value="应用经济学"/>
                                  <w:listItem w:displayText="马克思主义理论" w:value="马克思主义理论"/>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交通运输工程" w:value="交通运输工程"/>
                                  <w:listItem w:displayText="生物医学工程" w:value="生物医学工程"/>
                                  <w:listItem w:displayText="软件工程" w:value="软件工程"/>
                                  <w:listItem w:displayText="网络空间安全" w:value="网络空间安全"/>
                                  <w:listItem w:displayText="军队指挥学" w:value="军队指挥学"/>
                                  <w:listItem w:displayText="管理科学与工程" w:value="管理科学与工程"/>
                                  <w:listItem w:displayText="工商管理" w:value="工商管理"/>
                                  <w:listItem w:displayText="图书情报与档案管理" w:value="图书情报与档案管理"/>
                                  <w:listItem w:displayText="集成电路科学与工程" w:value="集成电路科学与工程"/>
                                </w:dropDownList>
                              </w:sdtPr>
                              <w:sdtEndPr>
                                <w:rPr>
                                  <w:rFonts w:hint="eastAsia"/>
                                </w:rPr>
                              </w:sdtEndPr>
                              <w:sdtContent>
                                <w:r>
                                  <w:rPr>
                                    <w:rFonts w:hint="eastAsia"/>
                                    <w:color w:val="FF0000"/>
                                  </w:rPr>
                                  <w:t>选择学科</w:t>
                                </w:r>
                              </w:sdtContent>
                            </w:sdt>
                          </w:p>
                          <w:p w14:paraId="0BCEF354">
                            <w:pPr>
                              <w:ind w:firstLine="480"/>
                            </w:pPr>
                            <w:r>
                              <w:rPr>
                                <w:rFonts w:hint="eastAsia"/>
                              </w:rPr>
                              <w:t>二级学科（研究方向）：</w:t>
                            </w:r>
                            <w:sdt>
                              <w:sdtPr>
                                <w:rPr>
                                  <w:rFonts w:hint="eastAsia"/>
                                </w:rPr>
                                <w:id w:val="-868215952"/>
                                <w:showingPlcHdr/>
                                <w:dropDownList>
                                  <w:listItem w:displayText="选择一项。"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交通信息工程及控制" w:value="交通信息工程及控制"/>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EndPr>
                                <w:rPr>
                                  <w:rFonts w:hint="eastAsia"/>
                                </w:rPr>
                              </w:sdtEndPr>
                              <w:sdtContent>
                                <w:r>
                                  <w:rPr>
                                    <w:rFonts w:hint="eastAsia"/>
                                    <w:color w:val="FF0000"/>
                                  </w:rPr>
                                  <w:t>选择学科</w:t>
                                </w:r>
                              </w:sdtContent>
                            </w:sdt>
                          </w:p>
                          <w:p w14:paraId="1D598EE5">
                            <w:pPr>
                              <w:ind w:firstLine="482"/>
                            </w:pPr>
                            <w:r>
                              <w:rPr>
                                <w:rFonts w:hint="eastAsia" w:ascii="宋体" w:hAnsi="宋体"/>
                                <w:b/>
                              </w:rPr>
                              <w:t>学位类别：</w:t>
                            </w:r>
                            <w:sdt>
                              <w:sdtPr>
                                <w:rPr>
                                  <w:rFonts w:hint="eastAsia"/>
                                </w:rPr>
                                <w:id w:val="-705721619"/>
                                <w:showingPlcHdr/>
                                <w:dropDownList>
                                  <w:listItem w:displayText="选择一项"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rPr>
                                  <w:rFonts w:hint="eastAsia"/>
                                </w:rPr>
                              </w:sdtEndPr>
                              <w:sdtContent>
                                <w:r>
                                  <w:rPr>
                                    <w:rFonts w:hint="eastAsia"/>
                                    <w:color w:val="FF0000"/>
                                  </w:rPr>
                                  <w:t>选择学位</w:t>
                                </w:r>
                              </w:sdtContent>
                            </w:sdt>
                          </w:p>
                          <w:p w14:paraId="0FCBB592">
                            <w:pPr>
                              <w:ind w:firstLine="482"/>
                            </w:pPr>
                            <w:r>
                              <w:rPr>
                                <w:rFonts w:hint="eastAsia" w:ascii="宋体" w:hAnsi="宋体"/>
                                <w:b/>
                              </w:rPr>
                              <w:t>指导教师姓名、职称</w:t>
                            </w:r>
                            <w:r>
                              <w:rPr>
                                <w:rFonts w:hint="eastAsia" w:hAnsi="宋体"/>
                                <w:b/>
                              </w:rPr>
                              <w:t>：</w:t>
                            </w:r>
                            <w:sdt>
                              <w:sdtPr>
                                <w:rPr>
                                  <w:rFonts w:hint="eastAsia"/>
                                </w:rPr>
                                <w:id w:val="342675160"/>
                                <w:lock w:val="sdtLocked"/>
                                <w:showingPlcHdr/>
                                <w:text/>
                              </w:sdtPr>
                              <w:sdtEndPr>
                                <w:rPr>
                                  <w:rFonts w:hint="default"/>
                                </w:rPr>
                              </w:sdtEndPr>
                              <w:sdtContent>
                                <w:r>
                                  <w:rPr>
                                    <w:rFonts w:hint="eastAsia"/>
                                    <w:color w:val="FF0000"/>
                                  </w:rPr>
                                  <w:t>李  四</w:t>
                                </w:r>
                              </w:sdtContent>
                            </w:sdt>
                            <w:r>
                              <w:rPr>
                                <w:rFonts w:hint="eastAsia"/>
                              </w:rPr>
                              <w:t xml:space="preserve"> </w:t>
                            </w:r>
                            <w:sdt>
                              <w:sdtPr>
                                <w:rPr>
                                  <w:rFonts w:hint="eastAsia"/>
                                </w:rPr>
                                <w:id w:val="-1389799089"/>
                                <w:showingPlcHdr/>
                                <w:dropDownList>
                                  <w:listItem w:displayText="选择一项" w:value="选择一项"/>
                                  <w:listItem w:displayText=" 教授 " w:value=" 教授 "/>
                                  <w:listItem w:displayText="副教授" w:value="副教授"/>
                                </w:dropDownList>
                              </w:sdtPr>
                              <w:sdtEndPr>
                                <w:rPr>
                                  <w:rFonts w:hint="eastAsia"/>
                                </w:rPr>
                              </w:sdtEndPr>
                              <w:sdtContent>
                                <w:r>
                                  <w:rPr>
                                    <w:rFonts w:hint="eastAsia"/>
                                    <w:color w:val="FF0000"/>
                                  </w:rPr>
                                  <w:t>职称</w:t>
                                </w:r>
                              </w:sdtContent>
                            </w:sdt>
                          </w:p>
                          <w:p w14:paraId="1501555E">
                            <w:pPr>
                              <w:ind w:firstLine="482"/>
                            </w:pPr>
                            <w:r>
                              <w:rPr>
                                <w:rFonts w:hint="eastAsia" w:ascii="宋体" w:hAnsi="宋体"/>
                                <w:b/>
                              </w:rPr>
                              <w:t>学　　院：</w:t>
                            </w:r>
                            <w:sdt>
                              <w:sdtPr>
                                <w:rPr>
                                  <w:rFonts w:hint="eastAsia"/>
                                </w:rPr>
                                <w:id w:val="1986197323"/>
                                <w:showingPlcHdr/>
                                <w:dropDownList>
                                  <w:listItem w:displayText="选择一项"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光电工程学院" w:value="光电工程学院"/>
                                  <w:listItem w:displayText="物理学院" w:value="物理学院"/>
                                  <w:listItem w:displayText="经济与管理学院" w:value="经济与管理学院"/>
                                  <w:listItem w:displayText="数学与统计学院" w:value="数学与统计学院"/>
                                  <w:listItem w:displayText="人文学院" w:value="人文学院"/>
                                  <w:listItem w:displayText="外国语学院" w:value="外国语学院"/>
                                  <w:listItem w:displayText="微电子学院" w:value="微电子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马克思主义学院" w:value="马克思主义学院"/>
                                  <w:listItem w:displayText="人工智能学院" w:value="人工智能学院"/>
                                  <w:listItem w:displayText="集成电路研究院" w:value="集成电路研究院"/>
                                </w:dropDownList>
                              </w:sdtPr>
                              <w:sdtEndPr>
                                <w:rPr>
                                  <w:rFonts w:hint="eastAsia"/>
                                </w:rPr>
                              </w:sdtEndPr>
                              <w:sdtContent>
                                <w:r>
                                  <w:t xml:space="preserve"> </w:t>
                                </w:r>
                                <w:r>
                                  <w:rPr>
                                    <w:rFonts w:hint="eastAsia"/>
                                    <w:color w:val="FF0000"/>
                                  </w:rPr>
                                  <w:t>选择学院</w:t>
                                </w:r>
                                <w:r>
                                  <w:t xml:space="preserve"> </w:t>
                                </w:r>
                              </w:sdtContent>
                            </w:sdt>
                          </w:p>
                          <w:p w14:paraId="6F34BAE2">
                            <w:pPr>
                              <w:ind w:firstLine="482"/>
                            </w:pPr>
                            <w:r>
                              <w:rPr>
                                <w:rFonts w:hint="eastAsia" w:ascii="宋体" w:hAnsi="宋体"/>
                                <w:b/>
                              </w:rPr>
                              <w:t>提交日期</w:t>
                            </w:r>
                            <w:r>
                              <w:rPr>
                                <w:rFonts w:hint="eastAsia"/>
                                <w:b/>
                              </w:rPr>
                              <w:t>：</w:t>
                            </w:r>
                            <w:sdt>
                              <w:sdtPr>
                                <w:rPr>
                                  <w:rFonts w:hint="eastAsia"/>
                                </w:rPr>
                                <w:id w:val="-1803917780"/>
                                <w:date>
                                  <w:dateFormat w:val="yyyy年M月"/>
                                  <w:lid w:val="zh-CN"/>
                                  <w:storeMappedDataAs w:val="datetime"/>
                                  <w:calendar w:val="gregorian"/>
                                </w:date>
                              </w:sdtPr>
                              <w:sdtEndPr>
                                <w:rPr>
                                  <w:rFonts w:hint="eastAsia"/>
                                </w:rPr>
                              </w:sdtEndPr>
                              <w:sdtContent>
                                <w:r>
                                  <w:rPr>
                                    <w:rFonts w:hint="eastAsia"/>
                                    <w:color w:val="FF0000"/>
                                  </w:rPr>
                                  <w:t>选取日期</w:t>
                                </w:r>
                              </w:sdtContent>
                            </w:sdt>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127.6pt;margin-top:453.6pt;height:243.8pt;width:297.65pt;mso-position-horizontal-relative:margin;mso-position-vertical-relative:margin;visibility:hidden;z-index:251664384;mso-width-relative:page;mso-height-relative:page;" filled="f" stroked="f" coordsize="21600,21600" o:gfxdata="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mln4Z2AAAAAwBAAAPAAAAAAAA&#10;AAEAIAAAACIAAABkcnMvZG93bnJldi54bWxQSwECFAAUAAAACACHTuJAf5DYpxICAAARBAAADgAA&#10;AAAAAAABACAAAAAnAQAAZHJzL2Uyb0RvYy54bWxQSwUGAAAAAAYABgBZAQAAqwUAAAAA&#10;">
                <v:fill on="f" focussize="0,0"/>
                <v:stroke on="f"/>
                <v:imagedata o:title=""/>
                <o:lock v:ext="edit" aspectratio="f"/>
                <v:textbox inset="0mm,0mm,0mm,0mm">
                  <w:txbxContent>
                    <w:p w14:paraId="0F168317">
                      <w:pPr>
                        <w:pStyle w:val="50"/>
                      </w:pPr>
                      <w:r>
                        <w:rPr>
                          <w:rFonts w:hint="eastAsia" w:ascii="宋体" w:hAnsi="宋体"/>
                          <w:b/>
                        </w:rPr>
                        <w:t>作者姓名</w:t>
                      </w:r>
                      <w:r>
                        <w:rPr>
                          <w:rFonts w:hint="eastAsia" w:hAnsi="宋体"/>
                          <w:b/>
                        </w:rPr>
                        <w:t>：</w:t>
                      </w:r>
                      <w:sdt>
                        <w:sdtPr>
                          <w:rPr>
                            <w:rFonts w:hint="eastAsia"/>
                          </w:rPr>
                          <w:id w:val="-1322421938"/>
                          <w:showingPlcHdr/>
                          <w:text/>
                        </w:sdtPr>
                        <w:sdtEndPr>
                          <w:rPr>
                            <w:rFonts w:hint="default"/>
                          </w:rPr>
                        </w:sdtEndPr>
                        <w:sdtContent>
                          <w:r>
                            <w:rPr>
                              <w:rFonts w:hint="eastAsia"/>
                              <w:color w:val="FF0000"/>
                            </w:rPr>
                            <w:t>张  三</w:t>
                          </w:r>
                        </w:sdtContent>
                      </w:sdt>
                    </w:p>
                    <w:p w14:paraId="6DAFC96B">
                      <w:pPr>
                        <w:ind w:firstLine="482"/>
                      </w:pPr>
                      <w:r>
                        <w:rPr>
                          <w:rFonts w:hint="eastAsia" w:ascii="宋体"/>
                          <w:b/>
                        </w:rPr>
                        <w:t>一级学科</w:t>
                      </w:r>
                      <w:r>
                        <w:rPr>
                          <w:rFonts w:hint="eastAsia"/>
                          <w:b/>
                        </w:rPr>
                        <w:t>：</w:t>
                      </w:r>
                      <w:sdt>
                        <w:sdtPr>
                          <w:rPr>
                            <w:rFonts w:hint="eastAsia"/>
                          </w:rPr>
                          <w:alias w:val="一级学科"/>
                          <w:tag w:val="一级学科"/>
                          <w:id w:val="-1714725183"/>
                          <w:showingPlcHdr/>
                          <w:dropDownList>
                            <w:listItem w:displayText="选择一项" w:value="选择一项"/>
                            <w:listItem w:displayText="哲学" w:value="哲学"/>
                            <w:listItem w:displayText="应用经济学" w:value="应用经济学"/>
                            <w:listItem w:displayText="马克思主义理论" w:value="马克思主义理论"/>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交通运输工程" w:value="交通运输工程"/>
                            <w:listItem w:displayText="生物医学工程" w:value="生物医学工程"/>
                            <w:listItem w:displayText="软件工程" w:value="软件工程"/>
                            <w:listItem w:displayText="网络空间安全" w:value="网络空间安全"/>
                            <w:listItem w:displayText="军队指挥学" w:value="军队指挥学"/>
                            <w:listItem w:displayText="管理科学与工程" w:value="管理科学与工程"/>
                            <w:listItem w:displayText="工商管理" w:value="工商管理"/>
                            <w:listItem w:displayText="图书情报与档案管理" w:value="图书情报与档案管理"/>
                            <w:listItem w:displayText="集成电路科学与工程" w:value="集成电路科学与工程"/>
                          </w:dropDownList>
                        </w:sdtPr>
                        <w:sdtEndPr>
                          <w:rPr>
                            <w:rFonts w:hint="eastAsia"/>
                          </w:rPr>
                        </w:sdtEndPr>
                        <w:sdtContent>
                          <w:r>
                            <w:rPr>
                              <w:rFonts w:hint="eastAsia"/>
                              <w:color w:val="FF0000"/>
                            </w:rPr>
                            <w:t>选择学科</w:t>
                          </w:r>
                        </w:sdtContent>
                      </w:sdt>
                    </w:p>
                    <w:p w14:paraId="0BCEF354">
                      <w:pPr>
                        <w:ind w:firstLine="480"/>
                      </w:pPr>
                      <w:r>
                        <w:rPr>
                          <w:rFonts w:hint="eastAsia"/>
                        </w:rPr>
                        <w:t>二级学科（研究方向）：</w:t>
                      </w:r>
                      <w:sdt>
                        <w:sdtPr>
                          <w:rPr>
                            <w:rFonts w:hint="eastAsia"/>
                          </w:rPr>
                          <w:id w:val="-868215952"/>
                          <w:showingPlcHdr/>
                          <w:dropDownList>
                            <w:listItem w:displayText="选择一项。"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交通信息工程及控制" w:value="交通信息工程及控制"/>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EndPr>
                          <w:rPr>
                            <w:rFonts w:hint="eastAsia"/>
                          </w:rPr>
                        </w:sdtEndPr>
                        <w:sdtContent>
                          <w:r>
                            <w:rPr>
                              <w:rFonts w:hint="eastAsia"/>
                              <w:color w:val="FF0000"/>
                            </w:rPr>
                            <w:t>选择学科</w:t>
                          </w:r>
                        </w:sdtContent>
                      </w:sdt>
                    </w:p>
                    <w:p w14:paraId="1D598EE5">
                      <w:pPr>
                        <w:ind w:firstLine="482"/>
                      </w:pPr>
                      <w:r>
                        <w:rPr>
                          <w:rFonts w:hint="eastAsia" w:ascii="宋体" w:hAnsi="宋体"/>
                          <w:b/>
                        </w:rPr>
                        <w:t>学位类别：</w:t>
                      </w:r>
                      <w:sdt>
                        <w:sdtPr>
                          <w:rPr>
                            <w:rFonts w:hint="eastAsia"/>
                          </w:rPr>
                          <w:id w:val="-705721619"/>
                          <w:showingPlcHdr/>
                          <w:dropDownList>
                            <w:listItem w:displayText="选择一项"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rPr>
                            <w:rFonts w:hint="eastAsia"/>
                          </w:rPr>
                        </w:sdtEndPr>
                        <w:sdtContent>
                          <w:r>
                            <w:rPr>
                              <w:rFonts w:hint="eastAsia"/>
                              <w:color w:val="FF0000"/>
                            </w:rPr>
                            <w:t>选择学位</w:t>
                          </w:r>
                        </w:sdtContent>
                      </w:sdt>
                    </w:p>
                    <w:p w14:paraId="0FCBB592">
                      <w:pPr>
                        <w:ind w:firstLine="482"/>
                      </w:pPr>
                      <w:r>
                        <w:rPr>
                          <w:rFonts w:hint="eastAsia" w:ascii="宋体" w:hAnsi="宋体"/>
                          <w:b/>
                        </w:rPr>
                        <w:t>指导教师姓名、职称</w:t>
                      </w:r>
                      <w:r>
                        <w:rPr>
                          <w:rFonts w:hint="eastAsia" w:hAnsi="宋体"/>
                          <w:b/>
                        </w:rPr>
                        <w:t>：</w:t>
                      </w:r>
                      <w:sdt>
                        <w:sdtPr>
                          <w:rPr>
                            <w:rFonts w:hint="eastAsia"/>
                          </w:rPr>
                          <w:id w:val="342675160"/>
                          <w:lock w:val="sdtLocked"/>
                          <w:showingPlcHdr/>
                          <w:text/>
                        </w:sdtPr>
                        <w:sdtEndPr>
                          <w:rPr>
                            <w:rFonts w:hint="default"/>
                          </w:rPr>
                        </w:sdtEndPr>
                        <w:sdtContent>
                          <w:r>
                            <w:rPr>
                              <w:rFonts w:hint="eastAsia"/>
                              <w:color w:val="FF0000"/>
                            </w:rPr>
                            <w:t>李  四</w:t>
                          </w:r>
                        </w:sdtContent>
                      </w:sdt>
                      <w:r>
                        <w:rPr>
                          <w:rFonts w:hint="eastAsia"/>
                        </w:rPr>
                        <w:t xml:space="preserve"> </w:t>
                      </w:r>
                      <w:sdt>
                        <w:sdtPr>
                          <w:rPr>
                            <w:rFonts w:hint="eastAsia"/>
                          </w:rPr>
                          <w:id w:val="-1389799089"/>
                          <w:showingPlcHdr/>
                          <w:dropDownList>
                            <w:listItem w:displayText="选择一项" w:value="选择一项"/>
                            <w:listItem w:displayText=" 教授 " w:value=" 教授 "/>
                            <w:listItem w:displayText="副教授" w:value="副教授"/>
                          </w:dropDownList>
                        </w:sdtPr>
                        <w:sdtEndPr>
                          <w:rPr>
                            <w:rFonts w:hint="eastAsia"/>
                          </w:rPr>
                        </w:sdtEndPr>
                        <w:sdtContent>
                          <w:r>
                            <w:rPr>
                              <w:rFonts w:hint="eastAsia"/>
                              <w:color w:val="FF0000"/>
                            </w:rPr>
                            <w:t>职称</w:t>
                          </w:r>
                        </w:sdtContent>
                      </w:sdt>
                    </w:p>
                    <w:p w14:paraId="1501555E">
                      <w:pPr>
                        <w:ind w:firstLine="482"/>
                      </w:pPr>
                      <w:r>
                        <w:rPr>
                          <w:rFonts w:hint="eastAsia" w:ascii="宋体" w:hAnsi="宋体"/>
                          <w:b/>
                        </w:rPr>
                        <w:t>学　　院：</w:t>
                      </w:r>
                      <w:sdt>
                        <w:sdtPr>
                          <w:rPr>
                            <w:rFonts w:hint="eastAsia"/>
                          </w:rPr>
                          <w:id w:val="1986197323"/>
                          <w:showingPlcHdr/>
                          <w:dropDownList>
                            <w:listItem w:displayText="选择一项"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光电工程学院" w:value="光电工程学院"/>
                            <w:listItem w:displayText="物理学院" w:value="物理学院"/>
                            <w:listItem w:displayText="经济与管理学院" w:value="经济与管理学院"/>
                            <w:listItem w:displayText="数学与统计学院" w:value="数学与统计学院"/>
                            <w:listItem w:displayText="人文学院" w:value="人文学院"/>
                            <w:listItem w:displayText="外国语学院" w:value="外国语学院"/>
                            <w:listItem w:displayText="微电子学院" w:value="微电子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马克思主义学院" w:value="马克思主义学院"/>
                            <w:listItem w:displayText="人工智能学院" w:value="人工智能学院"/>
                            <w:listItem w:displayText="集成电路研究院" w:value="集成电路研究院"/>
                          </w:dropDownList>
                        </w:sdtPr>
                        <w:sdtEndPr>
                          <w:rPr>
                            <w:rFonts w:hint="eastAsia"/>
                          </w:rPr>
                        </w:sdtEndPr>
                        <w:sdtContent>
                          <w:r>
                            <w:t xml:space="preserve"> </w:t>
                          </w:r>
                          <w:r>
                            <w:rPr>
                              <w:rFonts w:hint="eastAsia"/>
                              <w:color w:val="FF0000"/>
                            </w:rPr>
                            <w:t>选择学院</w:t>
                          </w:r>
                          <w:r>
                            <w:t xml:space="preserve"> </w:t>
                          </w:r>
                        </w:sdtContent>
                      </w:sdt>
                    </w:p>
                    <w:p w14:paraId="6F34BAE2">
                      <w:pPr>
                        <w:ind w:firstLine="482"/>
                      </w:pPr>
                      <w:r>
                        <w:rPr>
                          <w:rFonts w:hint="eastAsia" w:ascii="宋体" w:hAnsi="宋体"/>
                          <w:b/>
                        </w:rPr>
                        <w:t>提交日期</w:t>
                      </w:r>
                      <w:r>
                        <w:rPr>
                          <w:rFonts w:hint="eastAsia"/>
                          <w:b/>
                        </w:rPr>
                        <w:t>：</w:t>
                      </w:r>
                      <w:sdt>
                        <w:sdtPr>
                          <w:rPr>
                            <w:rFonts w:hint="eastAsia"/>
                          </w:rPr>
                          <w:id w:val="-1803917780"/>
                          <w:date>
                            <w:dateFormat w:val="yyyy年M月"/>
                            <w:lid w:val="zh-CN"/>
                            <w:storeMappedDataAs w:val="datetime"/>
                            <w:calendar w:val="gregorian"/>
                          </w:date>
                        </w:sdtPr>
                        <w:sdtEndPr>
                          <w:rPr>
                            <w:rFonts w:hint="eastAsia"/>
                          </w:rPr>
                        </w:sdtEndPr>
                        <w:sdtContent>
                          <w:r>
                            <w:rPr>
                              <w:rFonts w:hint="eastAsia"/>
                              <w:color w:val="FF0000"/>
                            </w:rPr>
                            <w:t>选取日期</w:t>
                          </w:r>
                        </w:sdtContent>
                      </w:sdt>
                    </w:p>
                  </w:txbxContent>
                </v:textbox>
              </v:shape>
            </w:pict>
          </mc:Fallback>
        </mc:AlternateContent>
      </w:r>
      <w:r>
        <mc:AlternateContent>
          <mc:Choice Requires="wps">
            <w:drawing>
              <wp:anchor distT="0" distB="0" distL="114300" distR="114300" simplePos="0" relativeHeight="251663360" behindDoc="0" locked="0" layoutInCell="1" hidden="1" allowOverlap="1">
                <wp:simplePos x="0" y="0"/>
                <wp:positionH relativeFrom="margin">
                  <wp:posOffset>0</wp:posOffset>
                </wp:positionH>
                <wp:positionV relativeFrom="margin">
                  <wp:posOffset>1440180</wp:posOffset>
                </wp:positionV>
                <wp:extent cx="5579745" cy="1619885"/>
                <wp:effectExtent l="0" t="0" r="0" b="0"/>
                <wp:wrapNone/>
                <wp:docPr id="8" name="文本框 2" hidden="1"/>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wps:spPr>
                      <wps:txbx>
                        <w:txbxContent>
                          <w:p w14:paraId="6F3666D8">
                            <w:pPr>
                              <w:pStyle w:val="50"/>
                            </w:pPr>
                            <w:r>
                              <w:t>西安电子科技大学</w:t>
                            </w:r>
                          </w:p>
                          <w:p w14:paraId="15146C99">
                            <w:pPr>
                              <w:pStyle w:val="50"/>
                            </w:pPr>
                          </w:p>
                          <w:p w14:paraId="4B96F46F">
                            <w:pPr>
                              <w:pStyle w:val="50"/>
                            </w:pPr>
                          </w:p>
                          <w:p w14:paraId="792C31C5">
                            <w:pPr>
                              <w:pStyle w:val="50"/>
                            </w:pPr>
                            <w:sdt>
                              <w:sdtPr>
                                <w:alias w:val="选择学位类别"/>
                                <w:tag w:val="选择学位类别"/>
                                <w:id w:val="-493338829"/>
                                <w:lock w:val="sdtLocked"/>
                                <w:dropDownList>
                                  <w:listItem w:displayText="选择一项" w:value="选择一项"/>
                                  <w:listItem w:displayText="硕士学位" w:value="硕士学位"/>
                                  <w:listItem w:displayText="博士学位" w:value="博士学位"/>
                                </w:dropDownList>
                              </w:sdtPr>
                              <w:sdtContent>
                                <w:r>
                                  <w:t>硕士学位</w:t>
                                </w:r>
                              </w:sdtContent>
                            </w:sdt>
                            <w:r>
                              <w:t>论文</w:t>
                            </w:r>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0pt;margin-top:113.4pt;height:127.55pt;width:439.35pt;mso-position-horizontal-relative:margin;mso-position-vertical-relative:margin;visibility:hidden;z-index:251663360;mso-width-relative:page;mso-height-relative:page;" filled="f" stroked="f" coordsize="21600,21600" o:gfxdata="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w92kE1gAAAAgBAAAPAAAAAAAA&#10;AAEAIAAAACIAAABkcnMvZG93bnJldi54bWxQSwECFAAUAAAACACHTuJAPH7PWRQCAAARBAAADgAA&#10;AAAAAAABACAAAAAlAQAAZHJzL2Uyb0RvYy54bWxQSwUGAAAAAAYABgBZAQAAqwUAAAAA&#10;">
                <v:fill on="f" focussize="0,0"/>
                <v:stroke on="f"/>
                <v:imagedata o:title=""/>
                <o:lock v:ext="edit" aspectratio="f"/>
                <v:textbox inset="0mm,0mm,0mm,0mm">
                  <w:txbxContent>
                    <w:p w14:paraId="6F3666D8">
                      <w:pPr>
                        <w:pStyle w:val="50"/>
                      </w:pPr>
                      <w:r>
                        <w:t>西安电子科技大学</w:t>
                      </w:r>
                    </w:p>
                    <w:p w14:paraId="15146C99">
                      <w:pPr>
                        <w:pStyle w:val="50"/>
                      </w:pPr>
                    </w:p>
                    <w:p w14:paraId="4B96F46F">
                      <w:pPr>
                        <w:pStyle w:val="50"/>
                      </w:pPr>
                    </w:p>
                    <w:p w14:paraId="792C31C5">
                      <w:pPr>
                        <w:pStyle w:val="50"/>
                      </w:pPr>
                      <w:sdt>
                        <w:sdtPr>
                          <w:alias w:val="选择学位类别"/>
                          <w:tag w:val="选择学位类别"/>
                          <w:id w:val="-493338829"/>
                          <w:lock w:val="sdtLocked"/>
                          <w:dropDownList>
                            <w:listItem w:displayText="选择一项" w:value="选择一项"/>
                            <w:listItem w:displayText="硕士学位" w:value="硕士学位"/>
                            <w:listItem w:displayText="博士学位" w:value="博士学位"/>
                          </w:dropDownList>
                        </w:sdtPr>
                        <w:sdtContent>
                          <w:r>
                            <w:t>硕士学位</w:t>
                          </w:r>
                        </w:sdtContent>
                      </w:sdt>
                      <w:r>
                        <w:t>论文</w:t>
                      </w:r>
                    </w:p>
                  </w:txbxContent>
                </v:textbox>
              </v:shape>
            </w:pict>
          </mc:Fallback>
        </mc:AlternateContent>
      </w:r>
      <w:r>
        <mc:AlternateContent>
          <mc:Choice Requires="wps">
            <w:drawing>
              <wp:anchor distT="0" distB="0" distL="114300" distR="114300" simplePos="0" relativeHeight="251663360" behindDoc="0" locked="0" layoutInCell="1" hidden="1" allowOverlap="1">
                <wp:simplePos x="0" y="0"/>
                <wp:positionH relativeFrom="margin">
                  <wp:posOffset>3924300</wp:posOffset>
                </wp:positionH>
                <wp:positionV relativeFrom="margin">
                  <wp:posOffset>107950</wp:posOffset>
                </wp:positionV>
                <wp:extent cx="1619885" cy="396240"/>
                <wp:effectExtent l="0" t="0" r="0" b="0"/>
                <wp:wrapNone/>
                <wp:docPr id="7" name="文本框 2" hidden="1"/>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wps:spPr>
                      <wps:txbx>
                        <w:txbxContent>
                          <w:p w14:paraId="1932043C">
                            <w:pPr>
                              <w:ind w:firstLine="480"/>
                            </w:pPr>
                            <w:r>
                              <w:rPr>
                                <w:rFonts w:hint="eastAsia" w:ascii="宋体" w:hAnsi="宋体"/>
                              </w:rPr>
                              <w:t>学　号　</w:t>
                            </w:r>
                            <w:r>
                              <w:rPr>
                                <w:rFonts w:hint="eastAsia"/>
                              </w:rPr>
                              <w:t xml:space="preserve">  </w:t>
                            </w:r>
                            <w:r>
                              <w:t xml:space="preserve"> </w:t>
                            </w:r>
                            <w:sdt>
                              <w:sdtPr>
                                <w:id w:val="1602374232"/>
                                <w:showingPlcHdr/>
                              </w:sdtPr>
                              <w:sdtContent>
                                <w:r>
                                  <w:rPr>
                                    <w:rStyle w:val="107"/>
                                    <w:rFonts w:hint="eastAsia"/>
                                    <w:color w:val="FF0000"/>
                                    <w:u w:val="single"/>
                                  </w:rPr>
                                  <w:t>1101110071</w:t>
                                </w:r>
                              </w:sdtContent>
                            </w:sdt>
                            <w:r>
                              <w:t xml:space="preserve"> </w:t>
                            </w:r>
                            <w:r>
                              <w:rPr>
                                <w:rFonts w:hint="eastAsia"/>
                              </w:rPr>
                              <w:t xml:space="preserve">  </w:t>
                            </w:r>
                          </w:p>
                          <w:p w14:paraId="2ED92BF1">
                            <w:pPr>
                              <w:ind w:firstLine="480"/>
                            </w:pPr>
                            <w:r>
                              <w:rPr>
                                <w:rFonts w:hint="eastAsia" w:ascii="宋体" w:hAnsi="宋体"/>
                              </w:rPr>
                              <w:t>密　级　</w:t>
                            </w:r>
                            <w:r>
                              <w:t xml:space="preserve"> </w:t>
                            </w:r>
                            <w:r>
                              <w:rPr>
                                <w:rFonts w:hint="eastAsia"/>
                              </w:rPr>
                              <w:t xml:space="preserve">    </w:t>
                            </w:r>
                            <w:sdt>
                              <w:sdtPr>
                                <w:rPr>
                                  <w:rFonts w:hint="eastAsia"/>
                                </w:rPr>
                                <w:alias w:val="选择密级"/>
                                <w:tag w:val="选择密级"/>
                                <w:id w:val="499713003"/>
                                <w:showingPlcHdr/>
                                <w:dropDownList>
                                  <w:listItem w:displayText="选择一项" w:value="选择一项"/>
                                  <w:listItem w:displayText="秘密" w:value="秘密"/>
                                  <w:listItem w:displayText="公开" w:value="公开"/>
                                </w:dropDownList>
                              </w:sdtPr>
                              <w:sdtEndPr>
                                <w:rPr>
                                  <w:rFonts w:hint="eastAsia"/>
                                </w:rPr>
                              </w:sdtEndPr>
                              <w:sdtContent>
                                <w:r>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309pt;margin-top:8.5pt;height:31.2pt;width:127.55pt;mso-position-horizontal-relative:margin;mso-position-vertical-relative:margin;visibility:hidden;z-index:251663360;mso-width-relative:page;mso-height-relative:page;" filled="f" stroked="f" coordsize="21600,21600" o:gfxdata="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FaimXWAAAACQEAAA8AAAAAAAAA&#10;AQAgAAAAIgAAAGRycy9kb3ducmV2LnhtbFBLAQIUABQAAAAIAIdO4kD6yBjmEwIAABAEAAAOAAAA&#10;AAAAAAEAIAAAACUBAABkcnMvZTJvRG9jLnhtbFBLBQYAAAAABgAGAFkBAACqBQAAAAA=&#10;">
                <v:fill on="f" focussize="0,0"/>
                <v:stroke on="f"/>
                <v:imagedata o:title=""/>
                <o:lock v:ext="edit" aspectratio="f"/>
                <v:textbox inset="0mm,0mm,0mm,0mm">
                  <w:txbxContent>
                    <w:p w14:paraId="1932043C">
                      <w:pPr>
                        <w:ind w:firstLine="480"/>
                      </w:pPr>
                      <w:r>
                        <w:rPr>
                          <w:rFonts w:hint="eastAsia" w:ascii="宋体" w:hAnsi="宋体"/>
                        </w:rPr>
                        <w:t>学　号　</w:t>
                      </w:r>
                      <w:r>
                        <w:rPr>
                          <w:rFonts w:hint="eastAsia"/>
                        </w:rPr>
                        <w:t xml:space="preserve">  </w:t>
                      </w:r>
                      <w:r>
                        <w:t xml:space="preserve"> </w:t>
                      </w:r>
                      <w:sdt>
                        <w:sdtPr>
                          <w:id w:val="1602374232"/>
                          <w:showingPlcHdr/>
                        </w:sdtPr>
                        <w:sdtContent>
                          <w:r>
                            <w:rPr>
                              <w:rStyle w:val="107"/>
                              <w:rFonts w:hint="eastAsia"/>
                              <w:color w:val="FF0000"/>
                              <w:u w:val="single"/>
                            </w:rPr>
                            <w:t>1101110071</w:t>
                          </w:r>
                        </w:sdtContent>
                      </w:sdt>
                      <w:r>
                        <w:t xml:space="preserve"> </w:t>
                      </w:r>
                      <w:r>
                        <w:rPr>
                          <w:rFonts w:hint="eastAsia"/>
                        </w:rPr>
                        <w:t xml:space="preserve">  </w:t>
                      </w:r>
                    </w:p>
                    <w:p w14:paraId="2ED92BF1">
                      <w:pPr>
                        <w:ind w:firstLine="480"/>
                      </w:pPr>
                      <w:r>
                        <w:rPr>
                          <w:rFonts w:hint="eastAsia" w:ascii="宋体" w:hAnsi="宋体"/>
                        </w:rPr>
                        <w:t>密　级　</w:t>
                      </w:r>
                      <w:r>
                        <w:t xml:space="preserve"> </w:t>
                      </w:r>
                      <w:r>
                        <w:rPr>
                          <w:rFonts w:hint="eastAsia"/>
                        </w:rPr>
                        <w:t xml:space="preserve">    </w:t>
                      </w:r>
                      <w:sdt>
                        <w:sdtPr>
                          <w:rPr>
                            <w:rFonts w:hint="eastAsia"/>
                          </w:rPr>
                          <w:alias w:val="选择密级"/>
                          <w:tag w:val="选择密级"/>
                          <w:id w:val="499713003"/>
                          <w:showingPlcHdr/>
                          <w:dropDownList>
                            <w:listItem w:displayText="选择一项" w:value="选择一项"/>
                            <w:listItem w:displayText="秘密" w:value="秘密"/>
                            <w:listItem w:displayText="公开" w:value="公开"/>
                          </w:dropDownList>
                        </w:sdtPr>
                        <w:sdtEndPr>
                          <w:rPr>
                            <w:rFonts w:hint="eastAsia"/>
                          </w:rPr>
                        </w:sdtEndPr>
                        <w:sdtContent>
                          <w:r>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v:shape>
            </w:pict>
          </mc:Fallback>
        </mc:AlternateContent>
      </w:r>
      <w:r>
        <mc:AlternateContent>
          <mc:Choice Requires="wps">
            <w:drawing>
              <wp:anchor distT="0" distB="0" distL="114300" distR="114300" simplePos="0" relativeHeight="251662336" behindDoc="0" locked="0" layoutInCell="1" hidden="1" allowOverlap="1">
                <wp:simplePos x="0" y="0"/>
                <wp:positionH relativeFrom="margin">
                  <wp:posOffset>71755</wp:posOffset>
                </wp:positionH>
                <wp:positionV relativeFrom="margin">
                  <wp:posOffset>107950</wp:posOffset>
                </wp:positionV>
                <wp:extent cx="1619885" cy="396240"/>
                <wp:effectExtent l="0" t="0" r="0" b="0"/>
                <wp:wrapNone/>
                <wp:docPr id="6" name="文本框 2" hidden="1"/>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wps:spPr>
                      <wps:txbx>
                        <w:txbxContent>
                          <w:p w14:paraId="728C4F1A">
                            <w:pPr>
                              <w:ind w:firstLine="480"/>
                            </w:pPr>
                            <w:r>
                              <w:rPr>
                                <w:rFonts w:hint="eastAsia" w:ascii="宋体" w:hAnsi="宋体"/>
                              </w:rPr>
                              <w:t>学校代码</w:t>
                            </w:r>
                            <w:r>
                              <w:rPr>
                                <w:rFonts w:hint="eastAsia" w:ascii="宋体" w:hAnsi="宋体"/>
                                <w:sz w:val="22"/>
                              </w:rPr>
                              <w:tab/>
                            </w:r>
                            <w:r>
                              <w:rPr>
                                <w:rFonts w:hint="eastAsia" w:ascii="宋体" w:hAnsi="宋体"/>
                                <w:sz w:val="22"/>
                              </w:rPr>
                              <w:t xml:space="preserve"> </w:t>
                            </w:r>
                            <w:r>
                              <w:t xml:space="preserve"> </w:t>
                            </w:r>
                            <w:r>
                              <w:rPr>
                                <w:rFonts w:hint="eastAsia"/>
                              </w:rPr>
                              <w:t xml:space="preserve">  </w:t>
                            </w:r>
                            <w:r>
                              <w:t xml:space="preserve"> 10701  </w:t>
                            </w:r>
                            <w:r>
                              <w:rPr>
                                <w:rFonts w:hint="eastAsia"/>
                              </w:rPr>
                              <w:t xml:space="preserve"> </w:t>
                            </w:r>
                            <w:r>
                              <w:t xml:space="preserve">  </w:t>
                            </w:r>
                            <w:r>
                              <w:rPr>
                                <w:rFonts w:hint="eastAsia"/>
                              </w:rPr>
                              <w:t xml:space="preserve"> </w:t>
                            </w:r>
                            <w:r>
                              <w:t xml:space="preserve"> </w:t>
                            </w:r>
                          </w:p>
                          <w:p w14:paraId="0BC38804">
                            <w:pPr>
                              <w:ind w:firstLine="648"/>
                            </w:pPr>
                            <w:r>
                              <w:rPr>
                                <w:rFonts w:hint="eastAsia" w:ascii="宋体" w:hAnsi="宋体"/>
                                <w:spacing w:val="41"/>
                                <w:kern w:val="0"/>
                                <w:fitText w:val="886" w:id="832213760"/>
                              </w:rPr>
                              <w:t>分类</w:t>
                            </w:r>
                            <w:r>
                              <w:rPr>
                                <w:rFonts w:hint="eastAsia" w:ascii="宋体" w:hAnsi="宋体"/>
                                <w:spacing w:val="1"/>
                                <w:kern w:val="0"/>
                                <w:fitText w:val="886" w:id="832213760"/>
                              </w:rPr>
                              <w:t>号</w:t>
                            </w:r>
                            <w:r>
                              <w:rPr>
                                <w:rFonts w:hint="eastAsia" w:ascii="宋体" w:hAnsi="宋体"/>
                              </w:rPr>
                              <w:tab/>
                            </w:r>
                            <w:r>
                              <w:rPr>
                                <w:rFonts w:hint="eastAsia" w:ascii="宋体" w:hAnsi="宋体"/>
                              </w:rPr>
                              <w:t xml:space="preserve"> </w:t>
                            </w:r>
                            <w:r>
                              <w:t xml:space="preserve">  </w:t>
                            </w:r>
                            <w:r>
                              <w:rPr>
                                <w:rFonts w:hint="eastAsia"/>
                              </w:rPr>
                              <w:t xml:space="preserve"> </w:t>
                            </w:r>
                            <w:r>
                              <w:t xml:space="preserve"> </w:t>
                            </w:r>
                            <w:sdt>
                              <w:sdtPr>
                                <w:id w:val="-2047901713"/>
                                <w:showingPlcHdr/>
                              </w:sdtPr>
                              <w:sdtContent>
                                <w:r>
                                  <w:rPr>
                                    <w:rStyle w:val="107"/>
                                    <w:rFonts w:hint="eastAsia"/>
                                    <w:color w:val="FF0000"/>
                                    <w:u w:val="single"/>
                                  </w:rPr>
                                  <w:t>TN82</w:t>
                                </w:r>
                              </w:sdtContent>
                            </w:sdt>
                            <w:r>
                              <w:t xml:space="preserve">    </w:t>
                            </w:r>
                            <w:r>
                              <w:rPr>
                                <w:rFonts w:hint="eastAsia"/>
                              </w:rPr>
                              <w:t xml:space="preserve"> </w:t>
                            </w:r>
                            <w:r>
                              <w:t xml:space="preserve"> </w:t>
                            </w:r>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5.65pt;margin-top:8.5pt;height:31.2pt;width:127.55pt;mso-position-horizontal-relative:margin;mso-position-vertical-relative:margin;visibility:hidden;z-index:251662336;mso-width-relative:page;mso-height-relative:page;" filled="f" stroked="f" coordsize="21600,21600" o:gfxdata="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XZ6IzWAAAACAEAAA8AAAAAAAAA&#10;AQAgAAAAIgAAAGRycy9kb3ducmV2LnhtbFBLAQIUABQAAAAIAIdO4kAx7fZgEwIAABAEAAAOAAAA&#10;AAAAAAEAIAAAACUBAABkcnMvZTJvRG9jLnhtbFBLBQYAAAAABgAGAFkBAACqBQAAAAA=&#10;">
                <v:fill on="f" focussize="0,0"/>
                <v:stroke on="f"/>
                <v:imagedata o:title=""/>
                <o:lock v:ext="edit" aspectratio="f"/>
                <v:textbox inset="0mm,0mm,0mm,0mm">
                  <w:txbxContent>
                    <w:p w14:paraId="728C4F1A">
                      <w:pPr>
                        <w:ind w:firstLine="480"/>
                      </w:pPr>
                      <w:r>
                        <w:rPr>
                          <w:rFonts w:hint="eastAsia" w:ascii="宋体" w:hAnsi="宋体"/>
                        </w:rPr>
                        <w:t>学校代码</w:t>
                      </w:r>
                      <w:r>
                        <w:rPr>
                          <w:rFonts w:hint="eastAsia" w:ascii="宋体" w:hAnsi="宋体"/>
                          <w:sz w:val="22"/>
                        </w:rPr>
                        <w:tab/>
                      </w:r>
                      <w:r>
                        <w:rPr>
                          <w:rFonts w:hint="eastAsia" w:ascii="宋体" w:hAnsi="宋体"/>
                          <w:sz w:val="22"/>
                        </w:rPr>
                        <w:t xml:space="preserve"> </w:t>
                      </w:r>
                      <w:r>
                        <w:t xml:space="preserve"> </w:t>
                      </w:r>
                      <w:r>
                        <w:rPr>
                          <w:rFonts w:hint="eastAsia"/>
                        </w:rPr>
                        <w:t xml:space="preserve">  </w:t>
                      </w:r>
                      <w:r>
                        <w:t xml:space="preserve"> 10701  </w:t>
                      </w:r>
                      <w:r>
                        <w:rPr>
                          <w:rFonts w:hint="eastAsia"/>
                        </w:rPr>
                        <w:t xml:space="preserve"> </w:t>
                      </w:r>
                      <w:r>
                        <w:t xml:space="preserve">  </w:t>
                      </w:r>
                      <w:r>
                        <w:rPr>
                          <w:rFonts w:hint="eastAsia"/>
                        </w:rPr>
                        <w:t xml:space="preserve"> </w:t>
                      </w:r>
                      <w:r>
                        <w:t xml:space="preserve"> </w:t>
                      </w:r>
                    </w:p>
                    <w:p w14:paraId="0BC38804">
                      <w:pPr>
                        <w:ind w:firstLine="648"/>
                      </w:pPr>
                      <w:r>
                        <w:rPr>
                          <w:rFonts w:hint="eastAsia" w:ascii="宋体" w:hAnsi="宋体"/>
                          <w:spacing w:val="41"/>
                          <w:kern w:val="0"/>
                          <w:fitText w:val="886" w:id="832213760"/>
                        </w:rPr>
                        <w:t>分类</w:t>
                      </w:r>
                      <w:r>
                        <w:rPr>
                          <w:rFonts w:hint="eastAsia" w:ascii="宋体" w:hAnsi="宋体"/>
                          <w:spacing w:val="1"/>
                          <w:kern w:val="0"/>
                          <w:fitText w:val="886" w:id="832213760"/>
                        </w:rPr>
                        <w:t>号</w:t>
                      </w:r>
                      <w:r>
                        <w:rPr>
                          <w:rFonts w:hint="eastAsia" w:ascii="宋体" w:hAnsi="宋体"/>
                        </w:rPr>
                        <w:tab/>
                      </w:r>
                      <w:r>
                        <w:rPr>
                          <w:rFonts w:hint="eastAsia" w:ascii="宋体" w:hAnsi="宋体"/>
                        </w:rPr>
                        <w:t xml:space="preserve"> </w:t>
                      </w:r>
                      <w:r>
                        <w:t xml:space="preserve">  </w:t>
                      </w:r>
                      <w:r>
                        <w:rPr>
                          <w:rFonts w:hint="eastAsia"/>
                        </w:rPr>
                        <w:t xml:space="preserve"> </w:t>
                      </w:r>
                      <w:r>
                        <w:t xml:space="preserve"> </w:t>
                      </w:r>
                      <w:sdt>
                        <w:sdtPr>
                          <w:id w:val="-2047901713"/>
                          <w:showingPlcHdr/>
                        </w:sdtPr>
                        <w:sdtContent>
                          <w:r>
                            <w:rPr>
                              <w:rStyle w:val="107"/>
                              <w:rFonts w:hint="eastAsia"/>
                              <w:color w:val="FF0000"/>
                              <w:u w:val="single"/>
                            </w:rPr>
                            <w:t>TN82</w:t>
                          </w:r>
                        </w:sdtContent>
                      </w:sdt>
                      <w:r>
                        <w:t xml:space="preserve">    </w:t>
                      </w:r>
                      <w:r>
                        <w:rPr>
                          <w:rFonts w:hint="eastAsia"/>
                        </w:rPr>
                        <w:t xml:space="preserve"> </w:t>
                      </w:r>
                      <w:r>
                        <w:t xml:space="preserve"> </w:t>
                      </w:r>
                    </w:p>
                  </w:txbxContent>
                </v:textbox>
              </v:shape>
            </w:pict>
          </mc:Fallback>
        </mc:AlternateContent>
      </w:r>
      <w:r>
        <mc:AlternateContent>
          <mc:Choice Requires="wps">
            <w:drawing>
              <wp:anchor distT="0" distB="0" distL="114300" distR="114300" simplePos="0" relativeHeight="251667456" behindDoc="0" locked="0" layoutInCell="1" hidden="1" allowOverlap="1">
                <wp:simplePos x="0" y="0"/>
                <wp:positionH relativeFrom="margin">
                  <wp:posOffset>0</wp:posOffset>
                </wp:positionH>
                <wp:positionV relativeFrom="margin">
                  <wp:posOffset>6734175</wp:posOffset>
                </wp:positionV>
                <wp:extent cx="5579745" cy="1619885"/>
                <wp:effectExtent l="0" t="0" r="1905" b="18415"/>
                <wp:wrapNone/>
                <wp:docPr id="2" name="文本框 2" hidden="1"/>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wps:spPr>
                      <wps:txbx>
                        <w:txbxContent>
                          <w:p w14:paraId="7AE7015A">
                            <w:pPr>
                              <w:ind w:firstLine="199" w:firstLineChars="83"/>
                            </w:pPr>
                            <w:r>
                              <w:t>By</w:t>
                            </w:r>
                          </w:p>
                          <w:p w14:paraId="0B2BC3B9">
                            <w:pPr>
                              <w:ind w:firstLine="480"/>
                            </w:pPr>
                            <w:sdt>
                              <w:sdtPr>
                                <w:alias w:val="键入作者英文姓名"/>
                                <w:tag w:val="键入作者英文姓名"/>
                                <w:id w:val="1267427202"/>
                                <w:showingPlcHdr/>
                              </w:sdtPr>
                              <w:sdtContent>
                                <w:r>
                                  <w:rPr>
                                    <w:rFonts w:hint="eastAsia"/>
                                  </w:rPr>
                                  <w:t>Zhang San</w:t>
                                </w:r>
                              </w:sdtContent>
                            </w:sdt>
                          </w:p>
                          <w:p w14:paraId="0A53E0B3">
                            <w:pPr>
                              <w:ind w:firstLine="480"/>
                            </w:pPr>
                            <w:r>
                              <w:t xml:space="preserve">Supervisor: </w:t>
                            </w:r>
                            <w:sdt>
                              <w:sdtPr>
                                <w:id w:val="-290052086"/>
                                <w:lock w:val="sdtLocked"/>
                                <w:showingPlcHdr/>
                              </w:sdtPr>
                              <w:sdtContent>
                                <w:r>
                                  <w:rPr>
                                    <w:rFonts w:hint="eastAsia"/>
                                    <w:color w:val="FF0000"/>
                                  </w:rPr>
                                  <w:t>Li Si</w:t>
                                </w:r>
                              </w:sdtContent>
                            </w:sdt>
                            <w:r>
                              <w:rPr>
                                <w:rFonts w:hint="eastAsia"/>
                              </w:rPr>
                              <w:t xml:space="preserve"> </w:t>
                            </w:r>
                            <w:r>
                              <w:t>Title:</w:t>
                            </w:r>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EndPr>
                                <w:rPr>
                                  <w:rFonts w:hint="eastAsia"/>
                                </w:rPr>
                              </w:sdtEndPr>
                              <w:sdtContent>
                                <w:r>
                                  <w:rPr>
                                    <w:color w:val="FF0000"/>
                                  </w:rPr>
                                  <w:t>Professor</w:t>
                                </w:r>
                              </w:sdtContent>
                            </w:sdt>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pt;margin-top:530.25pt;height:127.55pt;width:439.35pt;mso-position-horizontal-relative:margin;mso-position-vertical-relative:margin;visibility:hidden;z-index:251667456;mso-width-relative:page;mso-height-relative:page;" filled="f" stroked="f" coordsize="21600,21600" o:gfxdata="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T73GL1gAAAAoBAAAPAAAAAAAA&#10;AAEAIAAAACIAAABkcnMvZG93bnJldi54bWxQSwECFAAUAAAACACHTuJA7jwpIBQCAAARBAAADgAA&#10;AAAAAAABACAAAAAlAQAAZHJzL2Uyb0RvYy54bWxQSwUGAAAAAAYABgBZAQAAqwUAAAAA&#10;">
                <v:fill on="f" focussize="0,0"/>
                <v:stroke on="f"/>
                <v:imagedata o:title=""/>
                <o:lock v:ext="edit" aspectratio="f"/>
                <v:textbox inset="0mm,0mm,0mm,0mm">
                  <w:txbxContent>
                    <w:p w14:paraId="7AE7015A">
                      <w:pPr>
                        <w:ind w:firstLine="199" w:firstLineChars="83"/>
                      </w:pPr>
                      <w:r>
                        <w:t>By</w:t>
                      </w:r>
                    </w:p>
                    <w:p w14:paraId="0B2BC3B9">
                      <w:pPr>
                        <w:ind w:firstLine="480"/>
                      </w:pPr>
                      <w:sdt>
                        <w:sdtPr>
                          <w:alias w:val="键入作者英文姓名"/>
                          <w:tag w:val="键入作者英文姓名"/>
                          <w:id w:val="1267427202"/>
                          <w:showingPlcHdr/>
                        </w:sdtPr>
                        <w:sdtContent>
                          <w:r>
                            <w:rPr>
                              <w:rFonts w:hint="eastAsia"/>
                            </w:rPr>
                            <w:t>Zhang San</w:t>
                          </w:r>
                        </w:sdtContent>
                      </w:sdt>
                    </w:p>
                    <w:p w14:paraId="0A53E0B3">
                      <w:pPr>
                        <w:ind w:firstLine="480"/>
                      </w:pPr>
                      <w:r>
                        <w:t xml:space="preserve">Supervisor: </w:t>
                      </w:r>
                      <w:sdt>
                        <w:sdtPr>
                          <w:id w:val="-290052086"/>
                          <w:lock w:val="sdtLocked"/>
                          <w:showingPlcHdr/>
                        </w:sdtPr>
                        <w:sdtContent>
                          <w:r>
                            <w:rPr>
                              <w:rFonts w:hint="eastAsia"/>
                              <w:color w:val="FF0000"/>
                            </w:rPr>
                            <w:t>Li Si</w:t>
                          </w:r>
                        </w:sdtContent>
                      </w:sdt>
                      <w:r>
                        <w:rPr>
                          <w:rFonts w:hint="eastAsia"/>
                        </w:rPr>
                        <w:t xml:space="preserve"> </w:t>
                      </w:r>
                      <w:r>
                        <w:t>Title:</w:t>
                      </w:r>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EndPr>
                          <w:rPr>
                            <w:rFonts w:hint="eastAsia"/>
                          </w:rPr>
                        </w:sdtEndPr>
                        <w:sdtContent>
                          <w:r>
                            <w:rPr>
                              <w:color w:val="FF0000"/>
                            </w:rPr>
                            <w:t>Professor</w:t>
                          </w:r>
                        </w:sdtContent>
                      </w:sdt>
                    </w:p>
                  </w:txbxContent>
                </v:textbox>
              </v:shape>
            </w:pict>
          </mc:Fallback>
        </mc:AlternateContent>
      </w:r>
      <w:r>
        <mc:AlternateContent>
          <mc:Choice Requires="wps">
            <w:drawing>
              <wp:anchor distT="0" distB="0" distL="114300" distR="114300" simplePos="0" relativeHeight="251666432" behindDoc="0" locked="0" layoutInCell="1" hidden="1" allowOverlap="1">
                <wp:simplePos x="0" y="0"/>
                <wp:positionH relativeFrom="margin">
                  <wp:posOffset>0</wp:posOffset>
                </wp:positionH>
                <wp:positionV relativeFrom="margin">
                  <wp:posOffset>2160270</wp:posOffset>
                </wp:positionV>
                <wp:extent cx="5579745" cy="1979930"/>
                <wp:effectExtent l="0" t="0" r="0" b="0"/>
                <wp:wrapNone/>
                <wp:docPr id="3" name="文本框 2" hidden="1"/>
                <wp:cNvGraphicFramePr/>
                <a:graphic xmlns:a="http://schemas.openxmlformats.org/drawingml/2006/main">
                  <a:graphicData uri="http://schemas.microsoft.com/office/word/2010/wordprocessingShape">
                    <wps:wsp>
                      <wps:cNvSpPr txBox="1">
                        <a:spLocks noChangeArrowheads="1"/>
                      </wps:cNvSpPr>
                      <wps:spPr bwMode="auto">
                        <a:xfrm>
                          <a:off x="0" y="0"/>
                          <a:ext cx="5579745" cy="1979930"/>
                        </a:xfrm>
                        <a:prstGeom prst="rect">
                          <a:avLst/>
                        </a:prstGeom>
                        <a:noFill/>
                        <a:ln>
                          <a:noFill/>
                        </a:ln>
                      </wps:spPr>
                      <wps:txbx>
                        <w:txbxContent>
                          <w:p w14:paraId="7CE00873">
                            <w:pPr>
                              <w:ind w:firstLine="480"/>
                            </w:pPr>
                            <w:r>
                              <w:t xml:space="preserve">A </w:t>
                            </w:r>
                            <w:sdt>
                              <w:sdtPr>
                                <w:rPr>
                                  <w:rFonts w:hint="eastAsia"/>
                                </w:rPr>
                                <w:alias w:val="硕士Thesis博士Dissertation"/>
                                <w:tag w:val="硕士Thesis博士Dissertation"/>
                                <w:id w:val="-1945842323"/>
                                <w:showingPlcHdr/>
                                <w:dropDownList>
                                  <w:listItem w:value="选择一项。"/>
                                  <w:listItem w:displayText="thesis" w:value="thesis"/>
                                  <w:listItem w:displayText="dissertation" w:value="dissertation"/>
                                </w:dropDownList>
                              </w:sdtPr>
                              <w:sdtEndPr>
                                <w:rPr>
                                  <w:rFonts w:hint="eastAsia"/>
                                </w:rPr>
                              </w:sdtEndPr>
                              <w:sdtContent>
                                <w:r>
                                  <w:rPr>
                                    <w:rFonts w:hint="eastAsia"/>
                                    <w:color w:val="FF0000"/>
                                  </w:rPr>
                                  <w:t>thesis</w:t>
                                </w:r>
                              </w:sdtContent>
                            </w:sdt>
                            <w:r>
                              <w:t xml:space="preserve"> submitted to</w:t>
                            </w:r>
                          </w:p>
                          <w:p w14:paraId="39B111FF">
                            <w:pPr>
                              <w:ind w:firstLine="480"/>
                            </w:pPr>
                            <w:r>
                              <w:t>XIDIAN UNIVERSITY</w:t>
                            </w:r>
                          </w:p>
                          <w:p w14:paraId="590C44F8">
                            <w:pPr>
                              <w:ind w:firstLine="480"/>
                            </w:pPr>
                            <w:r>
                              <w:t>in partial fulfillment of the requirements</w:t>
                            </w:r>
                          </w:p>
                          <w:p w14:paraId="46BEB60F">
                            <w:pPr>
                              <w:ind w:firstLine="480"/>
                            </w:pPr>
                            <w:r>
                              <w:rPr>
                                <w:rFonts w:hint="eastAsia"/>
                              </w:rPr>
                              <w:t>f</w:t>
                            </w:r>
                            <w:r>
                              <w:t>or the degree</w:t>
                            </w:r>
                            <w:r>
                              <w:rPr>
                                <w:rFonts w:hint="eastAsia"/>
                              </w:rPr>
                              <w:t xml:space="preserve"> </w:t>
                            </w:r>
                            <w:r>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rPr>
                                  <w:t>selecting one</w:t>
                                </w:r>
                              </w:sdtContent>
                            </w:sdt>
                          </w:p>
                          <w:p w14:paraId="1D5B40BB">
                            <w:pPr>
                              <w:ind w:firstLine="480"/>
                            </w:pPr>
                            <w:r>
                              <w:t xml:space="preserve">in </w:t>
                            </w:r>
                            <w:sdt>
                              <w:sdtPr>
                                <w:rPr>
                                  <w:rFonts w:hint="eastAsia"/>
                                </w:rPr>
                                <w:alias w:val="选择一级学科"/>
                                <w:tag w:val="选择一级学科"/>
                                <w:id w:val="-1941822807"/>
                                <w:showingPlcHdr/>
                                <w:dropDownList>
                                  <w:listItem w:displayText="选择一项" w:value="选择一项"/>
                                  <w:listItem w:displayText="Philosophy" w:value="Philosophy"/>
                                  <w:listItem w:displayText="Applied Economics" w:value="Applied Economics"/>
                                  <w:listItem w:displayText="Marxist Theory" w:value="Marxist Theory"/>
                                  <w:listItem w:displayText="Sports Science" w:value="Sports Science"/>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ommunication and Transportation Engineering" w:value="Communication and Transportation Engineering"/>
                                  <w:listItem w:displayText="Biomedical Engineering" w:value="Biomedical Engineering"/>
                                  <w:listItem w:displayText="Software Engineering" w:value="Software Engineering"/>
                                  <w:listItem w:displayText="Cyber Security" w:value="Cyber Security"/>
                                  <w:listItem w:displayText="Military Command Science" w:value="Military Command Science"/>
                                  <w:listItem w:displayText="Management Science and Engineering" w:value="Management Science and Engineering"/>
                                  <w:listItem w:displayText="Business Administration" w:value="Business Administration"/>
                                  <w:listItem w:displayText="Science of Library, Information and Archival" w:value="Science of Library, Information and Archival"/>
                                </w:dropDownList>
                              </w:sdtPr>
                              <w:sdtEndPr>
                                <w:rPr>
                                  <w:rFonts w:hint="eastAsia"/>
                                </w:rPr>
                              </w:sdtEndPr>
                              <w:sdtContent>
                                <w:r>
                                  <w:rPr>
                                    <w:rFonts w:hint="eastAsia"/>
                                  </w:rPr>
                                  <w:t>selecting one</w:t>
                                </w:r>
                              </w:sdtContent>
                            </w:sdt>
                          </w:p>
                          <w:p w14:paraId="50CF1342">
                            <w:pPr>
                              <w:pStyle w:val="50"/>
                            </w:pPr>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0pt;margin-top:170.1pt;height:155.9pt;width:439.35pt;mso-position-horizontal-relative:margin;mso-position-vertical-relative:margin;visibility:hidden;z-index:251666432;mso-width-relative:page;mso-height-relative:page;" filled="f" stroked="f" coordsize="21600,21600" o:gfxdata="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jmvdYAAAAIAQAADwAAAAAA&#10;AAABACAAAAAiAAAAZHJzL2Rvd25yZXYueG1sUEsBAhQAFAAAAAgAh07iQNAqNn8VAgAAEQQAAA4A&#10;AAAAAAAAAQAgAAAAJQEAAGRycy9lMm9Eb2MueG1sUEsFBgAAAAAGAAYAWQEAAKwFAAAAAA==&#10;">
                <v:fill on="f" focussize="0,0"/>
                <v:stroke on="f"/>
                <v:imagedata o:title=""/>
                <o:lock v:ext="edit" aspectratio="f"/>
                <v:textbox inset="0mm,0mm,0mm,0mm">
                  <w:txbxContent>
                    <w:p w14:paraId="7CE00873">
                      <w:pPr>
                        <w:ind w:firstLine="480"/>
                      </w:pPr>
                      <w:r>
                        <w:t xml:space="preserve">A </w:t>
                      </w:r>
                      <w:sdt>
                        <w:sdtPr>
                          <w:rPr>
                            <w:rFonts w:hint="eastAsia"/>
                          </w:rPr>
                          <w:alias w:val="硕士Thesis博士Dissertation"/>
                          <w:tag w:val="硕士Thesis博士Dissertation"/>
                          <w:id w:val="-1945842323"/>
                          <w:showingPlcHdr/>
                          <w:dropDownList>
                            <w:listItem w:value="选择一项。"/>
                            <w:listItem w:displayText="thesis" w:value="thesis"/>
                            <w:listItem w:displayText="dissertation" w:value="dissertation"/>
                          </w:dropDownList>
                        </w:sdtPr>
                        <w:sdtEndPr>
                          <w:rPr>
                            <w:rFonts w:hint="eastAsia"/>
                          </w:rPr>
                        </w:sdtEndPr>
                        <w:sdtContent>
                          <w:r>
                            <w:rPr>
                              <w:rFonts w:hint="eastAsia"/>
                              <w:color w:val="FF0000"/>
                            </w:rPr>
                            <w:t>thesis</w:t>
                          </w:r>
                        </w:sdtContent>
                      </w:sdt>
                      <w:r>
                        <w:t xml:space="preserve"> submitted to</w:t>
                      </w:r>
                    </w:p>
                    <w:p w14:paraId="39B111FF">
                      <w:pPr>
                        <w:ind w:firstLine="480"/>
                      </w:pPr>
                      <w:r>
                        <w:t>XIDIAN UNIVERSITY</w:t>
                      </w:r>
                    </w:p>
                    <w:p w14:paraId="590C44F8">
                      <w:pPr>
                        <w:ind w:firstLine="480"/>
                      </w:pPr>
                      <w:r>
                        <w:t>in partial fulfillment of the requirements</w:t>
                      </w:r>
                    </w:p>
                    <w:p w14:paraId="46BEB60F">
                      <w:pPr>
                        <w:ind w:firstLine="480"/>
                      </w:pPr>
                      <w:r>
                        <w:rPr>
                          <w:rFonts w:hint="eastAsia"/>
                        </w:rPr>
                        <w:t>f</w:t>
                      </w:r>
                      <w:r>
                        <w:t>or the degree</w:t>
                      </w:r>
                      <w:r>
                        <w:rPr>
                          <w:rFonts w:hint="eastAsia"/>
                        </w:rPr>
                        <w:t xml:space="preserve"> </w:t>
                      </w:r>
                      <w:r>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rPr>
                            <w:t>selecting one</w:t>
                          </w:r>
                        </w:sdtContent>
                      </w:sdt>
                    </w:p>
                    <w:p w14:paraId="1D5B40BB">
                      <w:pPr>
                        <w:ind w:firstLine="480"/>
                      </w:pPr>
                      <w:r>
                        <w:t xml:space="preserve">in </w:t>
                      </w:r>
                      <w:sdt>
                        <w:sdtPr>
                          <w:rPr>
                            <w:rFonts w:hint="eastAsia"/>
                          </w:rPr>
                          <w:alias w:val="选择一级学科"/>
                          <w:tag w:val="选择一级学科"/>
                          <w:id w:val="-1941822807"/>
                          <w:showingPlcHdr/>
                          <w:dropDownList>
                            <w:listItem w:displayText="选择一项" w:value="选择一项"/>
                            <w:listItem w:displayText="Philosophy" w:value="Philosophy"/>
                            <w:listItem w:displayText="Applied Economics" w:value="Applied Economics"/>
                            <w:listItem w:displayText="Marxist Theory" w:value="Marxist Theory"/>
                            <w:listItem w:displayText="Sports Science" w:value="Sports Science"/>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ommunication and Transportation Engineering" w:value="Communication and Transportation Engineering"/>
                            <w:listItem w:displayText="Biomedical Engineering" w:value="Biomedical Engineering"/>
                            <w:listItem w:displayText="Software Engineering" w:value="Software Engineering"/>
                            <w:listItem w:displayText="Cyber Security" w:value="Cyber Security"/>
                            <w:listItem w:displayText="Military Command Science" w:value="Military Command Science"/>
                            <w:listItem w:displayText="Management Science and Engineering" w:value="Management Science and Engineering"/>
                            <w:listItem w:displayText="Business Administration" w:value="Business Administration"/>
                            <w:listItem w:displayText="Science of Library, Information and Archival" w:value="Science of Library, Information and Archival"/>
                          </w:dropDownList>
                        </w:sdtPr>
                        <w:sdtEndPr>
                          <w:rPr>
                            <w:rFonts w:hint="eastAsia"/>
                          </w:rPr>
                        </w:sdtEndPr>
                        <w:sdtContent>
                          <w:r>
                            <w:rPr>
                              <w:rFonts w:hint="eastAsia"/>
                            </w:rPr>
                            <w:t>selecting one</w:t>
                          </w:r>
                        </w:sdtContent>
                      </w:sdt>
                    </w:p>
                    <w:p w14:paraId="50CF1342">
                      <w:pPr>
                        <w:pStyle w:val="50"/>
                      </w:pPr>
                    </w:p>
                  </w:txbxContent>
                </v:textbox>
              </v:shape>
            </w:pict>
          </mc:Fallback>
        </mc:AlternateContent>
      </w:r>
      <w:r>
        <mc:AlternateContent>
          <mc:Choice Requires="wps">
            <w:drawing>
              <wp:anchor distT="0" distB="0" distL="114300" distR="114300" simplePos="0" relativeHeight="251665408" behindDoc="0" locked="0" layoutInCell="1" hidden="1" allowOverlap="1">
                <wp:simplePos x="0" y="0"/>
                <wp:positionH relativeFrom="margin">
                  <wp:posOffset>0</wp:posOffset>
                </wp:positionH>
                <wp:positionV relativeFrom="margin">
                  <wp:posOffset>0</wp:posOffset>
                </wp:positionV>
                <wp:extent cx="5579745" cy="1259840"/>
                <wp:effectExtent l="0" t="0" r="1905" b="16510"/>
                <wp:wrapNone/>
                <wp:docPr id="4" name="文本框 2" hidden="1"/>
                <wp:cNvGraphicFramePr/>
                <a:graphic xmlns:a="http://schemas.openxmlformats.org/drawingml/2006/main">
                  <a:graphicData uri="http://schemas.microsoft.com/office/word/2010/wordprocessingShape">
                    <wps:wsp>
                      <wps:cNvSpPr txBox="1">
                        <a:spLocks noChangeArrowheads="1"/>
                      </wps:cNvSpPr>
                      <wps:spPr bwMode="auto">
                        <a:xfrm>
                          <a:off x="0" y="0"/>
                          <a:ext cx="5579745" cy="1259840"/>
                        </a:xfrm>
                        <a:prstGeom prst="rect">
                          <a:avLst/>
                        </a:prstGeom>
                        <a:noFill/>
                        <a:ln>
                          <a:noFill/>
                        </a:ln>
                      </wps:spPr>
                      <wps:txbx>
                        <w:txbxContent>
                          <w:p w14:paraId="55B49998">
                            <w:pPr>
                              <w:pStyle w:val="50"/>
                            </w:pPr>
                            <w:r>
                              <w:t>Thesis/Dissertation Guide for Postgraduates</w:t>
                            </w:r>
                          </w:p>
                          <w:p w14:paraId="0C75389C">
                            <w:pPr>
                              <w:pStyle w:val="50"/>
                            </w:pPr>
                            <w:r>
                              <w:t>of XIDIAN UNIVERSITY</w:t>
                            </w:r>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0pt;margin-top:0pt;height:99.2pt;width:439.35pt;mso-position-horizontal-relative:margin;mso-position-vertical-relative:margin;visibility:hidden;z-index:251665408;mso-width-relative:page;mso-height-relative:page;" filled="f" stroked="f" coordsize="21600,21600" o:gfxdata="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UyT2htMAAAAFAQAADwAAAAAAAAAB&#10;ACAAAAAiAAAAZHJzL2Rvd25yZXYueG1sUEsBAhQAFAAAAAgAh07iQPV44HgVAgAAEQQAAA4AAAAA&#10;AAAAAQAgAAAAIgEAAGRycy9lMm9Eb2MueG1sUEsFBgAAAAAGAAYAWQEAAKkFAAAAAA==&#10;">
                <v:fill on="f" focussize="0,0"/>
                <v:stroke on="f"/>
                <v:imagedata o:title=""/>
                <o:lock v:ext="edit" aspectratio="f"/>
                <v:textbox inset="0mm,0mm,0mm,0mm">
                  <w:txbxContent>
                    <w:p w14:paraId="55B49998">
                      <w:pPr>
                        <w:pStyle w:val="50"/>
                      </w:pPr>
                      <w:r>
                        <w:t>Thesis/Dissertation Guide for Postgraduates</w:t>
                      </w:r>
                    </w:p>
                    <w:p w14:paraId="0C75389C">
                      <w:pPr>
                        <w:pStyle w:val="50"/>
                      </w:pPr>
                      <w:r>
                        <w:t>of XIDIAN UNIVERSITY</w:t>
                      </w:r>
                    </w:p>
                  </w:txbxContent>
                </v:textbox>
              </v:shape>
            </w:pict>
          </mc:Fallback>
        </mc:AlternateContent>
      </w:r>
      <w:bookmarkStart w:id="1" w:name="_Toc240043105"/>
      <w:bookmarkEnd w:id="1"/>
      <w:bookmarkStart w:id="2" w:name="_Toc248548341"/>
      <w:bookmarkEnd w:id="2"/>
      <w:bookmarkStart w:id="3" w:name="_Toc241394702"/>
      <w:bookmarkEnd w:id="3"/>
      <w:bookmarkStart w:id="4" w:name="_Toc322350690"/>
      <w:bookmarkEnd w:id="4"/>
      <w:bookmarkStart w:id="5" w:name="_Toc240292255"/>
      <w:bookmarkEnd w:id="5"/>
      <w:bookmarkStart w:id="6" w:name="_Toc240726450"/>
      <w:bookmarkEnd w:id="6"/>
      <w:bookmarkStart w:id="7" w:name="_Toc247623561"/>
      <w:bookmarkEnd w:id="7"/>
      <w:bookmarkStart w:id="8" w:name="_Toc322350902"/>
      <w:bookmarkEnd w:id="8"/>
      <w:bookmarkStart w:id="9" w:name="_Toc240276870"/>
      <w:bookmarkEnd w:id="9"/>
      <w:bookmarkStart w:id="10" w:name="_Toc240041261"/>
      <w:bookmarkEnd w:id="10"/>
      <w:bookmarkStart w:id="11" w:name="_Toc247598409"/>
      <w:bookmarkEnd w:id="11"/>
      <w:bookmarkStart w:id="12" w:name="_Toc240077776"/>
      <w:bookmarkEnd w:id="12"/>
      <w:bookmarkStart w:id="13" w:name="_Toc156291003"/>
      <w:bookmarkStart w:id="14" w:name="_Toc156291138"/>
      <w:bookmarkStart w:id="15" w:name="_Toc156059698"/>
      <w:bookmarkStart w:id="16" w:name="_Toc156290948"/>
      <w:bookmarkStart w:id="17" w:name="_Toc156054417"/>
      <w:bookmarkStart w:id="18" w:name="_Toc156291990"/>
      <w:bookmarkStart w:id="19" w:name="_Toc156292241"/>
      <w:bookmarkStart w:id="20" w:name="_Toc176754562"/>
      <w:bookmarkStart w:id="21" w:name="_Toc176754954"/>
      <w:bookmarkStart w:id="22" w:name="_Toc176755014"/>
      <w:bookmarkStart w:id="23" w:name="_Toc176534948"/>
      <w:bookmarkStart w:id="24" w:name="_Toc156292341"/>
      <w:bookmarkStart w:id="25" w:name="_Toc176755198"/>
      <w:bookmarkStart w:id="26" w:name="_Toc193194507"/>
      <w:bookmarkStart w:id="27" w:name="_Toc163534798"/>
      <w:bookmarkStart w:id="28" w:name="_Toc163534517"/>
      <w:bookmarkStart w:id="29" w:name="_Toc176754847"/>
      <w:bookmarkStart w:id="30" w:name="_Toc176946403"/>
      <w:bookmarkStart w:id="31" w:name="_Toc156292612"/>
      <w:bookmarkStart w:id="32" w:name="_Toc176946083"/>
      <w:bookmarkStart w:id="33" w:name="_Toc177998622"/>
      <w:bookmarkStart w:id="34" w:name="_Toc163533792"/>
      <w:bookmarkStart w:id="35" w:name="_Toc179176260"/>
      <w:bookmarkStart w:id="36" w:name="_Toc192511884"/>
      <w:bookmarkStart w:id="37" w:name="_Toc160891962"/>
      <w:bookmarkStart w:id="38" w:name="_Toc176754252"/>
      <w:bookmarkStart w:id="39" w:name="_Toc163979241"/>
      <w:bookmarkStart w:id="40" w:name="_Toc175668068"/>
      <w:bookmarkStart w:id="41" w:name="_Toc177998742"/>
      <w:bookmarkStart w:id="42" w:name="_Toc178419012"/>
      <w:bookmarkStart w:id="43" w:name="_Toc156316882"/>
      <w:bookmarkStart w:id="44" w:name="_Toc163534838"/>
      <w:bookmarkStart w:id="45" w:name="_Toc176755151"/>
      <w:bookmarkStart w:id="46" w:name="_Toc178958404"/>
      <w:r>
        <mc:AlternateContent>
          <mc:Choice Requires="wps">
            <w:drawing>
              <wp:anchor distT="0" distB="0" distL="114300" distR="114300" simplePos="0" relativeHeight="251668480" behindDoc="0" locked="0" layoutInCell="1" allowOverlap="1">
                <wp:simplePos x="0" y="0"/>
                <wp:positionH relativeFrom="margin">
                  <wp:posOffset>180340</wp:posOffset>
                </wp:positionH>
                <wp:positionV relativeFrom="margin">
                  <wp:posOffset>5581015</wp:posOffset>
                </wp:positionV>
                <wp:extent cx="5400040" cy="1151890"/>
                <wp:effectExtent l="0" t="0" r="0" b="0"/>
                <wp:wrapNone/>
                <wp:docPr id="15439754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wps:spPr>
                      <wps:txbx>
                        <w:txbxContent>
                          <w:p w14:paraId="76CB88DB">
                            <w:pPr>
                              <w:autoSpaceDE w:val="0"/>
                              <w:autoSpaceDN w:val="0"/>
                              <w:spacing w:line="600" w:lineRule="exact"/>
                              <w:ind w:firstLine="0" w:firstLineChars="0"/>
                              <w:jc w:val="center"/>
                              <w:rPr>
                                <w:b/>
                                <w:sz w:val="44"/>
                                <w:szCs w:val="44"/>
                              </w:rPr>
                            </w:pPr>
                            <w:r>
                              <w:rPr>
                                <w:rFonts w:hint="eastAsia"/>
                                <w:b/>
                                <w:sz w:val="44"/>
                                <w:szCs w:val="44"/>
                              </w:rPr>
                              <w:t>通信干扰识别与抗干扰方法研究</w:t>
                            </w:r>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14.2pt;margin-top:439.45pt;height:90.7pt;width:425.2pt;mso-position-horizontal-relative:margin;mso-position-vertical-relative:margin;z-index:251668480;mso-width-relative:page;mso-height-relative:page;" filled="f" stroked="f" coordsize="21600,21600" o:gfxdata="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GcbS6NgAAAALAQAADwAA&#10;AAAAAAABACAAAAAiAAAAZHJzL2Rvd25yZXYueG1sUEsBAhQAFAAAAAgAh07iQHPiqJsWAgAADgQA&#10;AA4AAAAAAAAAAQAgAAAAJwEAAGRycy9lMm9Eb2MueG1sUEsFBgAAAAAGAAYAWQEAAK8FAAAAAA==&#10;">
                <v:fill on="f" focussize="0,0"/>
                <v:stroke on="f"/>
                <v:imagedata o:title=""/>
                <o:lock v:ext="edit" aspectratio="f"/>
                <v:textbox inset="0mm,0mm,0mm,0mm">
                  <w:txbxContent>
                    <w:p w14:paraId="76CB88DB">
                      <w:pPr>
                        <w:autoSpaceDE w:val="0"/>
                        <w:autoSpaceDN w:val="0"/>
                        <w:spacing w:line="600" w:lineRule="exact"/>
                        <w:ind w:firstLine="0" w:firstLineChars="0"/>
                        <w:jc w:val="center"/>
                        <w:rPr>
                          <w:b/>
                          <w:sz w:val="44"/>
                          <w:szCs w:val="44"/>
                        </w:rPr>
                      </w:pPr>
                      <w:r>
                        <w:rPr>
                          <w:rFonts w:hint="eastAsia"/>
                          <w:b/>
                          <w:sz w:val="44"/>
                          <w:szCs w:val="44"/>
                        </w:rPr>
                        <w:t>通信干扰识别与抗干扰方法研究</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margin">
                  <wp:posOffset>1260475</wp:posOffset>
                </wp:positionH>
                <wp:positionV relativeFrom="margin">
                  <wp:posOffset>7200900</wp:posOffset>
                </wp:positionV>
                <wp:extent cx="3420110" cy="1259840"/>
                <wp:effectExtent l="0" t="0" r="0" b="0"/>
                <wp:wrapNone/>
                <wp:docPr id="153783571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420110" cy="1259840"/>
                        </a:xfrm>
                        <a:prstGeom prst="rect">
                          <a:avLst/>
                        </a:prstGeom>
                        <a:noFill/>
                        <a:ln>
                          <a:noFill/>
                        </a:ln>
                      </wps:spPr>
                      <wps:txbx>
                        <w:txbxContent>
                          <w:p w14:paraId="39C37BBD">
                            <w:pPr>
                              <w:spacing w:line="600" w:lineRule="exact"/>
                              <w:ind w:firstLine="0" w:firstLineChars="0"/>
                              <w:rPr>
                                <w:rFonts w:eastAsia="黑体"/>
                                <w:b/>
                                <w:sz w:val="28"/>
                                <w:szCs w:val="28"/>
                              </w:rPr>
                            </w:pPr>
                            <w:r>
                              <w:rPr>
                                <w:rFonts w:eastAsia="黑体"/>
                                <w:b/>
                                <w:sz w:val="28"/>
                                <w:szCs w:val="28"/>
                              </w:rPr>
                              <w:t>作者姓名</w:t>
                            </w:r>
                            <w:r>
                              <w:rPr>
                                <w:rFonts w:hint="eastAsia" w:eastAsia="黑体"/>
                                <w:b/>
                                <w:sz w:val="28"/>
                                <w:szCs w:val="28"/>
                              </w:rPr>
                              <w:t xml:space="preserve"> </w:t>
                            </w:r>
                            <w:r>
                              <w:rPr>
                                <w:rFonts w:hint="eastAsia" w:eastAsia="黑体"/>
                                <w:b/>
                                <w:sz w:val="28"/>
                                <w:szCs w:val="28"/>
                                <w:u w:val="single"/>
                              </w:rPr>
                              <w:t xml:space="preserve">           </w:t>
                            </w:r>
                            <w:r>
                              <w:rPr>
                                <w:b/>
                                <w:sz w:val="28"/>
                                <w:szCs w:val="28"/>
                                <w:u w:val="single"/>
                              </w:rPr>
                              <w:t xml:space="preserve">  </w:t>
                            </w:r>
                            <w:sdt>
                              <w:sdtPr>
                                <w:rPr>
                                  <w:b/>
                                  <w:sz w:val="28"/>
                                  <w:szCs w:val="28"/>
                                  <w:u w:val="single"/>
                                </w:rPr>
                                <w:alias w:val="输入作者姓名"/>
                                <w:tag w:val="输入作者姓名"/>
                                <w:id w:val="-224686421"/>
                                <w:lock w:val="sdtLocked"/>
                                <w:text/>
                              </w:sdtPr>
                              <w:sdtEndPr>
                                <w:rPr>
                                  <w:b/>
                                  <w:sz w:val="28"/>
                                  <w:szCs w:val="28"/>
                                  <w:u w:val="single"/>
                                </w:rPr>
                              </w:sdtEndPr>
                              <w:sdtContent>
                                <w:r>
                                  <w:rPr>
                                    <w:rFonts w:hint="eastAsia"/>
                                    <w:b/>
                                    <w:sz w:val="28"/>
                                    <w:szCs w:val="28"/>
                                    <w:u w:val="single"/>
                                  </w:rPr>
                                  <w:t>张耕田</w:t>
                                </w:r>
                              </w:sdtContent>
                            </w:sdt>
                            <w:r>
                              <w:rPr>
                                <w:b/>
                                <w:sz w:val="28"/>
                                <w:szCs w:val="28"/>
                                <w:u w:val="single"/>
                              </w:rPr>
                              <w:t xml:space="preserve">    </w:t>
                            </w:r>
                            <w:r>
                              <w:rPr>
                                <w:rFonts w:hint="eastAsia"/>
                                <w:b/>
                                <w:sz w:val="28"/>
                                <w:szCs w:val="28"/>
                                <w:u w:val="single"/>
                              </w:rPr>
                              <w:t xml:space="preserve">       </w:t>
                            </w:r>
                          </w:p>
                          <w:p w14:paraId="1B6EE53E">
                            <w:pPr>
                              <w:spacing w:line="600" w:lineRule="exact"/>
                              <w:ind w:firstLine="0" w:firstLineChars="0"/>
                              <w:rPr>
                                <w:b/>
                                <w:sz w:val="28"/>
                                <w:szCs w:val="28"/>
                                <w:u w:val="single"/>
                              </w:rPr>
                            </w:pPr>
                            <w:r>
                              <w:rPr>
                                <w:rFonts w:hint="eastAsia" w:eastAsia="黑体"/>
                                <w:b/>
                                <w:sz w:val="28"/>
                                <w:szCs w:val="28"/>
                              </w:rPr>
                              <w:t>指导教师</w:t>
                            </w:r>
                            <w:r>
                              <w:rPr>
                                <w:rFonts w:eastAsia="黑体"/>
                                <w:b/>
                                <w:sz w:val="28"/>
                                <w:szCs w:val="28"/>
                              </w:rPr>
                              <w:t>姓名、职称</w:t>
                            </w:r>
                            <w:r>
                              <w:rPr>
                                <w:rFonts w:hint="eastAsia" w:eastAsia="黑体"/>
                                <w:b/>
                                <w:sz w:val="28"/>
                                <w:szCs w:val="28"/>
                              </w:rPr>
                              <w:t xml:space="preserve"> </w:t>
                            </w:r>
                            <w:r>
                              <w:rPr>
                                <w:rFonts w:hint="eastAsia" w:eastAsia="黑体"/>
                                <w:b/>
                                <w:sz w:val="28"/>
                                <w:szCs w:val="28"/>
                                <w:u w:val="single"/>
                              </w:rPr>
                              <w:t xml:space="preserve">   </w:t>
                            </w:r>
                            <w:sdt>
                              <w:sdtPr>
                                <w:rPr>
                                  <w:rFonts w:hint="eastAsia"/>
                                  <w:b/>
                                  <w:sz w:val="28"/>
                                  <w:szCs w:val="28"/>
                                  <w:u w:val="single"/>
                                </w:rPr>
                                <w:alias w:val="导师姓名"/>
                                <w:tag w:val="导师姓名"/>
                                <w:id w:val="-2060774130"/>
                                <w:text/>
                              </w:sdtPr>
                              <w:sdtEndPr>
                                <w:rPr>
                                  <w:rFonts w:hint="eastAsia" w:eastAsia="黑体"/>
                                  <w:b/>
                                  <w:sz w:val="28"/>
                                  <w:szCs w:val="28"/>
                                  <w:u w:val="single"/>
                                </w:rPr>
                              </w:sdtEndPr>
                              <w:sdtContent>
                                <w:r>
                                  <w:rPr>
                                    <w:rFonts w:hint="eastAsia"/>
                                    <w:b/>
                                    <w:sz w:val="28"/>
                                    <w:szCs w:val="28"/>
                                    <w:u w:val="single"/>
                                  </w:rPr>
                                  <w:t>刘明骞  副教授</w:t>
                                </w:r>
                              </w:sdtContent>
                            </w:sdt>
                            <w:r>
                              <w:rPr>
                                <w:rFonts w:hint="eastAsia"/>
                                <w:b/>
                                <w:sz w:val="28"/>
                                <w:szCs w:val="28"/>
                                <w:u w:val="single"/>
                              </w:rPr>
                              <w:t xml:space="preserve">     </w:t>
                            </w:r>
                          </w:p>
                          <w:p w14:paraId="085D3E5D">
                            <w:pPr>
                              <w:spacing w:line="600" w:lineRule="exact"/>
                              <w:ind w:firstLine="0" w:firstLineChars="0"/>
                              <w:rPr>
                                <w:b/>
                                <w:sz w:val="28"/>
                                <w:szCs w:val="28"/>
                              </w:rPr>
                            </w:pPr>
                            <w:r>
                              <w:rPr>
                                <w:rFonts w:eastAsia="黑体"/>
                                <w:b/>
                                <w:sz w:val="28"/>
                                <w:szCs w:val="28"/>
                              </w:rPr>
                              <w:t>申请学位类别</w:t>
                            </w:r>
                            <w:r>
                              <w:rPr>
                                <w:rFonts w:hint="eastAsia" w:eastAsia="黑体"/>
                                <w:b/>
                                <w:sz w:val="28"/>
                                <w:szCs w:val="28"/>
                              </w:rPr>
                              <w:t xml:space="preserve"> </w:t>
                            </w:r>
                            <w:r>
                              <w:rPr>
                                <w:rFonts w:hint="eastAsia"/>
                                <w:b/>
                                <w:sz w:val="28"/>
                                <w:szCs w:val="28"/>
                                <w:u w:val="single"/>
                              </w:rPr>
                              <w:t xml:space="preserve">         </w:t>
                            </w:r>
                            <w:sdt>
                              <w:sdtPr>
                                <w:rPr>
                                  <w:rFonts w:hint="eastAsia"/>
                                  <w:b/>
                                  <w:sz w:val="28"/>
                                  <w:szCs w:val="28"/>
                                  <w:u w:val="single"/>
                                </w:rPr>
                                <w:alias w:val="选择学位类别"/>
                                <w:tag w:val="选择学位类别"/>
                                <w:id w:val="1758560180"/>
                                <w:lock w:val="sdtLocked"/>
                                <w:dropDownList>
                                  <w:listItem w:displayText="选择一项"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rPr>
                                  <w:rFonts w:hint="eastAsia"/>
                                  <w:b/>
                                  <w:sz w:val="28"/>
                                  <w:szCs w:val="28"/>
                                  <w:u w:val="single"/>
                                </w:rPr>
                              </w:sdtEndPr>
                              <w:sdtContent>
                                <w:r>
                                  <w:rPr>
                                    <w:rFonts w:hint="eastAsia"/>
                                    <w:b/>
                                    <w:sz w:val="28"/>
                                    <w:szCs w:val="28"/>
                                    <w:u w:val="single"/>
                                  </w:rPr>
                                  <w:t>工学硕士</w:t>
                                </w:r>
                              </w:sdtContent>
                            </w:sdt>
                            <w:r>
                              <w:rPr>
                                <w:rFonts w:hint="eastAsia"/>
                                <w:b/>
                                <w:sz w:val="28"/>
                                <w:szCs w:val="28"/>
                                <w:u w:val="single"/>
                              </w:rPr>
                              <w:t xml:space="preserve">          </w:t>
                            </w:r>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99.25pt;margin-top:567pt;height:99.2pt;width:269.3pt;mso-position-horizontal-relative:margin;mso-position-vertical-relative:margin;z-index:251669504;mso-width-relative:page;mso-height-relative:page;" filled="f" stroked="f" coordsize="21600,21600" o:gfxdata="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j4Y/7bAAAADQEAAA8A&#10;AAAAAAAAAQAgAAAAIgAAAGRycy9kb3ducmV2LnhtbFBLAQIUABQAAAAIAIdO4kCcR7ggFAIAAA8E&#10;AAAOAAAAAAAAAAEAIAAAACoBAABkcnMvZTJvRG9jLnhtbFBLBQYAAAAABgAGAFkBAACwBQAAAAA=&#10;">
                <v:fill on="f" focussize="0,0"/>
                <v:stroke on="f"/>
                <v:imagedata o:title=""/>
                <o:lock v:ext="edit" aspectratio="f"/>
                <v:textbox inset="0mm,0mm,0mm,0mm">
                  <w:txbxContent>
                    <w:p w14:paraId="39C37BBD">
                      <w:pPr>
                        <w:spacing w:line="600" w:lineRule="exact"/>
                        <w:ind w:firstLine="0" w:firstLineChars="0"/>
                        <w:rPr>
                          <w:rFonts w:eastAsia="黑体"/>
                          <w:b/>
                          <w:sz w:val="28"/>
                          <w:szCs w:val="28"/>
                        </w:rPr>
                      </w:pPr>
                      <w:r>
                        <w:rPr>
                          <w:rFonts w:eastAsia="黑体"/>
                          <w:b/>
                          <w:sz w:val="28"/>
                          <w:szCs w:val="28"/>
                        </w:rPr>
                        <w:t>作者姓名</w:t>
                      </w:r>
                      <w:r>
                        <w:rPr>
                          <w:rFonts w:hint="eastAsia" w:eastAsia="黑体"/>
                          <w:b/>
                          <w:sz w:val="28"/>
                          <w:szCs w:val="28"/>
                        </w:rPr>
                        <w:t xml:space="preserve"> </w:t>
                      </w:r>
                      <w:r>
                        <w:rPr>
                          <w:rFonts w:hint="eastAsia" w:eastAsia="黑体"/>
                          <w:b/>
                          <w:sz w:val="28"/>
                          <w:szCs w:val="28"/>
                          <w:u w:val="single"/>
                        </w:rPr>
                        <w:t xml:space="preserve">           </w:t>
                      </w:r>
                      <w:r>
                        <w:rPr>
                          <w:b/>
                          <w:sz w:val="28"/>
                          <w:szCs w:val="28"/>
                          <w:u w:val="single"/>
                        </w:rPr>
                        <w:t xml:space="preserve">  </w:t>
                      </w:r>
                      <w:sdt>
                        <w:sdtPr>
                          <w:rPr>
                            <w:b/>
                            <w:sz w:val="28"/>
                            <w:szCs w:val="28"/>
                            <w:u w:val="single"/>
                          </w:rPr>
                          <w:alias w:val="输入作者姓名"/>
                          <w:tag w:val="输入作者姓名"/>
                          <w:id w:val="-224686421"/>
                          <w:lock w:val="sdtLocked"/>
                          <w:text/>
                        </w:sdtPr>
                        <w:sdtEndPr>
                          <w:rPr>
                            <w:b/>
                            <w:sz w:val="28"/>
                            <w:szCs w:val="28"/>
                            <w:u w:val="single"/>
                          </w:rPr>
                        </w:sdtEndPr>
                        <w:sdtContent>
                          <w:r>
                            <w:rPr>
                              <w:rFonts w:hint="eastAsia"/>
                              <w:b/>
                              <w:sz w:val="28"/>
                              <w:szCs w:val="28"/>
                              <w:u w:val="single"/>
                            </w:rPr>
                            <w:t>张耕田</w:t>
                          </w:r>
                        </w:sdtContent>
                      </w:sdt>
                      <w:r>
                        <w:rPr>
                          <w:b/>
                          <w:sz w:val="28"/>
                          <w:szCs w:val="28"/>
                          <w:u w:val="single"/>
                        </w:rPr>
                        <w:t xml:space="preserve">    </w:t>
                      </w:r>
                      <w:r>
                        <w:rPr>
                          <w:rFonts w:hint="eastAsia"/>
                          <w:b/>
                          <w:sz w:val="28"/>
                          <w:szCs w:val="28"/>
                          <w:u w:val="single"/>
                        </w:rPr>
                        <w:t xml:space="preserve">       </w:t>
                      </w:r>
                    </w:p>
                    <w:p w14:paraId="1B6EE53E">
                      <w:pPr>
                        <w:spacing w:line="600" w:lineRule="exact"/>
                        <w:ind w:firstLine="0" w:firstLineChars="0"/>
                        <w:rPr>
                          <w:b/>
                          <w:sz w:val="28"/>
                          <w:szCs w:val="28"/>
                          <w:u w:val="single"/>
                        </w:rPr>
                      </w:pPr>
                      <w:r>
                        <w:rPr>
                          <w:rFonts w:hint="eastAsia" w:eastAsia="黑体"/>
                          <w:b/>
                          <w:sz w:val="28"/>
                          <w:szCs w:val="28"/>
                        </w:rPr>
                        <w:t>指导教师</w:t>
                      </w:r>
                      <w:r>
                        <w:rPr>
                          <w:rFonts w:eastAsia="黑体"/>
                          <w:b/>
                          <w:sz w:val="28"/>
                          <w:szCs w:val="28"/>
                        </w:rPr>
                        <w:t>姓名、职称</w:t>
                      </w:r>
                      <w:r>
                        <w:rPr>
                          <w:rFonts w:hint="eastAsia" w:eastAsia="黑体"/>
                          <w:b/>
                          <w:sz w:val="28"/>
                          <w:szCs w:val="28"/>
                        </w:rPr>
                        <w:t xml:space="preserve"> </w:t>
                      </w:r>
                      <w:r>
                        <w:rPr>
                          <w:rFonts w:hint="eastAsia" w:eastAsia="黑体"/>
                          <w:b/>
                          <w:sz w:val="28"/>
                          <w:szCs w:val="28"/>
                          <w:u w:val="single"/>
                        </w:rPr>
                        <w:t xml:space="preserve">   </w:t>
                      </w:r>
                      <w:sdt>
                        <w:sdtPr>
                          <w:rPr>
                            <w:rFonts w:hint="eastAsia"/>
                            <w:b/>
                            <w:sz w:val="28"/>
                            <w:szCs w:val="28"/>
                            <w:u w:val="single"/>
                          </w:rPr>
                          <w:alias w:val="导师姓名"/>
                          <w:tag w:val="导师姓名"/>
                          <w:id w:val="-2060774130"/>
                          <w:text/>
                        </w:sdtPr>
                        <w:sdtEndPr>
                          <w:rPr>
                            <w:rFonts w:hint="eastAsia" w:eastAsia="黑体"/>
                            <w:b/>
                            <w:sz w:val="28"/>
                            <w:szCs w:val="28"/>
                            <w:u w:val="single"/>
                          </w:rPr>
                        </w:sdtEndPr>
                        <w:sdtContent>
                          <w:r>
                            <w:rPr>
                              <w:rFonts w:hint="eastAsia"/>
                              <w:b/>
                              <w:sz w:val="28"/>
                              <w:szCs w:val="28"/>
                              <w:u w:val="single"/>
                            </w:rPr>
                            <w:t>刘明骞  副教授</w:t>
                          </w:r>
                        </w:sdtContent>
                      </w:sdt>
                      <w:r>
                        <w:rPr>
                          <w:rFonts w:hint="eastAsia"/>
                          <w:b/>
                          <w:sz w:val="28"/>
                          <w:szCs w:val="28"/>
                          <w:u w:val="single"/>
                        </w:rPr>
                        <w:t xml:space="preserve">     </w:t>
                      </w:r>
                    </w:p>
                    <w:p w14:paraId="085D3E5D">
                      <w:pPr>
                        <w:spacing w:line="600" w:lineRule="exact"/>
                        <w:ind w:firstLine="0" w:firstLineChars="0"/>
                        <w:rPr>
                          <w:b/>
                          <w:sz w:val="28"/>
                          <w:szCs w:val="28"/>
                        </w:rPr>
                      </w:pPr>
                      <w:r>
                        <w:rPr>
                          <w:rFonts w:eastAsia="黑体"/>
                          <w:b/>
                          <w:sz w:val="28"/>
                          <w:szCs w:val="28"/>
                        </w:rPr>
                        <w:t>申请学位类别</w:t>
                      </w:r>
                      <w:r>
                        <w:rPr>
                          <w:rFonts w:hint="eastAsia" w:eastAsia="黑体"/>
                          <w:b/>
                          <w:sz w:val="28"/>
                          <w:szCs w:val="28"/>
                        </w:rPr>
                        <w:t xml:space="preserve"> </w:t>
                      </w:r>
                      <w:r>
                        <w:rPr>
                          <w:rFonts w:hint="eastAsia"/>
                          <w:b/>
                          <w:sz w:val="28"/>
                          <w:szCs w:val="28"/>
                          <w:u w:val="single"/>
                        </w:rPr>
                        <w:t xml:space="preserve">         </w:t>
                      </w:r>
                      <w:sdt>
                        <w:sdtPr>
                          <w:rPr>
                            <w:rFonts w:hint="eastAsia"/>
                            <w:b/>
                            <w:sz w:val="28"/>
                            <w:szCs w:val="28"/>
                            <w:u w:val="single"/>
                          </w:rPr>
                          <w:alias w:val="选择学位类别"/>
                          <w:tag w:val="选择学位类别"/>
                          <w:id w:val="1758560180"/>
                          <w:lock w:val="sdtLocked"/>
                          <w:dropDownList>
                            <w:listItem w:displayText="选择一项"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rPr>
                            <w:rFonts w:hint="eastAsia"/>
                            <w:b/>
                            <w:sz w:val="28"/>
                            <w:szCs w:val="28"/>
                            <w:u w:val="single"/>
                          </w:rPr>
                        </w:sdtEndPr>
                        <w:sdtContent>
                          <w:r>
                            <w:rPr>
                              <w:rFonts w:hint="eastAsia"/>
                              <w:b/>
                              <w:sz w:val="28"/>
                              <w:szCs w:val="28"/>
                              <w:u w:val="single"/>
                            </w:rPr>
                            <w:t>工学硕士</w:t>
                          </w:r>
                        </w:sdtContent>
                      </w:sdt>
                      <w:r>
                        <w:rPr>
                          <w:rFonts w:hint="eastAsia"/>
                          <w:b/>
                          <w:sz w:val="28"/>
                          <w:szCs w:val="28"/>
                          <w:u w:val="single"/>
                        </w:rPr>
                        <w:t xml:space="preserve">          </w:t>
                      </w:r>
                    </w:p>
                  </w:txbxContent>
                </v:textbox>
              </v:shape>
            </w:pict>
          </mc:Fallback>
        </mc:AlternateContent>
      </w:r>
      <w:r>
        <w:rPr>
          <w:b/>
          <w:sz w:val="44"/>
          <w:szCs w:val="44"/>
        </w:rPr>
        <w:br w:type="page"/>
      </w:r>
      <w:bookmarkStart w:id="236" w:name="_GoBack"/>
      <w:bookmarkEnd w:id="236"/>
    </w:p>
    <w:p w14:paraId="34B503F1">
      <w:pPr>
        <w:autoSpaceDE w:val="0"/>
        <w:autoSpaceDN w:val="0"/>
        <w:spacing w:line="600" w:lineRule="exact"/>
        <w:ind w:firstLine="0" w:firstLineChars="0"/>
        <w:jc w:val="left"/>
        <w:rPr>
          <w:b/>
          <w:sz w:val="44"/>
          <w:szCs w:val="44"/>
        </w:rPr>
      </w:pPr>
    </w:p>
    <w:p w14:paraId="1F64F6B7">
      <w:pPr>
        <w:autoSpaceDE w:val="0"/>
        <w:autoSpaceDN w:val="0"/>
        <w:spacing w:line="600" w:lineRule="exact"/>
        <w:ind w:firstLine="0" w:firstLineChars="0"/>
        <w:jc w:val="left"/>
        <w:rPr>
          <w:b/>
          <w:sz w:val="44"/>
          <w:szCs w:val="44"/>
        </w:rPr>
        <w:sectPr>
          <w:headerReference r:id="rId7" w:type="first"/>
          <w:footerReference r:id="rId10" w:type="first"/>
          <w:headerReference r:id="rId5" w:type="default"/>
          <w:footerReference r:id="rId8" w:type="default"/>
          <w:headerReference r:id="rId6" w:type="even"/>
          <w:footerReference r:id="rId9" w:type="even"/>
          <w:footnotePr>
            <w:numFmt w:val="decimalEnclosedCircleChinese"/>
            <w:numRestart w:val="eachSect"/>
          </w:footnotePr>
          <w:type w:val="oddPage"/>
          <w:pgSz w:w="11907" w:h="16840"/>
          <w:pgMar w:top="1701" w:right="1418" w:bottom="1134" w:left="1418" w:header="1134" w:footer="992" w:gutter="284"/>
          <w:cols w:space="425" w:num="1"/>
          <w:docGrid w:linePitch="384" w:charSpace="7430"/>
        </w:sectPr>
      </w:pPr>
    </w:p>
    <w:p w14:paraId="7F598CDD">
      <w:pPr>
        <w:autoSpaceDE w:val="0"/>
        <w:autoSpaceDN w:val="0"/>
        <w:ind w:firstLine="0" w:firstLineChars="0"/>
        <w:rPr>
          <w:sz w:val="21"/>
        </w:rPr>
      </w:pPr>
      <w:r>
        <w:rPr>
          <w:b/>
          <w:sz w:val="44"/>
          <w:szCs w:val="44"/>
        </w:rPr>
        <mc:AlternateContent>
          <mc:Choice Requires="wps">
            <w:drawing>
              <wp:anchor distT="0" distB="0" distL="114300" distR="114300" simplePos="0" relativeHeight="251670528" behindDoc="0" locked="0" layoutInCell="1" allowOverlap="1">
                <wp:simplePos x="0" y="0"/>
                <wp:positionH relativeFrom="margin">
                  <wp:posOffset>0</wp:posOffset>
                </wp:positionH>
                <wp:positionV relativeFrom="margin">
                  <wp:posOffset>3960495</wp:posOffset>
                </wp:positionV>
                <wp:extent cx="5579745" cy="1151890"/>
                <wp:effectExtent l="0" t="0" r="0" b="0"/>
                <wp:wrapNone/>
                <wp:docPr id="25997232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wps:spPr>
                      <wps:txbx>
                        <w:txbxContent>
                          <w:p w14:paraId="12143F77">
                            <w:pPr>
                              <w:pStyle w:val="50"/>
                              <w:spacing w:line="600" w:lineRule="exact"/>
                              <w:jc w:val="center"/>
                              <w:rPr>
                                <w:sz w:val="44"/>
                                <w:szCs w:val="44"/>
                              </w:rPr>
                            </w:pPr>
                            <w:r>
                              <w:rPr>
                                <w:rFonts w:hint="eastAsia"/>
                                <w:b/>
                                <w:sz w:val="44"/>
                                <w:szCs w:val="44"/>
                              </w:rPr>
                              <w:t>通信干扰识别与抗干扰方法研究</w:t>
                            </w:r>
                          </w:p>
                          <w:p w14:paraId="2DD36052">
                            <w:pPr>
                              <w:autoSpaceDE w:val="0"/>
                              <w:autoSpaceDN w:val="0"/>
                              <w:spacing w:line="600" w:lineRule="exact"/>
                              <w:ind w:firstLine="0" w:firstLineChars="0"/>
                              <w:jc w:val="center"/>
                              <w:rPr>
                                <w:b/>
                                <w:sz w:val="44"/>
                                <w:szCs w:val="44"/>
                              </w:rPr>
                            </w:pPr>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0pt;margin-top:311.85pt;height:90.7pt;width:439.35pt;mso-position-horizontal-relative:margin;mso-position-vertical-relative:margin;z-index:251670528;mso-width-relative:page;mso-height-relative:page;" filled="f" stroked="f" coordsize="21600,21600" o:gfxdata="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Io43B1wAAAAgBAAAPAAAA&#10;AAAAAAEAIAAAACIAAABkcnMvZG93bnJldi54bWxQSwECFAAUAAAACACHTuJAGOK/oRYCAAAOBAAA&#10;DgAAAAAAAAABACAAAAAmAQAAZHJzL2Uyb0RvYy54bWxQSwUGAAAAAAYABgBZAQAArgUAAAAA&#10;">
                <v:fill on="f" focussize="0,0"/>
                <v:stroke on="f"/>
                <v:imagedata o:title=""/>
                <o:lock v:ext="edit" aspectratio="f"/>
                <v:textbox inset="0mm,0mm,0mm,0mm">
                  <w:txbxContent>
                    <w:p w14:paraId="12143F77">
                      <w:pPr>
                        <w:pStyle w:val="50"/>
                        <w:spacing w:line="600" w:lineRule="exact"/>
                        <w:jc w:val="center"/>
                        <w:rPr>
                          <w:sz w:val="44"/>
                          <w:szCs w:val="44"/>
                        </w:rPr>
                      </w:pPr>
                      <w:r>
                        <w:rPr>
                          <w:rFonts w:hint="eastAsia"/>
                          <w:b/>
                          <w:sz w:val="44"/>
                          <w:szCs w:val="44"/>
                        </w:rPr>
                        <w:t>通信干扰识别与抗干扰方法研究</w:t>
                      </w:r>
                    </w:p>
                    <w:p w14:paraId="2DD36052">
                      <w:pPr>
                        <w:autoSpaceDE w:val="0"/>
                        <w:autoSpaceDN w:val="0"/>
                        <w:spacing w:line="600" w:lineRule="exact"/>
                        <w:ind w:firstLine="0" w:firstLineChars="0"/>
                        <w:jc w:val="center"/>
                        <w:rPr>
                          <w:b/>
                          <w:sz w:val="44"/>
                          <w:szCs w:val="44"/>
                        </w:rPr>
                      </w:pP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margin">
                  <wp:posOffset>1620520</wp:posOffset>
                </wp:positionH>
                <wp:positionV relativeFrom="margin">
                  <wp:posOffset>5760720</wp:posOffset>
                </wp:positionV>
                <wp:extent cx="3780155" cy="3096260"/>
                <wp:effectExtent l="0" t="0" r="11430" b="9525"/>
                <wp:wrapNone/>
                <wp:docPr id="37169919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780000" cy="3096000"/>
                        </a:xfrm>
                        <a:prstGeom prst="rect">
                          <a:avLst/>
                        </a:prstGeom>
                        <a:noFill/>
                        <a:ln>
                          <a:noFill/>
                        </a:ln>
                      </wps:spPr>
                      <wps:txbx>
                        <w:txbxContent>
                          <w:p w14:paraId="6F3198C5">
                            <w:pPr>
                              <w:pStyle w:val="50"/>
                              <w:spacing w:line="640" w:lineRule="exact"/>
                              <w:rPr>
                                <w:sz w:val="28"/>
                                <w:szCs w:val="28"/>
                              </w:rPr>
                            </w:pPr>
                            <w:r>
                              <w:rPr>
                                <w:rFonts w:hint="eastAsia" w:ascii="宋体" w:hAnsi="宋体"/>
                                <w:b/>
                                <w:sz w:val="28"/>
                                <w:szCs w:val="28"/>
                              </w:rPr>
                              <w:t>作者姓名</w:t>
                            </w:r>
                            <w:r>
                              <w:rPr>
                                <w:rFonts w:hint="eastAsia" w:hAnsi="宋体"/>
                                <w:b/>
                                <w:sz w:val="28"/>
                                <w:szCs w:val="28"/>
                              </w:rPr>
                              <w:t>：</w:t>
                            </w:r>
                            <w:sdt>
                              <w:sdtPr>
                                <w:rPr>
                                  <w:rFonts w:hint="eastAsia"/>
                                  <w:sz w:val="28"/>
                                  <w:szCs w:val="28"/>
                                </w:rPr>
                                <w:id w:val="1111860521"/>
                                <w:text/>
                              </w:sdtPr>
                              <w:sdtEndPr>
                                <w:rPr>
                                  <w:rFonts w:hint="default"/>
                                  <w:sz w:val="28"/>
                                  <w:szCs w:val="28"/>
                                </w:rPr>
                              </w:sdtEndPr>
                              <w:sdtContent>
                                <w:r>
                                  <w:rPr>
                                    <w:rFonts w:hint="eastAsia"/>
                                    <w:sz w:val="28"/>
                                    <w:szCs w:val="28"/>
                                  </w:rPr>
                                  <w:t>张耕田</w:t>
                                </w:r>
                              </w:sdtContent>
                            </w:sdt>
                          </w:p>
                          <w:p w14:paraId="5CBEA63D">
                            <w:pPr>
                              <w:spacing w:line="640" w:lineRule="exact"/>
                              <w:ind w:firstLine="0" w:firstLineChars="0"/>
                              <w:rPr>
                                <w:sz w:val="28"/>
                                <w:szCs w:val="28"/>
                              </w:rPr>
                            </w:pPr>
                            <w:r>
                              <w:rPr>
                                <w:rFonts w:hint="eastAsia" w:ascii="宋体" w:hAnsi="宋体"/>
                                <w:b/>
                                <w:sz w:val="28"/>
                                <w:szCs w:val="28"/>
                              </w:rPr>
                              <w:t>一级学科</w:t>
                            </w:r>
                            <w:r>
                              <w:rPr>
                                <w:rFonts w:hint="eastAsia" w:hAnsi="宋体"/>
                                <w:b/>
                                <w:sz w:val="28"/>
                                <w:szCs w:val="28"/>
                              </w:rPr>
                              <w:t>：</w:t>
                            </w:r>
                            <w:r>
                              <w:rPr>
                                <w:rFonts w:hint="eastAsia" w:hAnsi="宋体"/>
                                <w:sz w:val="28"/>
                                <w:szCs w:val="28"/>
                              </w:rPr>
                              <w:t>信息与通信工程</w:t>
                            </w:r>
                          </w:p>
                          <w:p w14:paraId="18FC68ED">
                            <w:pPr>
                              <w:spacing w:line="640" w:lineRule="exact"/>
                              <w:ind w:firstLine="0" w:firstLineChars="0"/>
                              <w:rPr>
                                <w:sz w:val="28"/>
                                <w:szCs w:val="28"/>
                              </w:rPr>
                            </w:pPr>
                            <w:r>
                              <w:rPr>
                                <w:rFonts w:hint="eastAsia" w:ascii="宋体" w:hAnsi="宋体"/>
                                <w:b/>
                                <w:sz w:val="28"/>
                                <w:szCs w:val="28"/>
                              </w:rPr>
                              <w:t>二级学科（研究方向）</w:t>
                            </w:r>
                            <w:r>
                              <w:rPr>
                                <w:rFonts w:hint="eastAsia"/>
                                <w:b/>
                                <w:sz w:val="28"/>
                                <w:szCs w:val="28"/>
                              </w:rPr>
                              <w:t>：</w:t>
                            </w:r>
                            <w:r>
                              <w:rPr>
                                <w:rFonts w:hint="eastAsia" w:hAnsi="宋体"/>
                                <w:sz w:val="28"/>
                                <w:szCs w:val="28"/>
                              </w:rPr>
                              <w:t>通信与信息系统</w:t>
                            </w:r>
                          </w:p>
                          <w:p w14:paraId="2651FBC1">
                            <w:pPr>
                              <w:spacing w:line="640" w:lineRule="exact"/>
                              <w:ind w:firstLine="0" w:firstLineChars="0"/>
                              <w:jc w:val="left"/>
                              <w:rPr>
                                <w:sz w:val="28"/>
                                <w:szCs w:val="28"/>
                              </w:rPr>
                            </w:pPr>
                            <w:r>
                              <w:rPr>
                                <w:rFonts w:hint="eastAsia" w:ascii="宋体" w:hAnsi="宋体"/>
                                <w:b/>
                                <w:sz w:val="28"/>
                                <w:szCs w:val="28"/>
                              </w:rPr>
                              <w:t>学位类别：</w:t>
                            </w:r>
                            <w:sdt>
                              <w:sdtPr>
                                <w:rPr>
                                  <w:rFonts w:hint="eastAsia"/>
                                  <w:sz w:val="28"/>
                                  <w:szCs w:val="28"/>
                                </w:rPr>
                                <w:id w:val="1098369638"/>
                                <w:dropDownList>
                                  <w:listItem w:displayText="选择一项"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rPr>
                                  <w:rFonts w:hint="eastAsia"/>
                                  <w:sz w:val="28"/>
                                  <w:szCs w:val="28"/>
                                </w:rPr>
                              </w:sdtEndPr>
                              <w:sdtContent>
                                <w:r>
                                  <w:rPr>
                                    <w:rFonts w:hint="eastAsia"/>
                                    <w:sz w:val="28"/>
                                    <w:szCs w:val="28"/>
                                  </w:rPr>
                                  <w:t>工学硕士</w:t>
                                </w:r>
                              </w:sdtContent>
                            </w:sdt>
                          </w:p>
                          <w:p w14:paraId="3233E2AC">
                            <w:pPr>
                              <w:spacing w:line="640" w:lineRule="exact"/>
                              <w:ind w:firstLine="0" w:firstLineChars="0"/>
                              <w:jc w:val="left"/>
                              <w:rPr>
                                <w:sz w:val="28"/>
                                <w:szCs w:val="28"/>
                              </w:rPr>
                            </w:pPr>
                            <w:r>
                              <w:rPr>
                                <w:rFonts w:hint="eastAsia" w:ascii="宋体" w:hAnsi="宋体"/>
                                <w:b/>
                                <w:sz w:val="28"/>
                                <w:szCs w:val="28"/>
                              </w:rPr>
                              <w:t>指导教师姓名、职称</w:t>
                            </w:r>
                            <w:r>
                              <w:rPr>
                                <w:rFonts w:hint="eastAsia" w:hAnsi="宋体"/>
                                <w:b/>
                                <w:sz w:val="28"/>
                                <w:szCs w:val="28"/>
                              </w:rPr>
                              <w:t>：</w:t>
                            </w:r>
                            <w:sdt>
                              <w:sdtPr>
                                <w:rPr>
                                  <w:rFonts w:hint="eastAsia"/>
                                  <w:sz w:val="28"/>
                                  <w:szCs w:val="28"/>
                                </w:rPr>
                                <w:id w:val="265808295"/>
                                <w:lock w:val="sdtLocked"/>
                                <w:text/>
                              </w:sdtPr>
                              <w:sdtEndPr>
                                <w:rPr>
                                  <w:rFonts w:hint="default"/>
                                  <w:sz w:val="28"/>
                                  <w:szCs w:val="28"/>
                                </w:rPr>
                              </w:sdtEndPr>
                              <w:sdtContent>
                                <w:r>
                                  <w:rPr>
                                    <w:rFonts w:hint="eastAsia"/>
                                    <w:sz w:val="28"/>
                                    <w:szCs w:val="28"/>
                                  </w:rPr>
                                  <w:t>刘明骞</w:t>
                                </w:r>
                              </w:sdtContent>
                            </w:sdt>
                            <w:r>
                              <w:rPr>
                                <w:rFonts w:hint="eastAsia"/>
                                <w:sz w:val="28"/>
                                <w:szCs w:val="28"/>
                              </w:rPr>
                              <w:t xml:space="preserve"> </w:t>
                            </w:r>
                            <w:sdt>
                              <w:sdtPr>
                                <w:rPr>
                                  <w:rFonts w:hint="eastAsia"/>
                                  <w:sz w:val="28"/>
                                  <w:szCs w:val="28"/>
                                </w:rPr>
                                <w:id w:val="281622689"/>
                                <w:dropDownList>
                                  <w:listItem w:displayText="选择一项" w:value="选择一项"/>
                                  <w:listItem w:displayText=" 教授 " w:value=" 教授 "/>
                                  <w:listItem w:displayText="副教授" w:value="副教授"/>
                                </w:dropDownList>
                              </w:sdtPr>
                              <w:sdtEndPr>
                                <w:rPr>
                                  <w:rFonts w:hint="eastAsia"/>
                                  <w:sz w:val="28"/>
                                  <w:szCs w:val="28"/>
                                </w:rPr>
                              </w:sdtEndPr>
                              <w:sdtContent>
                                <w:r>
                                  <w:rPr>
                                    <w:rFonts w:hint="eastAsia"/>
                                    <w:sz w:val="28"/>
                                    <w:szCs w:val="28"/>
                                  </w:rPr>
                                  <w:t>副教授</w:t>
                                </w:r>
                              </w:sdtContent>
                            </w:sdt>
                          </w:p>
                          <w:p w14:paraId="0B8BA5DF">
                            <w:pPr>
                              <w:spacing w:line="640" w:lineRule="exact"/>
                              <w:ind w:firstLine="0" w:firstLineChars="0"/>
                              <w:jc w:val="left"/>
                              <w:rPr>
                                <w:sz w:val="28"/>
                                <w:szCs w:val="28"/>
                              </w:rPr>
                            </w:pPr>
                            <w:r>
                              <w:rPr>
                                <w:rFonts w:hint="eastAsia" w:ascii="宋体" w:hAnsi="宋体"/>
                                <w:b/>
                                <w:sz w:val="28"/>
                                <w:szCs w:val="28"/>
                              </w:rPr>
                              <w:t>学　　院：</w:t>
                            </w:r>
                            <w:r>
                              <w:rPr>
                                <w:rFonts w:hint="eastAsia"/>
                                <w:sz w:val="28"/>
                                <w:szCs w:val="28"/>
                              </w:rPr>
                              <w:t>通信工程学院</w:t>
                            </w:r>
                          </w:p>
                          <w:p w14:paraId="07671722">
                            <w:pPr>
                              <w:spacing w:line="640" w:lineRule="exact"/>
                              <w:ind w:firstLine="0" w:firstLineChars="0"/>
                              <w:jc w:val="left"/>
                              <w:rPr>
                                <w:sz w:val="28"/>
                                <w:szCs w:val="28"/>
                              </w:rPr>
                            </w:pPr>
                            <w:r>
                              <w:rPr>
                                <w:rFonts w:hint="eastAsia" w:ascii="宋体" w:hAnsi="宋体"/>
                                <w:b/>
                                <w:sz w:val="28"/>
                                <w:szCs w:val="28"/>
                              </w:rPr>
                              <w:t>提交日期</w:t>
                            </w:r>
                            <w:r>
                              <w:rPr>
                                <w:rFonts w:hint="eastAsia"/>
                                <w:b/>
                                <w:sz w:val="28"/>
                                <w:szCs w:val="28"/>
                              </w:rPr>
                              <w:t>：</w:t>
                            </w:r>
                            <w:sdt>
                              <w:sdtPr>
                                <w:rPr>
                                  <w:rFonts w:hint="eastAsia"/>
                                  <w:sz w:val="28"/>
                                  <w:szCs w:val="28"/>
                                </w:rPr>
                                <w:id w:val="989055215"/>
                                <w:date w:fullDate="2025-06-01T00:00:00Z">
                                  <w:dateFormat w:val="yyyy年M月"/>
                                  <w:lid w:val="zh-CN"/>
                                  <w:storeMappedDataAs w:val="datetime"/>
                                  <w:calendar w:val="gregorian"/>
                                </w:date>
                              </w:sdtPr>
                              <w:sdtEndPr>
                                <w:rPr>
                                  <w:rFonts w:hint="eastAsia"/>
                                  <w:sz w:val="28"/>
                                  <w:szCs w:val="28"/>
                                </w:rPr>
                              </w:sdtEndPr>
                              <w:sdtContent>
                                <w:r>
                                  <w:rPr>
                                    <w:rFonts w:hint="eastAsia"/>
                                    <w:sz w:val="28"/>
                                    <w:szCs w:val="28"/>
                                  </w:rPr>
                                  <w:t>2025年6月</w:t>
                                </w:r>
                              </w:sdtContent>
                            </w:sdt>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127.6pt;margin-top:453.6pt;height:243.8pt;width:297.65pt;mso-position-horizontal-relative:margin;mso-position-vertical-relative:margin;z-index:251674624;mso-width-relative:page;mso-height-relative:page;" filled="f" stroked="f" coordsize="21600,21600" o:gfxdata="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zCbeLbAAAADAEAAA8A&#10;AAAAAAAAAQAgAAAAIgAAAGRycy9kb3ducmV2LnhtbFBLAQIUABQAAAAIAIdO4kCOtHEfFAIAAA4E&#10;AAAOAAAAAAAAAAEAIAAAACoBAABkcnMvZTJvRG9jLnhtbFBLBQYAAAAABgAGAFkBAACwBQAAAAA=&#10;">
                <v:fill on="f" focussize="0,0"/>
                <v:stroke on="f"/>
                <v:imagedata o:title=""/>
                <o:lock v:ext="edit" aspectratio="f"/>
                <v:textbox inset="0mm,0mm,0mm,0mm">
                  <w:txbxContent>
                    <w:p w14:paraId="6F3198C5">
                      <w:pPr>
                        <w:pStyle w:val="50"/>
                        <w:spacing w:line="640" w:lineRule="exact"/>
                        <w:rPr>
                          <w:sz w:val="28"/>
                          <w:szCs w:val="28"/>
                        </w:rPr>
                      </w:pPr>
                      <w:r>
                        <w:rPr>
                          <w:rFonts w:hint="eastAsia" w:ascii="宋体" w:hAnsi="宋体"/>
                          <w:b/>
                          <w:sz w:val="28"/>
                          <w:szCs w:val="28"/>
                        </w:rPr>
                        <w:t>作者姓名</w:t>
                      </w:r>
                      <w:r>
                        <w:rPr>
                          <w:rFonts w:hint="eastAsia" w:hAnsi="宋体"/>
                          <w:b/>
                          <w:sz w:val="28"/>
                          <w:szCs w:val="28"/>
                        </w:rPr>
                        <w:t>：</w:t>
                      </w:r>
                      <w:sdt>
                        <w:sdtPr>
                          <w:rPr>
                            <w:rFonts w:hint="eastAsia"/>
                            <w:sz w:val="28"/>
                            <w:szCs w:val="28"/>
                          </w:rPr>
                          <w:id w:val="1111860521"/>
                          <w:text/>
                        </w:sdtPr>
                        <w:sdtEndPr>
                          <w:rPr>
                            <w:rFonts w:hint="default"/>
                            <w:sz w:val="28"/>
                            <w:szCs w:val="28"/>
                          </w:rPr>
                        </w:sdtEndPr>
                        <w:sdtContent>
                          <w:r>
                            <w:rPr>
                              <w:rFonts w:hint="eastAsia"/>
                              <w:sz w:val="28"/>
                              <w:szCs w:val="28"/>
                            </w:rPr>
                            <w:t>张耕田</w:t>
                          </w:r>
                        </w:sdtContent>
                      </w:sdt>
                    </w:p>
                    <w:p w14:paraId="5CBEA63D">
                      <w:pPr>
                        <w:spacing w:line="640" w:lineRule="exact"/>
                        <w:ind w:firstLine="0" w:firstLineChars="0"/>
                        <w:rPr>
                          <w:sz w:val="28"/>
                          <w:szCs w:val="28"/>
                        </w:rPr>
                      </w:pPr>
                      <w:r>
                        <w:rPr>
                          <w:rFonts w:hint="eastAsia" w:ascii="宋体" w:hAnsi="宋体"/>
                          <w:b/>
                          <w:sz w:val="28"/>
                          <w:szCs w:val="28"/>
                        </w:rPr>
                        <w:t>一级学科</w:t>
                      </w:r>
                      <w:r>
                        <w:rPr>
                          <w:rFonts w:hint="eastAsia" w:hAnsi="宋体"/>
                          <w:b/>
                          <w:sz w:val="28"/>
                          <w:szCs w:val="28"/>
                        </w:rPr>
                        <w:t>：</w:t>
                      </w:r>
                      <w:r>
                        <w:rPr>
                          <w:rFonts w:hint="eastAsia" w:hAnsi="宋体"/>
                          <w:sz w:val="28"/>
                          <w:szCs w:val="28"/>
                        </w:rPr>
                        <w:t>信息与通信工程</w:t>
                      </w:r>
                    </w:p>
                    <w:p w14:paraId="18FC68ED">
                      <w:pPr>
                        <w:spacing w:line="640" w:lineRule="exact"/>
                        <w:ind w:firstLine="0" w:firstLineChars="0"/>
                        <w:rPr>
                          <w:sz w:val="28"/>
                          <w:szCs w:val="28"/>
                        </w:rPr>
                      </w:pPr>
                      <w:r>
                        <w:rPr>
                          <w:rFonts w:hint="eastAsia" w:ascii="宋体" w:hAnsi="宋体"/>
                          <w:b/>
                          <w:sz w:val="28"/>
                          <w:szCs w:val="28"/>
                        </w:rPr>
                        <w:t>二级学科（研究方向）</w:t>
                      </w:r>
                      <w:r>
                        <w:rPr>
                          <w:rFonts w:hint="eastAsia"/>
                          <w:b/>
                          <w:sz w:val="28"/>
                          <w:szCs w:val="28"/>
                        </w:rPr>
                        <w:t>：</w:t>
                      </w:r>
                      <w:r>
                        <w:rPr>
                          <w:rFonts w:hint="eastAsia" w:hAnsi="宋体"/>
                          <w:sz w:val="28"/>
                          <w:szCs w:val="28"/>
                        </w:rPr>
                        <w:t>通信与信息系统</w:t>
                      </w:r>
                    </w:p>
                    <w:p w14:paraId="2651FBC1">
                      <w:pPr>
                        <w:spacing w:line="640" w:lineRule="exact"/>
                        <w:ind w:firstLine="0" w:firstLineChars="0"/>
                        <w:jc w:val="left"/>
                        <w:rPr>
                          <w:sz w:val="28"/>
                          <w:szCs w:val="28"/>
                        </w:rPr>
                      </w:pPr>
                      <w:r>
                        <w:rPr>
                          <w:rFonts w:hint="eastAsia" w:ascii="宋体" w:hAnsi="宋体"/>
                          <w:b/>
                          <w:sz w:val="28"/>
                          <w:szCs w:val="28"/>
                        </w:rPr>
                        <w:t>学位类别：</w:t>
                      </w:r>
                      <w:sdt>
                        <w:sdtPr>
                          <w:rPr>
                            <w:rFonts w:hint="eastAsia"/>
                            <w:sz w:val="28"/>
                            <w:szCs w:val="28"/>
                          </w:rPr>
                          <w:id w:val="1098369638"/>
                          <w:dropDownList>
                            <w:listItem w:displayText="选择一项"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rPr>
                            <w:rFonts w:hint="eastAsia"/>
                            <w:sz w:val="28"/>
                            <w:szCs w:val="28"/>
                          </w:rPr>
                        </w:sdtEndPr>
                        <w:sdtContent>
                          <w:r>
                            <w:rPr>
                              <w:rFonts w:hint="eastAsia"/>
                              <w:sz w:val="28"/>
                              <w:szCs w:val="28"/>
                            </w:rPr>
                            <w:t>工学硕士</w:t>
                          </w:r>
                        </w:sdtContent>
                      </w:sdt>
                    </w:p>
                    <w:p w14:paraId="3233E2AC">
                      <w:pPr>
                        <w:spacing w:line="640" w:lineRule="exact"/>
                        <w:ind w:firstLine="0" w:firstLineChars="0"/>
                        <w:jc w:val="left"/>
                        <w:rPr>
                          <w:sz w:val="28"/>
                          <w:szCs w:val="28"/>
                        </w:rPr>
                      </w:pPr>
                      <w:r>
                        <w:rPr>
                          <w:rFonts w:hint="eastAsia" w:ascii="宋体" w:hAnsi="宋体"/>
                          <w:b/>
                          <w:sz w:val="28"/>
                          <w:szCs w:val="28"/>
                        </w:rPr>
                        <w:t>指导教师姓名、职称</w:t>
                      </w:r>
                      <w:r>
                        <w:rPr>
                          <w:rFonts w:hint="eastAsia" w:hAnsi="宋体"/>
                          <w:b/>
                          <w:sz w:val="28"/>
                          <w:szCs w:val="28"/>
                        </w:rPr>
                        <w:t>：</w:t>
                      </w:r>
                      <w:sdt>
                        <w:sdtPr>
                          <w:rPr>
                            <w:rFonts w:hint="eastAsia"/>
                            <w:sz w:val="28"/>
                            <w:szCs w:val="28"/>
                          </w:rPr>
                          <w:id w:val="265808295"/>
                          <w:lock w:val="sdtLocked"/>
                          <w:text/>
                        </w:sdtPr>
                        <w:sdtEndPr>
                          <w:rPr>
                            <w:rFonts w:hint="default"/>
                            <w:sz w:val="28"/>
                            <w:szCs w:val="28"/>
                          </w:rPr>
                        </w:sdtEndPr>
                        <w:sdtContent>
                          <w:r>
                            <w:rPr>
                              <w:rFonts w:hint="eastAsia"/>
                              <w:sz w:val="28"/>
                              <w:szCs w:val="28"/>
                            </w:rPr>
                            <w:t>刘明骞</w:t>
                          </w:r>
                        </w:sdtContent>
                      </w:sdt>
                      <w:r>
                        <w:rPr>
                          <w:rFonts w:hint="eastAsia"/>
                          <w:sz w:val="28"/>
                          <w:szCs w:val="28"/>
                        </w:rPr>
                        <w:t xml:space="preserve"> </w:t>
                      </w:r>
                      <w:sdt>
                        <w:sdtPr>
                          <w:rPr>
                            <w:rFonts w:hint="eastAsia"/>
                            <w:sz w:val="28"/>
                            <w:szCs w:val="28"/>
                          </w:rPr>
                          <w:id w:val="281622689"/>
                          <w:dropDownList>
                            <w:listItem w:displayText="选择一项" w:value="选择一项"/>
                            <w:listItem w:displayText=" 教授 " w:value=" 教授 "/>
                            <w:listItem w:displayText="副教授" w:value="副教授"/>
                          </w:dropDownList>
                        </w:sdtPr>
                        <w:sdtEndPr>
                          <w:rPr>
                            <w:rFonts w:hint="eastAsia"/>
                            <w:sz w:val="28"/>
                            <w:szCs w:val="28"/>
                          </w:rPr>
                        </w:sdtEndPr>
                        <w:sdtContent>
                          <w:r>
                            <w:rPr>
                              <w:rFonts w:hint="eastAsia"/>
                              <w:sz w:val="28"/>
                              <w:szCs w:val="28"/>
                            </w:rPr>
                            <w:t>副教授</w:t>
                          </w:r>
                        </w:sdtContent>
                      </w:sdt>
                    </w:p>
                    <w:p w14:paraId="0B8BA5DF">
                      <w:pPr>
                        <w:spacing w:line="640" w:lineRule="exact"/>
                        <w:ind w:firstLine="0" w:firstLineChars="0"/>
                        <w:jc w:val="left"/>
                        <w:rPr>
                          <w:sz w:val="28"/>
                          <w:szCs w:val="28"/>
                        </w:rPr>
                      </w:pPr>
                      <w:r>
                        <w:rPr>
                          <w:rFonts w:hint="eastAsia" w:ascii="宋体" w:hAnsi="宋体"/>
                          <w:b/>
                          <w:sz w:val="28"/>
                          <w:szCs w:val="28"/>
                        </w:rPr>
                        <w:t>学　　院：</w:t>
                      </w:r>
                      <w:r>
                        <w:rPr>
                          <w:rFonts w:hint="eastAsia"/>
                          <w:sz w:val="28"/>
                          <w:szCs w:val="28"/>
                        </w:rPr>
                        <w:t>通信工程学院</w:t>
                      </w:r>
                    </w:p>
                    <w:p w14:paraId="07671722">
                      <w:pPr>
                        <w:spacing w:line="640" w:lineRule="exact"/>
                        <w:ind w:firstLine="0" w:firstLineChars="0"/>
                        <w:jc w:val="left"/>
                        <w:rPr>
                          <w:sz w:val="28"/>
                          <w:szCs w:val="28"/>
                        </w:rPr>
                      </w:pPr>
                      <w:r>
                        <w:rPr>
                          <w:rFonts w:hint="eastAsia" w:ascii="宋体" w:hAnsi="宋体"/>
                          <w:b/>
                          <w:sz w:val="28"/>
                          <w:szCs w:val="28"/>
                        </w:rPr>
                        <w:t>提交日期</w:t>
                      </w:r>
                      <w:r>
                        <w:rPr>
                          <w:rFonts w:hint="eastAsia"/>
                          <w:b/>
                          <w:sz w:val="28"/>
                          <w:szCs w:val="28"/>
                        </w:rPr>
                        <w:t>：</w:t>
                      </w:r>
                      <w:sdt>
                        <w:sdtPr>
                          <w:rPr>
                            <w:rFonts w:hint="eastAsia"/>
                            <w:sz w:val="28"/>
                            <w:szCs w:val="28"/>
                          </w:rPr>
                          <w:id w:val="989055215"/>
                          <w:date w:fullDate="2025-06-01T00:00:00Z">
                            <w:dateFormat w:val="yyyy年M月"/>
                            <w:lid w:val="zh-CN"/>
                            <w:storeMappedDataAs w:val="datetime"/>
                            <w:calendar w:val="gregorian"/>
                          </w:date>
                        </w:sdtPr>
                        <w:sdtEndPr>
                          <w:rPr>
                            <w:rFonts w:hint="eastAsia"/>
                            <w:sz w:val="28"/>
                            <w:szCs w:val="28"/>
                          </w:rPr>
                        </w:sdtEndPr>
                        <w:sdtContent>
                          <w:r>
                            <w:rPr>
                              <w:rFonts w:hint="eastAsia"/>
                              <w:sz w:val="28"/>
                              <w:szCs w:val="28"/>
                            </w:rPr>
                            <w:t>2025年6月</w:t>
                          </w:r>
                        </w:sdtContent>
                      </w:sdt>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margin">
                  <wp:posOffset>0</wp:posOffset>
                </wp:positionH>
                <wp:positionV relativeFrom="margin">
                  <wp:posOffset>1440180</wp:posOffset>
                </wp:positionV>
                <wp:extent cx="5579745" cy="1619885"/>
                <wp:effectExtent l="0" t="0" r="0" b="0"/>
                <wp:wrapNone/>
                <wp:docPr id="175827973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wps:spPr>
                      <wps:txbx>
                        <w:txbxContent>
                          <w:p w14:paraId="6FB925B9">
                            <w:pPr>
                              <w:pStyle w:val="50"/>
                              <w:spacing w:line="600" w:lineRule="exact"/>
                              <w:jc w:val="center"/>
                              <w:rPr>
                                <w:rFonts w:eastAsia="黑体"/>
                                <w:b/>
                                <w:sz w:val="52"/>
                                <w:szCs w:val="52"/>
                              </w:rPr>
                            </w:pPr>
                            <w:r>
                              <w:rPr>
                                <w:rFonts w:eastAsia="黑体"/>
                                <w:b/>
                                <w:sz w:val="52"/>
                                <w:szCs w:val="52"/>
                              </w:rPr>
                              <w:t>西安电子科技大学</w:t>
                            </w:r>
                          </w:p>
                          <w:p w14:paraId="2CE90E63">
                            <w:pPr>
                              <w:pStyle w:val="50"/>
                              <w:spacing w:line="600" w:lineRule="exact"/>
                              <w:jc w:val="center"/>
                              <w:rPr>
                                <w:sz w:val="44"/>
                                <w:szCs w:val="44"/>
                              </w:rPr>
                            </w:pPr>
                          </w:p>
                          <w:p w14:paraId="03D9C043">
                            <w:pPr>
                              <w:pStyle w:val="50"/>
                              <w:spacing w:line="600" w:lineRule="exact"/>
                              <w:jc w:val="center"/>
                              <w:rPr>
                                <w:sz w:val="44"/>
                                <w:szCs w:val="44"/>
                              </w:rPr>
                            </w:pPr>
                          </w:p>
                          <w:p w14:paraId="53B18B14">
                            <w:pPr>
                              <w:pStyle w:val="50"/>
                              <w:spacing w:line="600" w:lineRule="exact"/>
                              <w:jc w:val="center"/>
                              <w:rPr>
                                <w:b/>
                                <w:sz w:val="48"/>
                                <w:szCs w:val="48"/>
                              </w:rPr>
                            </w:pPr>
                            <w:sdt>
                              <w:sdtPr>
                                <w:rPr>
                                  <w:b/>
                                  <w:sz w:val="48"/>
                                  <w:szCs w:val="48"/>
                                </w:rPr>
                                <w:alias w:val="选择学位类别"/>
                                <w:tag w:val="选择学位类别"/>
                                <w:id w:val="836654848"/>
                                <w:lock w:val="sdtLocked"/>
                                <w:dropDownList>
                                  <w:listItem w:displayText="选择一项" w:value="选择一项"/>
                                  <w:listItem w:displayText="硕士学位" w:value="硕士学位"/>
                                  <w:listItem w:displayText="博士学位" w:value="博士学位"/>
                                </w:dropDownList>
                              </w:sdtPr>
                              <w:sdtEndPr>
                                <w:rPr>
                                  <w:b/>
                                  <w:sz w:val="48"/>
                                  <w:szCs w:val="48"/>
                                </w:rPr>
                              </w:sdtEndPr>
                              <w:sdtContent>
                                <w:r>
                                  <w:rPr>
                                    <w:b/>
                                    <w:sz w:val="48"/>
                                    <w:szCs w:val="48"/>
                                  </w:rPr>
                                  <w:t>硕士学位</w:t>
                                </w:r>
                              </w:sdtContent>
                            </w:sdt>
                            <w:r>
                              <w:rPr>
                                <w:b/>
                                <w:sz w:val="48"/>
                                <w:szCs w:val="48"/>
                              </w:rPr>
                              <w:t>论文</w:t>
                            </w:r>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0pt;margin-top:113.4pt;height:127.55pt;width:439.35pt;mso-position-horizontal-relative:margin;mso-position-vertical-relative:margin;z-index:251673600;mso-width-relative:page;mso-height-relative:page;" filled="f" stroked="f" coordsize="21600,21600" o:gfxdata="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NW78qNcAAAAIAQAADwAA&#10;AAAAAAABACAAAAAiAAAAZHJzL2Rvd25yZXYueG1sUEsBAhQAFAAAAAgAh07iQAWfwBUXAgAADwQA&#10;AA4AAAAAAAAAAQAgAAAAJgEAAGRycy9lMm9Eb2MueG1sUEsFBgAAAAAGAAYAWQEAAK8FAAAAAA==&#10;">
                <v:fill on="f" focussize="0,0"/>
                <v:stroke on="f"/>
                <v:imagedata o:title=""/>
                <o:lock v:ext="edit" aspectratio="f"/>
                <v:textbox inset="0mm,0mm,0mm,0mm">
                  <w:txbxContent>
                    <w:p w14:paraId="6FB925B9">
                      <w:pPr>
                        <w:pStyle w:val="50"/>
                        <w:spacing w:line="600" w:lineRule="exact"/>
                        <w:jc w:val="center"/>
                        <w:rPr>
                          <w:rFonts w:eastAsia="黑体"/>
                          <w:b/>
                          <w:sz w:val="52"/>
                          <w:szCs w:val="52"/>
                        </w:rPr>
                      </w:pPr>
                      <w:r>
                        <w:rPr>
                          <w:rFonts w:eastAsia="黑体"/>
                          <w:b/>
                          <w:sz w:val="52"/>
                          <w:szCs w:val="52"/>
                        </w:rPr>
                        <w:t>西安电子科技大学</w:t>
                      </w:r>
                    </w:p>
                    <w:p w14:paraId="2CE90E63">
                      <w:pPr>
                        <w:pStyle w:val="50"/>
                        <w:spacing w:line="600" w:lineRule="exact"/>
                        <w:jc w:val="center"/>
                        <w:rPr>
                          <w:sz w:val="44"/>
                          <w:szCs w:val="44"/>
                        </w:rPr>
                      </w:pPr>
                    </w:p>
                    <w:p w14:paraId="03D9C043">
                      <w:pPr>
                        <w:pStyle w:val="50"/>
                        <w:spacing w:line="600" w:lineRule="exact"/>
                        <w:jc w:val="center"/>
                        <w:rPr>
                          <w:sz w:val="44"/>
                          <w:szCs w:val="44"/>
                        </w:rPr>
                      </w:pPr>
                    </w:p>
                    <w:p w14:paraId="53B18B14">
                      <w:pPr>
                        <w:pStyle w:val="50"/>
                        <w:spacing w:line="600" w:lineRule="exact"/>
                        <w:jc w:val="center"/>
                        <w:rPr>
                          <w:b/>
                          <w:sz w:val="48"/>
                          <w:szCs w:val="48"/>
                        </w:rPr>
                      </w:pPr>
                      <w:sdt>
                        <w:sdtPr>
                          <w:rPr>
                            <w:b/>
                            <w:sz w:val="48"/>
                            <w:szCs w:val="48"/>
                          </w:rPr>
                          <w:alias w:val="选择学位类别"/>
                          <w:tag w:val="选择学位类别"/>
                          <w:id w:val="836654848"/>
                          <w:lock w:val="sdtLocked"/>
                          <w:dropDownList>
                            <w:listItem w:displayText="选择一项" w:value="选择一项"/>
                            <w:listItem w:displayText="硕士学位" w:value="硕士学位"/>
                            <w:listItem w:displayText="博士学位" w:value="博士学位"/>
                          </w:dropDownList>
                        </w:sdtPr>
                        <w:sdtEndPr>
                          <w:rPr>
                            <w:b/>
                            <w:sz w:val="48"/>
                            <w:szCs w:val="48"/>
                          </w:rPr>
                        </w:sdtEndPr>
                        <w:sdtContent>
                          <w:r>
                            <w:rPr>
                              <w:b/>
                              <w:sz w:val="48"/>
                              <w:szCs w:val="48"/>
                            </w:rPr>
                            <w:t>硕士学位</w:t>
                          </w:r>
                        </w:sdtContent>
                      </w:sdt>
                      <w:r>
                        <w:rPr>
                          <w:b/>
                          <w:sz w:val="48"/>
                          <w:szCs w:val="48"/>
                        </w:rPr>
                        <w:t>论文</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margin">
                  <wp:posOffset>3924300</wp:posOffset>
                </wp:positionH>
                <wp:positionV relativeFrom="margin">
                  <wp:posOffset>107950</wp:posOffset>
                </wp:positionV>
                <wp:extent cx="1619885" cy="396240"/>
                <wp:effectExtent l="0" t="0" r="0" b="0"/>
                <wp:wrapNone/>
                <wp:docPr id="2769540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wps:spPr>
                      <wps:txbx>
                        <w:txbxContent>
                          <w:p w14:paraId="54D52DEF">
                            <w:pPr>
                              <w:spacing w:line="288" w:lineRule="auto"/>
                              <w:ind w:firstLine="0" w:firstLineChars="0"/>
                            </w:pPr>
                            <w:r>
                              <w:rPr>
                                <w:rFonts w:hint="eastAsia" w:ascii="宋体" w:hAnsi="宋体"/>
                                <w:b/>
                                <w:sz w:val="21"/>
                              </w:rPr>
                              <w:t>学　号　</w:t>
                            </w:r>
                            <w:r>
                              <w:rPr>
                                <w:rFonts w:hint="eastAsia"/>
                                <w:b/>
                                <w:sz w:val="21"/>
                                <w:u w:val="single"/>
                              </w:rPr>
                              <w:t xml:space="preserve">  </w:t>
                            </w:r>
                            <w:r>
                              <w:rPr>
                                <w:b/>
                                <w:sz w:val="21"/>
                                <w:u w:val="single"/>
                              </w:rPr>
                              <w:t xml:space="preserve"> </w:t>
                            </w:r>
                            <w:sdt>
                              <w:sdtPr>
                                <w:rPr>
                                  <w:b/>
                                  <w:sz w:val="21"/>
                                  <w:u w:val="single"/>
                                </w:rPr>
                                <w:id w:val="-1168010909"/>
                              </w:sdtPr>
                              <w:sdtEndPr>
                                <w:rPr>
                                  <w:b/>
                                  <w:sz w:val="21"/>
                                  <w:u w:val="single"/>
                                </w:rPr>
                              </w:sdtEndPr>
                              <w:sdtContent>
                                <w:r>
                                  <w:rPr>
                                    <w:rFonts w:hint="eastAsia"/>
                                    <w:b/>
                                    <w:sz w:val="21"/>
                                    <w:u w:val="single"/>
                                  </w:rPr>
                                  <w:t>22011211167</w:t>
                                </w:r>
                              </w:sdtContent>
                            </w:sdt>
                            <w:r>
                              <w:rPr>
                                <w:b/>
                                <w:sz w:val="21"/>
                                <w:u w:val="single"/>
                              </w:rPr>
                              <w:t xml:space="preserve"> </w:t>
                            </w:r>
                            <w:r>
                              <w:rPr>
                                <w:rFonts w:hint="eastAsia"/>
                                <w:b/>
                                <w:sz w:val="21"/>
                                <w:u w:val="single"/>
                              </w:rPr>
                              <w:t xml:space="preserve">  </w:t>
                            </w:r>
                          </w:p>
                          <w:p w14:paraId="114FFCFF">
                            <w:pPr>
                              <w:spacing w:line="288" w:lineRule="auto"/>
                              <w:ind w:firstLine="0" w:firstLineChars="0"/>
                            </w:pPr>
                            <w:r>
                              <w:rPr>
                                <w:rFonts w:hint="eastAsia" w:ascii="宋体" w:hAnsi="宋体"/>
                                <w:b/>
                                <w:sz w:val="21"/>
                              </w:rPr>
                              <w:t>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739484833"/>
                                <w:dropDownList>
                                  <w:listItem w:displayText="选择一项" w:value="选择一项"/>
                                  <w:listItem w:displayText="秘密" w:value="秘密"/>
                                  <w:listItem w:displayText="公开" w:value="公开"/>
                                </w:dropDownList>
                              </w:sdtPr>
                              <w:sdtEndPr>
                                <w:rPr>
                                  <w:rFonts w:hint="eastAsia"/>
                                  <w:b/>
                                  <w:sz w:val="21"/>
                                  <w:u w:val="single"/>
                                </w:r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309pt;margin-top:8.5pt;height:31.2pt;width:127.55pt;mso-position-horizontal-relative:margin;mso-position-vertical-relative:margin;z-index:251672576;mso-width-relative:page;mso-height-relative:page;" filled="f" stroked="f" coordsize="21600,21600" o:gfxdata="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e49PjYAAAACQEAAA8AAAAA&#10;AAAAAQAgAAAAIgAAAGRycy9kb3ducmV2LnhtbFBLAQIUABQAAAAIAIdO4kAJNDxqFAIAAAwEAAAO&#10;AAAAAAAAAAEAIAAAACcBAABkcnMvZTJvRG9jLnhtbFBLBQYAAAAABgAGAFkBAACtBQAAAAA=&#10;">
                <v:fill on="f" focussize="0,0"/>
                <v:stroke on="f"/>
                <v:imagedata o:title=""/>
                <o:lock v:ext="edit" aspectratio="f"/>
                <v:textbox inset="0mm,0mm,0mm,0mm">
                  <w:txbxContent>
                    <w:p w14:paraId="54D52DEF">
                      <w:pPr>
                        <w:spacing w:line="288" w:lineRule="auto"/>
                        <w:ind w:firstLine="0" w:firstLineChars="0"/>
                      </w:pPr>
                      <w:r>
                        <w:rPr>
                          <w:rFonts w:hint="eastAsia" w:ascii="宋体" w:hAnsi="宋体"/>
                          <w:b/>
                          <w:sz w:val="21"/>
                        </w:rPr>
                        <w:t>学　号　</w:t>
                      </w:r>
                      <w:r>
                        <w:rPr>
                          <w:rFonts w:hint="eastAsia"/>
                          <w:b/>
                          <w:sz w:val="21"/>
                          <w:u w:val="single"/>
                        </w:rPr>
                        <w:t xml:space="preserve">  </w:t>
                      </w:r>
                      <w:r>
                        <w:rPr>
                          <w:b/>
                          <w:sz w:val="21"/>
                          <w:u w:val="single"/>
                        </w:rPr>
                        <w:t xml:space="preserve"> </w:t>
                      </w:r>
                      <w:sdt>
                        <w:sdtPr>
                          <w:rPr>
                            <w:b/>
                            <w:sz w:val="21"/>
                            <w:u w:val="single"/>
                          </w:rPr>
                          <w:id w:val="-1168010909"/>
                        </w:sdtPr>
                        <w:sdtEndPr>
                          <w:rPr>
                            <w:b/>
                            <w:sz w:val="21"/>
                            <w:u w:val="single"/>
                          </w:rPr>
                        </w:sdtEndPr>
                        <w:sdtContent>
                          <w:r>
                            <w:rPr>
                              <w:rFonts w:hint="eastAsia"/>
                              <w:b/>
                              <w:sz w:val="21"/>
                              <w:u w:val="single"/>
                            </w:rPr>
                            <w:t>22011211167</w:t>
                          </w:r>
                        </w:sdtContent>
                      </w:sdt>
                      <w:r>
                        <w:rPr>
                          <w:b/>
                          <w:sz w:val="21"/>
                          <w:u w:val="single"/>
                        </w:rPr>
                        <w:t xml:space="preserve"> </w:t>
                      </w:r>
                      <w:r>
                        <w:rPr>
                          <w:rFonts w:hint="eastAsia"/>
                          <w:b/>
                          <w:sz w:val="21"/>
                          <w:u w:val="single"/>
                        </w:rPr>
                        <w:t xml:space="preserve">  </w:t>
                      </w:r>
                    </w:p>
                    <w:p w14:paraId="114FFCFF">
                      <w:pPr>
                        <w:spacing w:line="288" w:lineRule="auto"/>
                        <w:ind w:firstLine="0" w:firstLineChars="0"/>
                      </w:pPr>
                      <w:r>
                        <w:rPr>
                          <w:rFonts w:hint="eastAsia" w:ascii="宋体" w:hAnsi="宋体"/>
                          <w:b/>
                          <w:sz w:val="21"/>
                        </w:rPr>
                        <w:t>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739484833"/>
                          <w:dropDownList>
                            <w:listItem w:displayText="选择一项" w:value="选择一项"/>
                            <w:listItem w:displayText="秘密" w:value="秘密"/>
                            <w:listItem w:displayText="公开" w:value="公开"/>
                          </w:dropDownList>
                        </w:sdtPr>
                        <w:sdtEndPr>
                          <w:rPr>
                            <w:rFonts w:hint="eastAsia"/>
                            <w:b/>
                            <w:sz w:val="21"/>
                            <w:u w:val="single"/>
                          </w:r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margin">
                  <wp:posOffset>71755</wp:posOffset>
                </wp:positionH>
                <wp:positionV relativeFrom="margin">
                  <wp:posOffset>107950</wp:posOffset>
                </wp:positionV>
                <wp:extent cx="1619885" cy="396240"/>
                <wp:effectExtent l="0" t="0" r="0" b="0"/>
                <wp:wrapNone/>
                <wp:docPr id="136629796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wps:spPr>
                      <wps:txbx>
                        <w:txbxContent>
                          <w:p w14:paraId="07303BE1">
                            <w:pPr>
                              <w:spacing w:line="288" w:lineRule="auto"/>
                              <w:ind w:firstLine="0" w:firstLineChars="0"/>
                            </w:pPr>
                            <w:r>
                              <w:rPr>
                                <w:rFonts w:hint="eastAsia" w:ascii="宋体" w:hAnsi="宋体"/>
                                <w:b/>
                                <w:sz w:val="21"/>
                              </w:rPr>
                              <w:t>学校代码</w:t>
                            </w:r>
                            <w:r>
                              <w:rPr>
                                <w:rFonts w:hint="eastAsia" w:ascii="宋体" w:hAnsi="宋体"/>
                                <w:b/>
                                <w:sz w:val="22"/>
                              </w:rPr>
                              <w:tab/>
                            </w:r>
                            <w:r>
                              <w:rPr>
                                <w:rFonts w:hint="eastAsia" w:ascii="宋体" w:hAnsi="宋体"/>
                                <w:b/>
                                <w:sz w:val="22"/>
                              </w:rPr>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6075D2A5">
                            <w:pPr>
                              <w:spacing w:line="288" w:lineRule="auto"/>
                              <w:ind w:firstLine="0" w:firstLineChars="0"/>
                            </w:pPr>
                            <w:r>
                              <w:rPr>
                                <w:rFonts w:hint="eastAsia" w:ascii="宋体" w:hAnsi="宋体"/>
                                <w:b/>
                                <w:spacing w:val="64"/>
                                <w:kern w:val="0"/>
                                <w:sz w:val="21"/>
                                <w:fitText w:val="886" w:id="832213760"/>
                              </w:rPr>
                              <w:t>分类</w:t>
                            </w:r>
                            <w:r>
                              <w:rPr>
                                <w:rFonts w:hint="eastAsia" w:ascii="宋体" w:hAnsi="宋体"/>
                                <w:b/>
                                <w:spacing w:val="0"/>
                                <w:kern w:val="0"/>
                                <w:sz w:val="21"/>
                                <w:fitText w:val="886" w:id="832213760"/>
                              </w:rPr>
                              <w:t>号</w:t>
                            </w:r>
                            <w:r>
                              <w:rPr>
                                <w:rFonts w:hint="eastAsia" w:ascii="宋体" w:hAnsi="宋体"/>
                                <w:b/>
                                <w:sz w:val="21"/>
                              </w:rPr>
                              <w:tab/>
                            </w:r>
                            <w:r>
                              <w:rPr>
                                <w:rFonts w:hint="eastAsia" w:ascii="宋体" w:hAnsi="宋体"/>
                                <w:b/>
                                <w:sz w:val="21"/>
                              </w:rPr>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991086227"/>
                              </w:sdtPr>
                              <w:sdtEndPr>
                                <w:rPr>
                                  <w:b/>
                                  <w:sz w:val="21"/>
                                  <w:u w:val="single"/>
                                </w:rPr>
                              </w:sdtEndPr>
                              <w:sdtContent>
                                <w:r>
                                  <w:rPr>
                                    <w:rFonts w:hint="eastAsia"/>
                                    <w:b/>
                                    <w:sz w:val="21"/>
                                    <w:u w:val="single"/>
                                  </w:rPr>
                                  <w:t>TN97</w:t>
                                </w:r>
                              </w:sdtContent>
                            </w:sdt>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5.65pt;margin-top:8.5pt;height:31.2pt;width:127.55pt;mso-position-horizontal-relative:margin;mso-position-vertical-relative:margin;z-index:251671552;mso-width-relative:page;mso-height-relative:page;" filled="f" stroked="f" coordsize="21600,21600" o:gfxdata="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QEB9INcAAAAIAQAADwAAAAAA&#10;AAABACAAAAAiAAAAZHJzL2Rvd25yZXYueG1sUEsBAhQAFAAAAAgAh07iQNVFu2UUAgAADgQAAA4A&#10;AAAAAAAAAQAgAAAAJgEAAGRycy9lMm9Eb2MueG1sUEsFBgAAAAAGAAYAWQEAAKwFAAAAAA==&#10;">
                <v:fill on="f" focussize="0,0"/>
                <v:stroke on="f"/>
                <v:imagedata o:title=""/>
                <o:lock v:ext="edit" aspectratio="f"/>
                <v:textbox inset="0mm,0mm,0mm,0mm">
                  <w:txbxContent>
                    <w:p w14:paraId="07303BE1">
                      <w:pPr>
                        <w:spacing w:line="288" w:lineRule="auto"/>
                        <w:ind w:firstLine="0" w:firstLineChars="0"/>
                      </w:pPr>
                      <w:r>
                        <w:rPr>
                          <w:rFonts w:hint="eastAsia" w:ascii="宋体" w:hAnsi="宋体"/>
                          <w:b/>
                          <w:sz w:val="21"/>
                        </w:rPr>
                        <w:t>学校代码</w:t>
                      </w:r>
                      <w:r>
                        <w:rPr>
                          <w:rFonts w:hint="eastAsia" w:ascii="宋体" w:hAnsi="宋体"/>
                          <w:b/>
                          <w:sz w:val="22"/>
                        </w:rPr>
                        <w:tab/>
                      </w:r>
                      <w:r>
                        <w:rPr>
                          <w:rFonts w:hint="eastAsia" w:ascii="宋体" w:hAnsi="宋体"/>
                          <w:b/>
                          <w:sz w:val="22"/>
                        </w:rPr>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6075D2A5">
                      <w:pPr>
                        <w:spacing w:line="288" w:lineRule="auto"/>
                        <w:ind w:firstLine="0" w:firstLineChars="0"/>
                      </w:pPr>
                      <w:r>
                        <w:rPr>
                          <w:rFonts w:hint="eastAsia" w:ascii="宋体" w:hAnsi="宋体"/>
                          <w:b/>
                          <w:spacing w:val="64"/>
                          <w:kern w:val="0"/>
                          <w:sz w:val="21"/>
                          <w:fitText w:val="886" w:id="832213760"/>
                        </w:rPr>
                        <w:t>分类</w:t>
                      </w:r>
                      <w:r>
                        <w:rPr>
                          <w:rFonts w:hint="eastAsia" w:ascii="宋体" w:hAnsi="宋体"/>
                          <w:b/>
                          <w:spacing w:val="0"/>
                          <w:kern w:val="0"/>
                          <w:sz w:val="21"/>
                          <w:fitText w:val="886" w:id="832213760"/>
                        </w:rPr>
                        <w:t>号</w:t>
                      </w:r>
                      <w:r>
                        <w:rPr>
                          <w:rFonts w:hint="eastAsia" w:ascii="宋体" w:hAnsi="宋体"/>
                          <w:b/>
                          <w:sz w:val="21"/>
                        </w:rPr>
                        <w:tab/>
                      </w:r>
                      <w:r>
                        <w:rPr>
                          <w:rFonts w:hint="eastAsia" w:ascii="宋体" w:hAnsi="宋体"/>
                          <w:b/>
                          <w:sz w:val="21"/>
                        </w:rPr>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991086227"/>
                        </w:sdtPr>
                        <w:sdtEndPr>
                          <w:rPr>
                            <w:b/>
                            <w:sz w:val="21"/>
                            <w:u w:val="single"/>
                          </w:rPr>
                        </w:sdtEndPr>
                        <w:sdtContent>
                          <w:r>
                            <w:rPr>
                              <w:rFonts w:hint="eastAsia"/>
                              <w:b/>
                              <w:sz w:val="21"/>
                              <w:u w:val="single"/>
                            </w:rPr>
                            <w:t>TN97</w:t>
                          </w:r>
                        </w:sdtContent>
                      </w:sdt>
                      <w:r>
                        <w:rPr>
                          <w:b/>
                          <w:sz w:val="21"/>
                          <w:u w:val="single"/>
                        </w:rPr>
                        <w:t xml:space="preserve">    </w:t>
                      </w:r>
                      <w:r>
                        <w:rPr>
                          <w:rFonts w:hint="eastAsia"/>
                          <w:b/>
                          <w:sz w:val="21"/>
                          <w:u w:val="single"/>
                        </w:rPr>
                        <w:t xml:space="preserve"> </w:t>
                      </w:r>
                      <w:r>
                        <w:rPr>
                          <w:b/>
                          <w:sz w:val="21"/>
                          <w:u w:val="single"/>
                        </w:rPr>
                        <w:t xml:space="preserve"> </w:t>
                      </w:r>
                    </w:p>
                  </w:txbxContent>
                </v:textbox>
              </v:shape>
            </w:pict>
          </mc:Fallback>
        </mc:AlternateContent>
      </w:r>
      <w:r>
        <w:rPr>
          <w:sz w:val="21"/>
        </w:rPr>
        <w:br w:type="page"/>
      </w:r>
    </w:p>
    <w:p w14:paraId="609DA38D">
      <w:pPr>
        <w:autoSpaceDE w:val="0"/>
        <w:autoSpaceDN w:val="0"/>
        <w:ind w:firstLine="0" w:firstLineChars="0"/>
        <w:rPr>
          <w:sz w:val="21"/>
          <w:u w:val="single"/>
        </w:rPr>
        <w:sectPr>
          <w:footnotePr>
            <w:numFmt w:val="decimalEnclosedCircleChinese"/>
            <w:numRestart w:val="eachSect"/>
          </w:footnotePr>
          <w:type w:val="oddPage"/>
          <w:pgSz w:w="11907" w:h="16840"/>
          <w:pgMar w:top="1701" w:right="1134" w:bottom="1134" w:left="1701" w:header="1134" w:footer="992" w:gutter="284"/>
          <w:cols w:space="425" w:num="1"/>
          <w:docGrid w:linePitch="384" w:charSpace="7430"/>
        </w:sectPr>
      </w:pPr>
    </w:p>
    <w:p w14:paraId="1A98519C">
      <w:pPr>
        <w:adjustRightInd/>
        <w:spacing w:line="600" w:lineRule="exact"/>
        <w:ind w:firstLine="0" w:firstLineChars="0"/>
        <w:rPr>
          <w:b/>
          <w:bCs/>
          <w:sz w:val="44"/>
          <w:szCs w:val="44"/>
        </w:rPr>
      </w:pPr>
      <w:r>
        <mc:AlternateContent>
          <mc:Choice Requires="wps">
            <w:drawing>
              <wp:anchor distT="0" distB="0" distL="114300" distR="114300" simplePos="0" relativeHeight="251677696" behindDoc="0" locked="0" layoutInCell="1" allowOverlap="1">
                <wp:simplePos x="0" y="0"/>
                <wp:positionH relativeFrom="margin">
                  <wp:posOffset>0</wp:posOffset>
                </wp:positionH>
                <wp:positionV relativeFrom="margin">
                  <wp:posOffset>6734175</wp:posOffset>
                </wp:positionV>
                <wp:extent cx="5579745" cy="1619885"/>
                <wp:effectExtent l="0" t="0" r="0" b="0"/>
                <wp:wrapNone/>
                <wp:docPr id="181972353" name="文本框 181972353"/>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wps:spPr>
                      <wps:txbx>
                        <w:txbxContent>
                          <w:p w14:paraId="60D58DED">
                            <w:pPr>
                              <w:spacing w:line="600" w:lineRule="exact"/>
                              <w:ind w:firstLine="0" w:firstLineChars="0"/>
                              <w:jc w:val="center"/>
                              <w:rPr>
                                <w:sz w:val="32"/>
                                <w:szCs w:val="32"/>
                              </w:rPr>
                            </w:pPr>
                            <w:r>
                              <w:rPr>
                                <w:sz w:val="32"/>
                                <w:szCs w:val="32"/>
                              </w:rPr>
                              <w:t>By</w:t>
                            </w:r>
                          </w:p>
                          <w:p w14:paraId="7BB2A6BE">
                            <w:pPr>
                              <w:spacing w:line="600" w:lineRule="exact"/>
                              <w:ind w:firstLine="0" w:firstLineChars="0"/>
                              <w:jc w:val="center"/>
                              <w:rPr>
                                <w:sz w:val="32"/>
                                <w:szCs w:val="32"/>
                              </w:rPr>
                            </w:pPr>
                            <w:sdt>
                              <w:sdtPr>
                                <w:rPr>
                                  <w:sz w:val="32"/>
                                  <w:szCs w:val="32"/>
                                </w:rPr>
                                <w:alias w:val="键入作者英文姓名"/>
                                <w:tag w:val="键入作者英文姓名"/>
                                <w:id w:val="1178462576"/>
                              </w:sdtPr>
                              <w:sdtEndPr>
                                <w:rPr>
                                  <w:sz w:val="32"/>
                                  <w:szCs w:val="32"/>
                                </w:rPr>
                              </w:sdtEndPr>
                              <w:sdtContent>
                                <w:sdt>
                                  <w:sdtPr>
                                    <w:rPr>
                                      <w:sz w:val="32"/>
                                      <w:szCs w:val="32"/>
                                    </w:rPr>
                                    <w:alias w:val="键入作者英文姓名"/>
                                    <w:tag w:val="键入作者英文姓名"/>
                                    <w:id w:val="1289560261"/>
                                  </w:sdtPr>
                                  <w:sdtEndPr>
                                    <w:rPr>
                                      <w:sz w:val="32"/>
                                      <w:szCs w:val="32"/>
                                    </w:rPr>
                                  </w:sdtEndPr>
                                  <w:sdtContent>
                                    <w:r>
                                      <w:rPr>
                                        <w:rFonts w:hint="eastAsia"/>
                                        <w:sz w:val="32"/>
                                        <w:szCs w:val="32"/>
                                      </w:rPr>
                                      <w:t>Zhang Gengtian</w:t>
                                    </w:r>
                                  </w:sdtContent>
                                </w:sdt>
                              </w:sdtContent>
                            </w:sdt>
                          </w:p>
                          <w:p w14:paraId="0FB3CB93">
                            <w:pPr>
                              <w:spacing w:line="600" w:lineRule="exact"/>
                              <w:ind w:firstLine="0" w:firstLineChars="0"/>
                              <w:jc w:val="center"/>
                              <w:rPr>
                                <w:sz w:val="32"/>
                                <w:szCs w:val="32"/>
                              </w:rPr>
                            </w:pPr>
                            <w:r>
                              <w:rPr>
                                <w:sz w:val="32"/>
                                <w:szCs w:val="32"/>
                              </w:rPr>
                              <w:t xml:space="preserve">Supervisor: </w:t>
                            </w:r>
                            <w:sdt>
                              <w:sdtPr>
                                <w:rPr>
                                  <w:sz w:val="32"/>
                                  <w:szCs w:val="32"/>
                                </w:rPr>
                                <w:id w:val="-631476092"/>
                                <w:lock w:val="sdtLocked"/>
                              </w:sdtPr>
                              <w:sdtEndPr>
                                <w:rPr>
                                  <w:sz w:val="32"/>
                                  <w:szCs w:val="32"/>
                                </w:rPr>
                              </w:sdtEndPr>
                              <w:sdtContent>
                                <w:sdt>
                                  <w:sdtPr>
                                    <w:rPr>
                                      <w:sz w:val="32"/>
                                      <w:szCs w:val="32"/>
                                    </w:rPr>
                                    <w:id w:val="117491003"/>
                                  </w:sdtPr>
                                  <w:sdtEndPr>
                                    <w:rPr>
                                      <w:sz w:val="32"/>
                                      <w:szCs w:val="32"/>
                                    </w:rPr>
                                  </w:sdtEndPr>
                                  <w:sdtContent>
                                    <w:r>
                                      <w:rPr>
                                        <w:rFonts w:hint="eastAsia"/>
                                        <w:sz w:val="32"/>
                                        <w:szCs w:val="32"/>
                                      </w:rPr>
                                      <w:t>Liu Mingqian</w:t>
                                    </w:r>
                                  </w:sdtContent>
                                </w:sdt>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578366308"/>
                                <w:dropDownList>
                                  <w:listItem w:value="选择一项。"/>
                                  <w:listItem w:displayText="Professor" w:value="Professor"/>
                                  <w:listItem w:displayText="Associate Professor" w:value="Associate Professor"/>
                                </w:dropDownList>
                              </w:sdtPr>
                              <w:sdtEndPr>
                                <w:rPr>
                                  <w:rFonts w:hint="eastAsia"/>
                                  <w:sz w:val="32"/>
                                  <w:szCs w:val="32"/>
                                </w:rPr>
                              </w:sdtEndPr>
                              <w:sdtContent>
                                <w:r>
                                  <w:rPr>
                                    <w:rFonts w:hint="eastAsia"/>
                                    <w:sz w:val="32"/>
                                    <w:szCs w:val="32"/>
                                  </w:rPr>
                                  <w:t>Associate Professor</w:t>
                                </w:r>
                              </w:sdtContent>
                            </w:sdt>
                          </w:p>
                          <w:p w14:paraId="7F958650">
                            <w:pPr>
                              <w:spacing w:line="600" w:lineRule="exact"/>
                              <w:ind w:firstLine="0" w:firstLineChars="0"/>
                              <w:jc w:val="center"/>
                              <w:rPr>
                                <w:color w:val="000000" w:themeColor="text1"/>
                                <w:sz w:val="32"/>
                                <w:szCs w:val="32"/>
                                <w14:textFill>
                                  <w14:solidFill>
                                    <w14:schemeClr w14:val="tx1"/>
                                  </w14:solidFill>
                                </w14:textFill>
                              </w:rPr>
                            </w:pPr>
                            <w:sdt>
                              <w:sdtPr>
                                <w:rPr>
                                  <w:rFonts w:hint="eastAsia"/>
                                  <w:color w:val="000000" w:themeColor="text1"/>
                                  <w:sz w:val="32"/>
                                  <w:szCs w:val="32"/>
                                  <w14:textFill>
                                    <w14:solidFill>
                                      <w14:schemeClr w14:val="tx1"/>
                                    </w14:solidFill>
                                  </w14:textFill>
                                </w:rPr>
                                <w:id w:val="720481217"/>
                                <w:date w:fullDate="2025-06-18T00:00:00Z">
                                  <w:dateFormat w:val="MMMM yyyy"/>
                                  <w:lid w:val="en-US"/>
                                  <w:storeMappedDataAs w:val="datetime"/>
                                  <w:calendar w:val="gregorian"/>
                                </w:date>
                              </w:sdtPr>
                              <w:sdtEndPr>
                                <w:rPr>
                                  <w:rFonts w:hint="eastAsia"/>
                                  <w:color w:val="000000" w:themeColor="text1"/>
                                  <w:sz w:val="32"/>
                                  <w:szCs w:val="32"/>
                                  <w14:textFill>
                                    <w14:solidFill>
                                      <w14:schemeClr w14:val="tx1"/>
                                    </w14:solidFill>
                                  </w14:textFill>
                                </w:rPr>
                              </w:sdtEndPr>
                              <w:sdtContent>
                                <w:r>
                                  <w:rPr>
                                    <w:color w:val="000000" w:themeColor="text1"/>
                                    <w:sz w:val="32"/>
                                    <w:szCs w:val="32"/>
                                    <w14:textFill>
                                      <w14:solidFill>
                                        <w14:schemeClr w14:val="tx1"/>
                                      </w14:solidFill>
                                    </w14:textFill>
                                  </w:rPr>
                                  <w:t>June 2025</w:t>
                                </w:r>
                              </w:sdtContent>
                            </w:sdt>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pt;margin-top:530.25pt;height:127.55pt;width:439.35pt;mso-position-horizontal-relative:margin;mso-position-vertical-relative:margin;z-index:251677696;mso-width-relative:page;mso-height-relative:page;" filled="f" stroked="f" coordsize="21600,21600" o:gfxdata="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oBFZE2AAAAAoBAAAP&#10;AAAAAAAAAAEAIAAAACIAAABkcnMvZG93bnJldi54bWxQSwECFAAUAAAACACHTuJAI7PRfBgCAAAW&#10;BAAADgAAAAAAAAABACAAAAAnAQAAZHJzL2Uyb0RvYy54bWxQSwUGAAAAAAYABgBZAQAAsQUAAAAA&#10;">
                <v:fill on="f" focussize="0,0"/>
                <v:stroke on="f"/>
                <v:imagedata o:title=""/>
                <o:lock v:ext="edit" aspectratio="f"/>
                <v:textbox inset="0mm,0mm,0mm,0mm">
                  <w:txbxContent>
                    <w:p w14:paraId="60D58DED">
                      <w:pPr>
                        <w:spacing w:line="600" w:lineRule="exact"/>
                        <w:ind w:firstLine="0" w:firstLineChars="0"/>
                        <w:jc w:val="center"/>
                        <w:rPr>
                          <w:sz w:val="32"/>
                          <w:szCs w:val="32"/>
                        </w:rPr>
                      </w:pPr>
                      <w:r>
                        <w:rPr>
                          <w:sz w:val="32"/>
                          <w:szCs w:val="32"/>
                        </w:rPr>
                        <w:t>By</w:t>
                      </w:r>
                    </w:p>
                    <w:p w14:paraId="7BB2A6BE">
                      <w:pPr>
                        <w:spacing w:line="600" w:lineRule="exact"/>
                        <w:ind w:firstLine="0" w:firstLineChars="0"/>
                        <w:jc w:val="center"/>
                        <w:rPr>
                          <w:sz w:val="32"/>
                          <w:szCs w:val="32"/>
                        </w:rPr>
                      </w:pPr>
                      <w:sdt>
                        <w:sdtPr>
                          <w:rPr>
                            <w:sz w:val="32"/>
                            <w:szCs w:val="32"/>
                          </w:rPr>
                          <w:alias w:val="键入作者英文姓名"/>
                          <w:tag w:val="键入作者英文姓名"/>
                          <w:id w:val="1178462576"/>
                        </w:sdtPr>
                        <w:sdtEndPr>
                          <w:rPr>
                            <w:sz w:val="32"/>
                            <w:szCs w:val="32"/>
                          </w:rPr>
                        </w:sdtEndPr>
                        <w:sdtContent>
                          <w:sdt>
                            <w:sdtPr>
                              <w:rPr>
                                <w:sz w:val="32"/>
                                <w:szCs w:val="32"/>
                              </w:rPr>
                              <w:alias w:val="键入作者英文姓名"/>
                              <w:tag w:val="键入作者英文姓名"/>
                              <w:id w:val="1289560261"/>
                            </w:sdtPr>
                            <w:sdtEndPr>
                              <w:rPr>
                                <w:sz w:val="32"/>
                                <w:szCs w:val="32"/>
                              </w:rPr>
                            </w:sdtEndPr>
                            <w:sdtContent>
                              <w:r>
                                <w:rPr>
                                  <w:rFonts w:hint="eastAsia"/>
                                  <w:sz w:val="32"/>
                                  <w:szCs w:val="32"/>
                                </w:rPr>
                                <w:t>Zhang Gengtian</w:t>
                              </w:r>
                            </w:sdtContent>
                          </w:sdt>
                        </w:sdtContent>
                      </w:sdt>
                    </w:p>
                    <w:p w14:paraId="0FB3CB93">
                      <w:pPr>
                        <w:spacing w:line="600" w:lineRule="exact"/>
                        <w:ind w:firstLine="0" w:firstLineChars="0"/>
                        <w:jc w:val="center"/>
                        <w:rPr>
                          <w:sz w:val="32"/>
                          <w:szCs w:val="32"/>
                        </w:rPr>
                      </w:pPr>
                      <w:r>
                        <w:rPr>
                          <w:sz w:val="32"/>
                          <w:szCs w:val="32"/>
                        </w:rPr>
                        <w:t xml:space="preserve">Supervisor: </w:t>
                      </w:r>
                      <w:sdt>
                        <w:sdtPr>
                          <w:rPr>
                            <w:sz w:val="32"/>
                            <w:szCs w:val="32"/>
                          </w:rPr>
                          <w:id w:val="-631476092"/>
                          <w:lock w:val="sdtLocked"/>
                        </w:sdtPr>
                        <w:sdtEndPr>
                          <w:rPr>
                            <w:sz w:val="32"/>
                            <w:szCs w:val="32"/>
                          </w:rPr>
                        </w:sdtEndPr>
                        <w:sdtContent>
                          <w:sdt>
                            <w:sdtPr>
                              <w:rPr>
                                <w:sz w:val="32"/>
                                <w:szCs w:val="32"/>
                              </w:rPr>
                              <w:id w:val="117491003"/>
                            </w:sdtPr>
                            <w:sdtEndPr>
                              <w:rPr>
                                <w:sz w:val="32"/>
                                <w:szCs w:val="32"/>
                              </w:rPr>
                            </w:sdtEndPr>
                            <w:sdtContent>
                              <w:r>
                                <w:rPr>
                                  <w:rFonts w:hint="eastAsia"/>
                                  <w:sz w:val="32"/>
                                  <w:szCs w:val="32"/>
                                </w:rPr>
                                <w:t>Liu Mingqian</w:t>
                              </w:r>
                            </w:sdtContent>
                          </w:sdt>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578366308"/>
                          <w:dropDownList>
                            <w:listItem w:value="选择一项。"/>
                            <w:listItem w:displayText="Professor" w:value="Professor"/>
                            <w:listItem w:displayText="Associate Professor" w:value="Associate Professor"/>
                          </w:dropDownList>
                        </w:sdtPr>
                        <w:sdtEndPr>
                          <w:rPr>
                            <w:rFonts w:hint="eastAsia"/>
                            <w:sz w:val="32"/>
                            <w:szCs w:val="32"/>
                          </w:rPr>
                        </w:sdtEndPr>
                        <w:sdtContent>
                          <w:r>
                            <w:rPr>
                              <w:rFonts w:hint="eastAsia"/>
                              <w:sz w:val="32"/>
                              <w:szCs w:val="32"/>
                            </w:rPr>
                            <w:t>Associate Professor</w:t>
                          </w:r>
                        </w:sdtContent>
                      </w:sdt>
                    </w:p>
                    <w:p w14:paraId="7F958650">
                      <w:pPr>
                        <w:spacing w:line="600" w:lineRule="exact"/>
                        <w:ind w:firstLine="0" w:firstLineChars="0"/>
                        <w:jc w:val="center"/>
                        <w:rPr>
                          <w:color w:val="000000" w:themeColor="text1"/>
                          <w:sz w:val="32"/>
                          <w:szCs w:val="32"/>
                          <w14:textFill>
                            <w14:solidFill>
                              <w14:schemeClr w14:val="tx1"/>
                            </w14:solidFill>
                          </w14:textFill>
                        </w:rPr>
                      </w:pPr>
                      <w:sdt>
                        <w:sdtPr>
                          <w:rPr>
                            <w:rFonts w:hint="eastAsia"/>
                            <w:color w:val="000000" w:themeColor="text1"/>
                            <w:sz w:val="32"/>
                            <w:szCs w:val="32"/>
                            <w14:textFill>
                              <w14:solidFill>
                                <w14:schemeClr w14:val="tx1"/>
                              </w14:solidFill>
                            </w14:textFill>
                          </w:rPr>
                          <w:id w:val="720481217"/>
                          <w:date w:fullDate="2025-06-18T00:00:00Z">
                            <w:dateFormat w:val="MMMM yyyy"/>
                            <w:lid w:val="en-US"/>
                            <w:storeMappedDataAs w:val="datetime"/>
                            <w:calendar w:val="gregorian"/>
                          </w:date>
                        </w:sdtPr>
                        <w:sdtEndPr>
                          <w:rPr>
                            <w:rFonts w:hint="eastAsia"/>
                            <w:color w:val="000000" w:themeColor="text1"/>
                            <w:sz w:val="32"/>
                            <w:szCs w:val="32"/>
                            <w14:textFill>
                              <w14:solidFill>
                                <w14:schemeClr w14:val="tx1"/>
                              </w14:solidFill>
                            </w14:textFill>
                          </w:rPr>
                        </w:sdtEndPr>
                        <w:sdtContent>
                          <w:r>
                            <w:rPr>
                              <w:color w:val="000000" w:themeColor="text1"/>
                              <w:sz w:val="32"/>
                              <w:szCs w:val="32"/>
                              <w14:textFill>
                                <w14:solidFill>
                                  <w14:schemeClr w14:val="tx1"/>
                                </w14:solidFill>
                              </w14:textFill>
                            </w:rPr>
                            <w:t>June 2025</w:t>
                          </w:r>
                        </w:sdtContent>
                      </w:sdt>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margin">
                  <wp:posOffset>0</wp:posOffset>
                </wp:positionH>
                <wp:positionV relativeFrom="margin">
                  <wp:posOffset>2160270</wp:posOffset>
                </wp:positionV>
                <wp:extent cx="5579745" cy="1979930"/>
                <wp:effectExtent l="0" t="0" r="0" b="0"/>
                <wp:wrapNone/>
                <wp:docPr id="22087420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579745" cy="1979930"/>
                        </a:xfrm>
                        <a:prstGeom prst="rect">
                          <a:avLst/>
                        </a:prstGeom>
                        <a:noFill/>
                        <a:ln>
                          <a:noFill/>
                        </a:ln>
                      </wps:spPr>
                      <wps:txbx>
                        <w:txbxContent>
                          <w:p w14:paraId="1779BD1A">
                            <w:pPr>
                              <w:spacing w:line="600" w:lineRule="exact"/>
                              <w:ind w:firstLine="0" w:firstLineChars="0"/>
                              <w:jc w:val="center"/>
                              <w:rPr>
                                <w:sz w:val="32"/>
                                <w:szCs w:val="32"/>
                              </w:rPr>
                            </w:pPr>
                            <w:r>
                              <w:rPr>
                                <w:sz w:val="32"/>
                                <w:szCs w:val="32"/>
                              </w:rPr>
                              <w:t xml:space="preserve">A </w:t>
                            </w:r>
                            <w:sdt>
                              <w:sdtPr>
                                <w:rPr>
                                  <w:rFonts w:hint="eastAsia"/>
                                  <w:sz w:val="32"/>
                                  <w:szCs w:val="32"/>
                                </w:rPr>
                                <w:alias w:val="硕士Thesis博士Dissertation"/>
                                <w:tag w:val="硕士Thesis博士Dissertation"/>
                                <w:id w:val="1285383527"/>
                                <w:dropDownList>
                                  <w:listItem w:value="选择一项。"/>
                                  <w:listItem w:displayText="thesis" w:value="thesis"/>
                                  <w:listItem w:displayText="dissertation" w:value="dissertation"/>
                                </w:dropDownList>
                              </w:sdtPr>
                              <w:sdtEndPr>
                                <w:rPr>
                                  <w:rFonts w:hint="eastAsia"/>
                                  <w:sz w:val="32"/>
                                  <w:szCs w:val="32"/>
                                </w:rPr>
                              </w:sdtEndPr>
                              <w:sdtContent>
                                <w:r>
                                  <w:rPr>
                                    <w:rFonts w:hint="eastAsia"/>
                                    <w:sz w:val="32"/>
                                    <w:szCs w:val="32"/>
                                  </w:rPr>
                                  <w:t>thesis</w:t>
                                </w:r>
                              </w:sdtContent>
                            </w:sdt>
                            <w:r>
                              <w:rPr>
                                <w:sz w:val="32"/>
                                <w:szCs w:val="32"/>
                              </w:rPr>
                              <w:t xml:space="preserve"> submitted to</w:t>
                            </w:r>
                          </w:p>
                          <w:p w14:paraId="3458455F">
                            <w:pPr>
                              <w:spacing w:line="600" w:lineRule="exact"/>
                              <w:ind w:firstLine="0" w:firstLineChars="0"/>
                              <w:jc w:val="center"/>
                              <w:rPr>
                                <w:sz w:val="32"/>
                                <w:szCs w:val="32"/>
                              </w:rPr>
                            </w:pPr>
                            <w:r>
                              <w:rPr>
                                <w:sz w:val="32"/>
                                <w:szCs w:val="32"/>
                              </w:rPr>
                              <w:t>XIDIAN UNIVERSITY</w:t>
                            </w:r>
                          </w:p>
                          <w:p w14:paraId="396A1D76">
                            <w:pPr>
                              <w:spacing w:line="600" w:lineRule="exact"/>
                              <w:ind w:firstLine="0" w:firstLineChars="0"/>
                              <w:jc w:val="center"/>
                              <w:rPr>
                                <w:sz w:val="32"/>
                                <w:szCs w:val="32"/>
                              </w:rPr>
                            </w:pPr>
                            <w:r>
                              <w:rPr>
                                <w:sz w:val="32"/>
                                <w:szCs w:val="32"/>
                              </w:rPr>
                              <w:t>in partial fulfillment of the requirements</w:t>
                            </w:r>
                          </w:p>
                          <w:p w14:paraId="36F90A70">
                            <w:pPr>
                              <w:spacing w:line="600" w:lineRule="exact"/>
                              <w:ind w:firstLine="0" w:firstLineChars="0"/>
                              <w:jc w:val="center"/>
                              <w:rPr>
                                <w:sz w:val="32"/>
                                <w:szCs w:val="32"/>
                              </w:rPr>
                            </w:pPr>
                            <w:r>
                              <w:rPr>
                                <w:rFonts w:hint="eastAsia"/>
                                <w:sz w:val="32"/>
                                <w:szCs w:val="32"/>
                              </w:rPr>
                              <w:t>f</w:t>
                            </w:r>
                            <w:r>
                              <w:rPr>
                                <w:sz w:val="32"/>
                                <w:szCs w:val="32"/>
                              </w:rPr>
                              <w:t>or the degree</w:t>
                            </w:r>
                            <w:r>
                              <w:rPr>
                                <w:rFonts w:hint="eastAsia"/>
                                <w:sz w:val="32"/>
                                <w:szCs w:val="32"/>
                              </w:rPr>
                              <w:t xml:space="preserve"> </w:t>
                            </w:r>
                            <w:r>
                              <w:rPr>
                                <w:sz w:val="32"/>
                                <w:szCs w:val="32"/>
                              </w:rPr>
                              <w:t xml:space="preserve">of </w:t>
                            </w:r>
                            <w:sdt>
                              <w:sdtPr>
                                <w:rPr>
                                  <w:sz w:val="32"/>
                                  <w:szCs w:val="32"/>
                                </w:rPr>
                                <w:alias w:val="选择学位"/>
                                <w:tag w:val="选择学位"/>
                                <w:id w:val="2122251426"/>
                                <w:dropDownList>
                                  <w:listItem w:value="选择一项。"/>
                                  <w:listItem w:displayText="Master" w:value="Master"/>
                                  <w:listItem w:displayText="Doctor of Philosophy" w:value="Doctor of Philosophy"/>
                                </w:dropDownList>
                              </w:sdtPr>
                              <w:sdtEndPr>
                                <w:rPr>
                                  <w:sz w:val="32"/>
                                  <w:szCs w:val="32"/>
                                </w:rPr>
                              </w:sdtEndPr>
                              <w:sdtContent>
                                <w:r>
                                  <w:rPr>
                                    <w:sz w:val="32"/>
                                    <w:szCs w:val="32"/>
                                  </w:rPr>
                                  <w:t>Master</w:t>
                                </w:r>
                              </w:sdtContent>
                            </w:sdt>
                          </w:p>
                          <w:p w14:paraId="0B124AF9">
                            <w:pPr>
                              <w:spacing w:line="600" w:lineRule="exact"/>
                              <w:ind w:firstLine="0" w:firstLineChars="0"/>
                              <w:jc w:val="center"/>
                              <w:rPr>
                                <w:sz w:val="32"/>
                                <w:szCs w:val="32"/>
                              </w:rPr>
                            </w:pPr>
                            <w:r>
                              <w:rPr>
                                <w:sz w:val="32"/>
                                <w:szCs w:val="32"/>
                              </w:rPr>
                              <w:t xml:space="preserve">in </w:t>
                            </w:r>
                            <w:sdt>
                              <w:sdtPr>
                                <w:rPr>
                                  <w:rFonts w:hint="eastAsia"/>
                                  <w:sz w:val="32"/>
                                  <w:szCs w:val="32"/>
                                </w:rPr>
                                <w:alias w:val="选择一级学科"/>
                                <w:tag w:val="选择一级学科"/>
                                <w:id w:val="1425539992"/>
                                <w:dropDownList>
                                  <w:listItem w:displayText="选择一项" w:value="选择一项"/>
                                  <w:listItem w:displayText="Philosophy" w:value="Philosophy"/>
                                  <w:listItem w:displayText="Applied Economics" w:value="Applied Economics"/>
                                  <w:listItem w:displayText="Marxist Theory" w:value="Marxist Theory"/>
                                  <w:listItem w:displayText="Sports Science" w:value="Sports Science"/>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ommunication and Transportation Engineering" w:value="Communication and Transportation Engineering"/>
                                  <w:listItem w:displayText="Biomedical Engineering" w:value="Biomedical Engineering"/>
                                  <w:listItem w:displayText="Software Engineering" w:value="Software Engineering"/>
                                  <w:listItem w:displayText="Cyber Security" w:value="Cyber Security"/>
                                  <w:listItem w:displayText="Military Command Science" w:value="Military Command Science"/>
                                  <w:listItem w:displayText="Management Science and Engineering" w:value="Management Science and Engineering"/>
                                  <w:listItem w:displayText="Business Administration" w:value="Business Administration"/>
                                  <w:listItem w:displayText="Science of Library, Information and Archival" w:value="Science of Library, Information and Archival"/>
                                </w:dropDownList>
                              </w:sdtPr>
                              <w:sdtEndPr>
                                <w:rPr>
                                  <w:rFonts w:hint="eastAsia"/>
                                  <w:sz w:val="32"/>
                                  <w:szCs w:val="32"/>
                                </w:rPr>
                              </w:sdtEndPr>
                              <w:sdtContent>
                                <w:r>
                                  <w:rPr>
                                    <w:rFonts w:hint="eastAsia"/>
                                    <w:sz w:val="32"/>
                                    <w:szCs w:val="32"/>
                                  </w:rPr>
                                  <w:t>Information and Communications Engineering</w:t>
                                </w:r>
                              </w:sdtContent>
                            </w:sdt>
                          </w:p>
                          <w:p w14:paraId="57D2F597">
                            <w:pPr>
                              <w:pStyle w:val="50"/>
                              <w:spacing w:line="600" w:lineRule="exact"/>
                              <w:jc w:val="center"/>
                              <w:rPr>
                                <w:b/>
                                <w:bCs/>
                                <w:sz w:val="44"/>
                                <w:szCs w:val="44"/>
                              </w:rPr>
                            </w:pPr>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0pt;margin-top:170.1pt;height:155.9pt;width:439.35pt;mso-position-horizontal-relative:margin;mso-position-vertical-relative:margin;z-index:251676672;mso-width-relative:page;mso-height-relative:page;" filled="f" stroked="f" coordsize="21600,21600" o:gfxdata="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O0XMR2AAAAAgBAAAPAAAA&#10;AAAAAAEAIAAAACIAAABkcnMvZG93bnJldi54bWxQSwECFAAUAAAACACHTuJAgNKadBUCAAAOBAAA&#10;DgAAAAAAAAABACAAAAAnAQAAZHJzL2Uyb0RvYy54bWxQSwUGAAAAAAYABgBZAQAArgUAAAAA&#10;">
                <v:fill on="f" focussize="0,0"/>
                <v:stroke on="f"/>
                <v:imagedata o:title=""/>
                <o:lock v:ext="edit" aspectratio="f"/>
                <v:textbox inset="0mm,0mm,0mm,0mm">
                  <w:txbxContent>
                    <w:p w14:paraId="1779BD1A">
                      <w:pPr>
                        <w:spacing w:line="600" w:lineRule="exact"/>
                        <w:ind w:firstLine="0" w:firstLineChars="0"/>
                        <w:jc w:val="center"/>
                        <w:rPr>
                          <w:sz w:val="32"/>
                          <w:szCs w:val="32"/>
                        </w:rPr>
                      </w:pPr>
                      <w:r>
                        <w:rPr>
                          <w:sz w:val="32"/>
                          <w:szCs w:val="32"/>
                        </w:rPr>
                        <w:t xml:space="preserve">A </w:t>
                      </w:r>
                      <w:sdt>
                        <w:sdtPr>
                          <w:rPr>
                            <w:rFonts w:hint="eastAsia"/>
                            <w:sz w:val="32"/>
                            <w:szCs w:val="32"/>
                          </w:rPr>
                          <w:alias w:val="硕士Thesis博士Dissertation"/>
                          <w:tag w:val="硕士Thesis博士Dissertation"/>
                          <w:id w:val="1285383527"/>
                          <w:dropDownList>
                            <w:listItem w:value="选择一项。"/>
                            <w:listItem w:displayText="thesis" w:value="thesis"/>
                            <w:listItem w:displayText="dissertation" w:value="dissertation"/>
                          </w:dropDownList>
                        </w:sdtPr>
                        <w:sdtEndPr>
                          <w:rPr>
                            <w:rFonts w:hint="eastAsia"/>
                            <w:sz w:val="32"/>
                            <w:szCs w:val="32"/>
                          </w:rPr>
                        </w:sdtEndPr>
                        <w:sdtContent>
                          <w:r>
                            <w:rPr>
                              <w:rFonts w:hint="eastAsia"/>
                              <w:sz w:val="32"/>
                              <w:szCs w:val="32"/>
                            </w:rPr>
                            <w:t>thesis</w:t>
                          </w:r>
                        </w:sdtContent>
                      </w:sdt>
                      <w:r>
                        <w:rPr>
                          <w:sz w:val="32"/>
                          <w:szCs w:val="32"/>
                        </w:rPr>
                        <w:t xml:space="preserve"> submitted to</w:t>
                      </w:r>
                    </w:p>
                    <w:p w14:paraId="3458455F">
                      <w:pPr>
                        <w:spacing w:line="600" w:lineRule="exact"/>
                        <w:ind w:firstLine="0" w:firstLineChars="0"/>
                        <w:jc w:val="center"/>
                        <w:rPr>
                          <w:sz w:val="32"/>
                          <w:szCs w:val="32"/>
                        </w:rPr>
                      </w:pPr>
                      <w:r>
                        <w:rPr>
                          <w:sz w:val="32"/>
                          <w:szCs w:val="32"/>
                        </w:rPr>
                        <w:t>XIDIAN UNIVERSITY</w:t>
                      </w:r>
                    </w:p>
                    <w:p w14:paraId="396A1D76">
                      <w:pPr>
                        <w:spacing w:line="600" w:lineRule="exact"/>
                        <w:ind w:firstLine="0" w:firstLineChars="0"/>
                        <w:jc w:val="center"/>
                        <w:rPr>
                          <w:sz w:val="32"/>
                          <w:szCs w:val="32"/>
                        </w:rPr>
                      </w:pPr>
                      <w:r>
                        <w:rPr>
                          <w:sz w:val="32"/>
                          <w:szCs w:val="32"/>
                        </w:rPr>
                        <w:t>in partial fulfillment of the requirements</w:t>
                      </w:r>
                    </w:p>
                    <w:p w14:paraId="36F90A70">
                      <w:pPr>
                        <w:spacing w:line="600" w:lineRule="exact"/>
                        <w:ind w:firstLine="0" w:firstLineChars="0"/>
                        <w:jc w:val="center"/>
                        <w:rPr>
                          <w:sz w:val="32"/>
                          <w:szCs w:val="32"/>
                        </w:rPr>
                      </w:pPr>
                      <w:r>
                        <w:rPr>
                          <w:rFonts w:hint="eastAsia"/>
                          <w:sz w:val="32"/>
                          <w:szCs w:val="32"/>
                        </w:rPr>
                        <w:t>f</w:t>
                      </w:r>
                      <w:r>
                        <w:rPr>
                          <w:sz w:val="32"/>
                          <w:szCs w:val="32"/>
                        </w:rPr>
                        <w:t>or the degree</w:t>
                      </w:r>
                      <w:r>
                        <w:rPr>
                          <w:rFonts w:hint="eastAsia"/>
                          <w:sz w:val="32"/>
                          <w:szCs w:val="32"/>
                        </w:rPr>
                        <w:t xml:space="preserve"> </w:t>
                      </w:r>
                      <w:r>
                        <w:rPr>
                          <w:sz w:val="32"/>
                          <w:szCs w:val="32"/>
                        </w:rPr>
                        <w:t xml:space="preserve">of </w:t>
                      </w:r>
                      <w:sdt>
                        <w:sdtPr>
                          <w:rPr>
                            <w:sz w:val="32"/>
                            <w:szCs w:val="32"/>
                          </w:rPr>
                          <w:alias w:val="选择学位"/>
                          <w:tag w:val="选择学位"/>
                          <w:id w:val="2122251426"/>
                          <w:dropDownList>
                            <w:listItem w:value="选择一项。"/>
                            <w:listItem w:displayText="Master" w:value="Master"/>
                            <w:listItem w:displayText="Doctor of Philosophy" w:value="Doctor of Philosophy"/>
                          </w:dropDownList>
                        </w:sdtPr>
                        <w:sdtEndPr>
                          <w:rPr>
                            <w:sz w:val="32"/>
                            <w:szCs w:val="32"/>
                          </w:rPr>
                        </w:sdtEndPr>
                        <w:sdtContent>
                          <w:r>
                            <w:rPr>
                              <w:sz w:val="32"/>
                              <w:szCs w:val="32"/>
                            </w:rPr>
                            <w:t>Master</w:t>
                          </w:r>
                        </w:sdtContent>
                      </w:sdt>
                    </w:p>
                    <w:p w14:paraId="0B124AF9">
                      <w:pPr>
                        <w:spacing w:line="600" w:lineRule="exact"/>
                        <w:ind w:firstLine="0" w:firstLineChars="0"/>
                        <w:jc w:val="center"/>
                        <w:rPr>
                          <w:sz w:val="32"/>
                          <w:szCs w:val="32"/>
                        </w:rPr>
                      </w:pPr>
                      <w:r>
                        <w:rPr>
                          <w:sz w:val="32"/>
                          <w:szCs w:val="32"/>
                        </w:rPr>
                        <w:t xml:space="preserve">in </w:t>
                      </w:r>
                      <w:sdt>
                        <w:sdtPr>
                          <w:rPr>
                            <w:rFonts w:hint="eastAsia"/>
                            <w:sz w:val="32"/>
                            <w:szCs w:val="32"/>
                          </w:rPr>
                          <w:alias w:val="选择一级学科"/>
                          <w:tag w:val="选择一级学科"/>
                          <w:id w:val="1425539992"/>
                          <w:dropDownList>
                            <w:listItem w:displayText="选择一项" w:value="选择一项"/>
                            <w:listItem w:displayText="Philosophy" w:value="Philosophy"/>
                            <w:listItem w:displayText="Applied Economics" w:value="Applied Economics"/>
                            <w:listItem w:displayText="Marxist Theory" w:value="Marxist Theory"/>
                            <w:listItem w:displayText="Sports Science" w:value="Sports Science"/>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ommunication and Transportation Engineering" w:value="Communication and Transportation Engineering"/>
                            <w:listItem w:displayText="Biomedical Engineering" w:value="Biomedical Engineering"/>
                            <w:listItem w:displayText="Software Engineering" w:value="Software Engineering"/>
                            <w:listItem w:displayText="Cyber Security" w:value="Cyber Security"/>
                            <w:listItem w:displayText="Military Command Science" w:value="Military Command Science"/>
                            <w:listItem w:displayText="Management Science and Engineering" w:value="Management Science and Engineering"/>
                            <w:listItem w:displayText="Business Administration" w:value="Business Administration"/>
                            <w:listItem w:displayText="Science of Library, Information and Archival" w:value="Science of Library, Information and Archival"/>
                          </w:dropDownList>
                        </w:sdtPr>
                        <w:sdtEndPr>
                          <w:rPr>
                            <w:rFonts w:hint="eastAsia"/>
                            <w:sz w:val="32"/>
                            <w:szCs w:val="32"/>
                          </w:rPr>
                        </w:sdtEndPr>
                        <w:sdtContent>
                          <w:r>
                            <w:rPr>
                              <w:rFonts w:hint="eastAsia"/>
                              <w:sz w:val="32"/>
                              <w:szCs w:val="32"/>
                            </w:rPr>
                            <w:t>Information and Communications Engineering</w:t>
                          </w:r>
                        </w:sdtContent>
                      </w:sdt>
                    </w:p>
                    <w:p w14:paraId="57D2F597">
                      <w:pPr>
                        <w:pStyle w:val="50"/>
                        <w:spacing w:line="600" w:lineRule="exact"/>
                        <w:jc w:val="center"/>
                        <w:rPr>
                          <w:b/>
                          <w:bCs/>
                          <w:sz w:val="44"/>
                          <w:szCs w:val="44"/>
                        </w:rPr>
                      </w:pP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margin">
                  <wp:posOffset>0</wp:posOffset>
                </wp:positionH>
                <wp:positionV relativeFrom="margin">
                  <wp:posOffset>0</wp:posOffset>
                </wp:positionV>
                <wp:extent cx="5579745" cy="1259840"/>
                <wp:effectExtent l="0" t="0" r="0" b="0"/>
                <wp:wrapNone/>
                <wp:docPr id="128260210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579745" cy="1259840"/>
                        </a:xfrm>
                        <a:prstGeom prst="rect">
                          <a:avLst/>
                        </a:prstGeom>
                        <a:noFill/>
                        <a:ln>
                          <a:noFill/>
                        </a:ln>
                      </wps:spPr>
                      <wps:txbx>
                        <w:txbxContent>
                          <w:p w14:paraId="3DF9FBAD">
                            <w:pPr>
                              <w:pStyle w:val="50"/>
                              <w:spacing w:line="600" w:lineRule="exact"/>
                              <w:jc w:val="center"/>
                              <w:rPr>
                                <w:b/>
                                <w:bCs/>
                                <w:sz w:val="44"/>
                                <w:szCs w:val="44"/>
                              </w:rPr>
                            </w:pPr>
                            <w:r>
                              <w:rPr>
                                <w:b/>
                                <w:bCs/>
                                <w:sz w:val="44"/>
                                <w:szCs w:val="44"/>
                              </w:rPr>
                              <w:t>Research on Communication Interference Recognition and Anti-Interference Methods</w:t>
                            </w:r>
                          </w:p>
                        </w:txbxContent>
                      </wps:txbx>
                      <wps:bodyPr rot="0" vert="horz" wrap="square" lIns="0" tIns="0" rIns="0" bIns="0" anchor="t" anchorCtr="0" upright="1">
                        <a:noAutofit/>
                      </wps:bodyPr>
                    </wps:wsp>
                  </a:graphicData>
                </a:graphic>
              </wp:anchor>
            </w:drawing>
          </mc:Choice>
          <mc:Fallback>
            <w:pict>
              <v:shape id="文本框 2" o:spid="_x0000_s1026" o:spt="202" type="#_x0000_t202" style="position:absolute;left:0pt;margin-left:0pt;margin-top:0pt;height:99.2pt;width:439.35pt;mso-position-horizontal-relative:margin;mso-position-vertical-relative:margin;z-index:251675648;mso-width-relative:page;mso-height-relative:page;" filled="f" stroked="f" coordsize="21600,21600" o:gfxdata="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VUkezVAAAABQEAAA8AAAAA&#10;AAAAAQAgAAAAIgAAAGRycy9kb3ducmV2LnhtbFBLAQIUABQAAAAIAIdO4kBvsi8ZFwIAAA8EAAAO&#10;AAAAAAAAAAEAIAAAACQBAABkcnMvZTJvRG9jLnhtbFBLBQYAAAAABgAGAFkBAACtBQAAAAA=&#10;">
                <v:fill on="f" focussize="0,0"/>
                <v:stroke on="f"/>
                <v:imagedata o:title=""/>
                <o:lock v:ext="edit" aspectratio="f"/>
                <v:textbox inset="0mm,0mm,0mm,0mm">
                  <w:txbxContent>
                    <w:p w14:paraId="3DF9FBAD">
                      <w:pPr>
                        <w:pStyle w:val="50"/>
                        <w:spacing w:line="600" w:lineRule="exact"/>
                        <w:jc w:val="center"/>
                        <w:rPr>
                          <w:b/>
                          <w:bCs/>
                          <w:sz w:val="44"/>
                          <w:szCs w:val="44"/>
                        </w:rPr>
                      </w:pPr>
                      <w:r>
                        <w:rPr>
                          <w:b/>
                          <w:bCs/>
                          <w:sz w:val="44"/>
                          <w:szCs w:val="44"/>
                        </w:rPr>
                        <w:t>Research on Communication Interference Recognition and Anti-Interference Methods</w:t>
                      </w:r>
                    </w:p>
                  </w:txbxContent>
                </v:textbox>
              </v:shape>
            </w:pict>
          </mc:Fallback>
        </mc:AlternateContent>
      </w:r>
      <w:r>
        <w:rPr>
          <w:b/>
          <w:bCs/>
          <w:sz w:val="44"/>
          <w:szCs w:val="44"/>
        </w:rPr>
        <w:br w:type="page"/>
      </w:r>
    </w:p>
    <w:p w14:paraId="1805CF69">
      <w:pPr>
        <w:adjustRightInd/>
        <w:spacing w:line="600" w:lineRule="exact"/>
        <w:ind w:firstLine="0" w:firstLineChars="0"/>
        <w:rPr>
          <w:b/>
          <w:bCs/>
          <w:sz w:val="44"/>
          <w:szCs w:val="44"/>
        </w:rPr>
        <w:sectPr>
          <w:footnotePr>
            <w:numFmt w:val="decimalEnclosedCircleChinese"/>
            <w:numRestart w:val="eachSect"/>
          </w:footnotePr>
          <w:type w:val="oddPage"/>
          <w:pgSz w:w="11907" w:h="16840"/>
          <w:pgMar w:top="1701" w:right="1418" w:bottom="1134" w:left="1418" w:header="1134" w:footer="992" w:gutter="284"/>
          <w:cols w:space="425" w:num="1"/>
          <w:docGrid w:linePitch="384" w:charSpace="7430"/>
        </w:sectPr>
      </w:pPr>
    </w:p>
    <w:p w14:paraId="01B583F9">
      <w:pPr>
        <w:adjustRightInd/>
        <w:ind w:firstLine="0" w:firstLineChars="0"/>
        <w:jc w:val="center"/>
        <w:rPr>
          <w:b/>
          <w:bCs/>
          <w:sz w:val="28"/>
        </w:rPr>
      </w:pPr>
      <w:r>
        <w:rPr>
          <w:b/>
          <w:bCs/>
          <w:sz w:val="28"/>
        </w:rPr>
        <w:t>西安电子科技大学</w:t>
      </w:r>
    </w:p>
    <w:p w14:paraId="2B9487C1">
      <w:pPr>
        <w:adjustRightInd/>
        <w:ind w:firstLine="0" w:firstLineChars="0"/>
        <w:jc w:val="center"/>
        <w:rPr>
          <w:b/>
          <w:bCs/>
          <w:sz w:val="28"/>
        </w:rPr>
      </w:pPr>
      <w:r>
        <w:rPr>
          <w:b/>
          <w:bCs/>
          <w:sz w:val="28"/>
        </w:rPr>
        <w:t>学位论文独创性（或创新性）声明</w:t>
      </w:r>
    </w:p>
    <w:p w14:paraId="7C28B59A">
      <w:pPr>
        <w:adjustRightInd/>
        <w:ind w:firstLine="480"/>
      </w:pPr>
    </w:p>
    <w:p w14:paraId="40CBD885">
      <w:pPr>
        <w:adjustRightInd/>
        <w:ind w:firstLine="480"/>
      </w:pPr>
      <w:r>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事对本研究所做的任何贡献均已在论文中作了明确的说明并表示了谢意。</w:t>
      </w:r>
    </w:p>
    <w:p w14:paraId="673E3EA8">
      <w:pPr>
        <w:adjustRightInd/>
        <w:ind w:firstLine="480"/>
      </w:pPr>
      <w:r>
        <w:rPr>
          <w:rFonts w:hint="eastAsia"/>
        </w:rPr>
        <w:t>学位论文若有不实之处，本人承担一切法律责任。</w:t>
      </w:r>
    </w:p>
    <w:p w14:paraId="59F692CA">
      <w:pPr>
        <w:adjustRightInd/>
        <w:ind w:firstLine="480"/>
      </w:pPr>
    </w:p>
    <w:p w14:paraId="636A2E77">
      <w:pPr>
        <w:adjustRightInd/>
        <w:ind w:firstLine="480"/>
      </w:pPr>
      <w:r>
        <w:t>本人签名：</w:t>
      </w:r>
      <w:r>
        <w:rPr>
          <w:u w:val="single"/>
        </w:rPr>
        <w:t xml:space="preserve">                    </w:t>
      </w:r>
      <w:r>
        <w:t xml:space="preserve">        日    期：</w:t>
      </w:r>
      <w:r>
        <w:rPr>
          <w:u w:val="single"/>
        </w:rPr>
        <w:t xml:space="preserve">                    </w:t>
      </w:r>
    </w:p>
    <w:p w14:paraId="7B857853">
      <w:pPr>
        <w:adjustRightInd/>
        <w:ind w:firstLine="562"/>
        <w:jc w:val="center"/>
        <w:rPr>
          <w:b/>
          <w:bCs/>
          <w:sz w:val="28"/>
        </w:rPr>
      </w:pPr>
    </w:p>
    <w:p w14:paraId="4A65F3F9">
      <w:pPr>
        <w:adjustRightInd/>
        <w:ind w:firstLine="560"/>
        <w:jc w:val="center"/>
        <w:rPr>
          <w:bCs/>
          <w:sz w:val="28"/>
        </w:rPr>
      </w:pPr>
    </w:p>
    <w:p w14:paraId="444D7FFB">
      <w:pPr>
        <w:adjustRightInd/>
        <w:ind w:firstLine="560"/>
        <w:jc w:val="center"/>
        <w:rPr>
          <w:bCs/>
          <w:sz w:val="28"/>
        </w:rPr>
      </w:pPr>
    </w:p>
    <w:p w14:paraId="6C33A8EE">
      <w:pPr>
        <w:adjustRightInd/>
        <w:ind w:firstLine="560"/>
        <w:jc w:val="center"/>
        <w:rPr>
          <w:bCs/>
          <w:sz w:val="28"/>
        </w:rPr>
      </w:pPr>
    </w:p>
    <w:p w14:paraId="14E4B01E">
      <w:pPr>
        <w:adjustRightInd/>
        <w:ind w:firstLine="560"/>
        <w:jc w:val="center"/>
        <w:rPr>
          <w:bCs/>
          <w:sz w:val="28"/>
        </w:rPr>
      </w:pPr>
    </w:p>
    <w:p w14:paraId="244539E7">
      <w:pPr>
        <w:adjustRightInd/>
        <w:ind w:firstLine="560"/>
        <w:jc w:val="center"/>
        <w:rPr>
          <w:bCs/>
          <w:sz w:val="28"/>
        </w:rPr>
      </w:pPr>
    </w:p>
    <w:p w14:paraId="0ECB25F1">
      <w:pPr>
        <w:adjustRightInd/>
        <w:ind w:firstLine="0" w:firstLineChars="0"/>
        <w:rPr>
          <w:bCs/>
          <w:sz w:val="28"/>
        </w:rPr>
      </w:pPr>
    </w:p>
    <w:p w14:paraId="227B4BEB">
      <w:pPr>
        <w:adjustRightInd/>
        <w:ind w:firstLine="0" w:firstLineChars="0"/>
        <w:jc w:val="center"/>
        <w:rPr>
          <w:b/>
          <w:bCs/>
          <w:sz w:val="28"/>
        </w:rPr>
      </w:pPr>
      <w:r>
        <w:rPr>
          <w:b/>
          <w:bCs/>
          <w:sz w:val="28"/>
        </w:rPr>
        <w:t>西安电子科技大学</w:t>
      </w:r>
    </w:p>
    <w:p w14:paraId="6F1C4724">
      <w:pPr>
        <w:adjustRightInd/>
        <w:ind w:firstLine="0" w:firstLineChars="0"/>
        <w:jc w:val="center"/>
        <w:rPr>
          <w:b/>
          <w:bCs/>
          <w:sz w:val="28"/>
        </w:rPr>
      </w:pPr>
      <w:r>
        <w:rPr>
          <w:b/>
          <w:bCs/>
          <w:sz w:val="28"/>
        </w:rPr>
        <w:t>关于论文使用授权的说明</w:t>
      </w:r>
    </w:p>
    <w:p w14:paraId="2AE228F0">
      <w:pPr>
        <w:adjustRightInd/>
        <w:ind w:firstLine="480"/>
      </w:pPr>
    </w:p>
    <w:p w14:paraId="41495894">
      <w:pPr>
        <w:adjustRightInd/>
        <w:ind w:firstLine="480"/>
        <w:rPr>
          <w:rFonts w:ascii="宋体" w:cs="宋体"/>
          <w:color w:val="000000"/>
          <w:kern w:val="0"/>
          <w:szCs w:val="24"/>
          <w:lang w:val="zh-CN"/>
        </w:rPr>
      </w:pPr>
      <w:r>
        <w:rPr>
          <w:rFonts w:hint="eastAsia"/>
          <w:szCs w:val="24"/>
        </w:rPr>
        <w:t>本人完全了解西安电子科技大学有关保留和使用学位论文的规定，即：研究生在校攻读学位期间论文工作的知识产权属于西安电子科技大学。学校有权保留并向国家有关部门或机构送交学位论文的复印件和电子版，以学术交流为目的赠送和交换学位论文，允许学位论文被查阅、借阅和复印，将学位论文的全部或部分内容编入有关数据库进行检索和提供相应阅览服务；允许采用影印、缩印或其它复制手段保存学位论文。同时本人保证，</w:t>
      </w:r>
      <w:r>
        <w:rPr>
          <w:rFonts w:hint="eastAsia" w:ascii="宋体" w:cs="宋体"/>
          <w:color w:val="000000"/>
          <w:kern w:val="0"/>
          <w:szCs w:val="24"/>
          <w:lang w:val="zh-CN"/>
        </w:rPr>
        <w:t>结合学位论文研究成果完成的论文、发明专利等成果，署名单位为西安电子科技大学。</w:t>
      </w:r>
    </w:p>
    <w:p w14:paraId="35D7F3FE">
      <w:pPr>
        <w:adjustRightInd/>
        <w:ind w:firstLine="480"/>
        <w:rPr>
          <w:rFonts w:ascii="宋体" w:cs="宋体"/>
          <w:color w:val="000000"/>
          <w:kern w:val="0"/>
          <w:szCs w:val="24"/>
        </w:rPr>
      </w:pPr>
      <w:r>
        <w:rPr>
          <w:rFonts w:hint="eastAsia" w:ascii="宋体" w:cs="宋体"/>
          <w:color w:val="000000"/>
          <w:kern w:val="0"/>
          <w:szCs w:val="24"/>
        </w:rPr>
        <w:t>本人保证遵守上述规定。</w:t>
      </w:r>
    </w:p>
    <w:p w14:paraId="38B82307">
      <w:pPr>
        <w:adjustRightInd/>
        <w:ind w:firstLine="480"/>
      </w:pPr>
      <w:r>
        <w:rPr>
          <w:rFonts w:hint="eastAsia"/>
        </w:rPr>
        <w:t>（保密的论文在解密后遵守此规定）</w:t>
      </w:r>
    </w:p>
    <w:p w14:paraId="0B248F86">
      <w:pPr>
        <w:adjustRightInd/>
        <w:ind w:firstLine="480"/>
      </w:pPr>
      <w:r>
        <w:t>本人签名：</w:t>
      </w:r>
      <w:r>
        <w:rPr>
          <w:u w:val="single"/>
        </w:rPr>
        <w:t xml:space="preserve">                    </w:t>
      </w:r>
      <w:r>
        <w:t xml:space="preserve">        导师签名：</w:t>
      </w:r>
      <w:r>
        <w:rPr>
          <w:u w:val="single"/>
        </w:rPr>
        <w:t xml:space="preserve">                    </w:t>
      </w:r>
    </w:p>
    <w:p w14:paraId="14A2C234">
      <w:pPr>
        <w:adjustRightInd/>
        <w:ind w:firstLine="480"/>
      </w:pPr>
    </w:p>
    <w:p w14:paraId="4300F30C">
      <w:pPr>
        <w:adjustRightInd/>
        <w:ind w:firstLine="480"/>
      </w:pPr>
      <w:r>
        <w:t>日    期：</w:t>
      </w:r>
      <w:r>
        <w:rPr>
          <w:u w:val="single"/>
        </w:rPr>
        <w:t xml:space="preserve">                    </w:t>
      </w:r>
      <w:r>
        <w:t xml:space="preserve">        日    期：</w:t>
      </w:r>
      <w:r>
        <w:rPr>
          <w:u w:val="single"/>
        </w:rPr>
        <w:t xml:space="preserve">                    </w:t>
      </w:r>
    </w:p>
    <w:p w14:paraId="1678E901">
      <w:pPr>
        <w:adjustRightInd/>
        <w:ind w:firstLine="480"/>
        <w:rPr>
          <w:u w:val="single"/>
        </w:rPr>
      </w:pPr>
    </w:p>
    <w:p w14:paraId="086723FF">
      <w:pPr>
        <w:adjustRightInd/>
        <w:ind w:firstLine="0" w:firstLineChars="0"/>
        <w:sectPr>
          <w:headerReference r:id="rId11" w:type="default"/>
          <w:footerReference r:id="rId13" w:type="default"/>
          <w:headerReference r:id="rId12" w:type="even"/>
          <w:footerReference r:id="rId14" w:type="even"/>
          <w:footnotePr>
            <w:numFmt w:val="decimalEnclosedCircleChinese"/>
            <w:numRestart w:val="eachSect"/>
          </w:footnotePr>
          <w:type w:val="oddPage"/>
          <w:pgSz w:w="11907" w:h="16840"/>
          <w:pgMar w:top="1701" w:right="1418" w:bottom="1134" w:left="1418" w:header="1134" w:footer="992" w:gutter="284"/>
          <w:pgNumType w:fmt="upperRoman" w:start="1"/>
          <w:cols w:space="425" w:num="1"/>
          <w:docGrid w:linePitch="384" w:charSpace="7430"/>
        </w:sectPr>
      </w:pPr>
    </w:p>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14:paraId="5A3EAFC1">
      <w:pPr>
        <w:pStyle w:val="99"/>
      </w:pPr>
      <w:bookmarkStart w:id="47" w:name="_Toc193622625"/>
      <w:r>
        <w:rPr>
          <w:rFonts w:hint="eastAsia"/>
        </w:rPr>
        <w:t>摘要</w:t>
      </w:r>
      <w:bookmarkEnd w:id="47"/>
    </w:p>
    <w:p w14:paraId="35239FB8">
      <w:pPr>
        <w:pStyle w:val="101"/>
        <w:ind w:firstLine="480"/>
      </w:pPr>
      <w:r>
        <w:rPr>
          <w:rFonts w:hint="eastAsia"/>
        </w:rPr>
        <w:t>随着电磁环境的日益复杂</w:t>
      </w:r>
      <w:r>
        <w:t>，各种复杂多变的干扰对无线通信系统的正常运行构成了严峻挑战</w:t>
      </w:r>
      <w:r>
        <w:rPr>
          <w:rFonts w:hint="eastAsia"/>
        </w:rPr>
        <w:t>。</w:t>
      </w:r>
      <w:r>
        <w:t>在通信抗干扰体系中，干扰认知作为核心前提，其关键在于实现对干扰信号的精准感知，从而为后续抗干扰策略提供可靠信息支撑。当前广泛应用的传统抗干扰技术如盲源分离、自适应滤波、跳频</w:t>
      </w:r>
      <w:r>
        <w:rPr>
          <w:rFonts w:hint="eastAsia"/>
        </w:rPr>
        <w:t>通信</w:t>
      </w:r>
      <w:r>
        <w:t>等，虽然在特定场景下能够缓解干扰影响，但面对复杂且智能化的干扰时，难以提供稳定可靠的抗干扰能力，影响通信系统的稳定运行。</w:t>
      </w:r>
      <w:r>
        <w:rPr>
          <w:rFonts w:hint="eastAsia"/>
        </w:rPr>
        <w:t>因此</w:t>
      </w:r>
      <w:r>
        <w:t>，本文围绕通信干扰</w:t>
      </w:r>
      <w:r>
        <w:rPr>
          <w:rFonts w:hint="eastAsia"/>
        </w:rPr>
        <w:t>认知和</w:t>
      </w:r>
      <w:r>
        <w:t>抗干扰技术展开研究，从</w:t>
      </w:r>
      <w:r>
        <w:rPr>
          <w:rFonts w:hint="eastAsia"/>
        </w:rPr>
        <w:t>通信干扰信号开集识别</w:t>
      </w:r>
      <w:r>
        <w:t>、</w:t>
      </w:r>
      <w:r>
        <w:rPr>
          <w:rFonts w:hint="eastAsia"/>
        </w:rPr>
        <w:t>干扰抑制、跳频决策三</w:t>
      </w:r>
      <w:r>
        <w:t>个方面出发，提出智能化抗干扰解决方案，以提升通信系统在复杂环境下的可靠性和自适应性。</w:t>
      </w:r>
      <w:r>
        <w:rPr>
          <w:rFonts w:hint="eastAsia"/>
        </w:rPr>
        <w:t>主要研究内容如下：</w:t>
      </w:r>
    </w:p>
    <w:p w14:paraId="3D97CFFC">
      <w:pPr>
        <w:pStyle w:val="101"/>
        <w:ind w:firstLine="480"/>
      </w:pPr>
      <w:r>
        <w:t>针对</w:t>
      </w:r>
      <w:r>
        <w:rPr>
          <w:rFonts w:hint="eastAsia"/>
        </w:rPr>
        <w:t>现有通信干扰识别方法对未知干扰识别性能较差的问题，</w:t>
      </w:r>
      <w:r>
        <w:t>本文提出了一种基于</w:t>
      </w:r>
      <w:r>
        <w:rPr>
          <w:rFonts w:hint="eastAsia"/>
        </w:rPr>
        <w:t>超球面空间嵌入</w:t>
      </w:r>
      <w:r>
        <w:t>的通信干扰信号开集识别方法。该方法利用</w:t>
      </w:r>
      <w:r>
        <w:rPr>
          <w:rFonts w:hint="eastAsia"/>
        </w:rPr>
        <w:t>残差网络（Residual Networks，ResNet）</w:t>
      </w:r>
      <w:r>
        <w:t>提取干扰信号的时频特征，并通过</w:t>
      </w:r>
      <w:r>
        <w:rPr>
          <w:rFonts w:hint="eastAsia"/>
        </w:rPr>
        <w:t>冯·米塞斯-费希尔（von Mises-Fisher，vMF）分布</w:t>
      </w:r>
      <w:r>
        <w:t>在超球面上进行特征建模，</w:t>
      </w:r>
      <w:r>
        <w:rPr>
          <w:rFonts w:hint="eastAsia"/>
        </w:rPr>
        <w:t>设计</w:t>
      </w:r>
      <w:r>
        <w:t>紧凑性损失与分散性损失，优化嵌入空间，以增强类内紧凑性和类间分离性。结合OpenMax分类器，并基于极值理论调整类别概率分布，使得某些异常样本可以被归为未知类别。实验结果表明，该方法</w:t>
      </w:r>
      <w:r>
        <w:rPr>
          <w:rFonts w:hint="eastAsia"/>
        </w:rPr>
        <w:t>具有较高的</w:t>
      </w:r>
      <w:r>
        <w:t>已知类别识别率和未知类别拒识率，优于对比的三种开集识别方法，证明了其在复杂电磁环境下的有效性和适应性。</w:t>
      </w:r>
    </w:p>
    <w:p w14:paraId="26DA40F7">
      <w:pPr>
        <w:pStyle w:val="101"/>
        <w:ind w:firstLine="480"/>
      </w:pPr>
      <w:r>
        <w:t>针对</w:t>
      </w:r>
      <w:r>
        <w:rPr>
          <w:rFonts w:hint="eastAsia"/>
        </w:rPr>
        <w:t>现有通信干扰抑制方法抑制效果较差和计算复杂度较高的问题，</w:t>
      </w:r>
      <w:r>
        <w:t>本文提出了一种</w:t>
      </w:r>
      <w:r>
        <w:rPr>
          <w:rFonts w:hint="eastAsia"/>
        </w:rPr>
        <w:t>基于状态空间模型</w:t>
      </w:r>
      <w:r>
        <w:t>的通信干扰抑制方法。该方法采用Res2Net编码器进行多尺度特征提取，</w:t>
      </w:r>
      <w:r>
        <w:rPr>
          <w:rFonts w:hint="eastAsia"/>
        </w:rPr>
        <w:t>通过</w:t>
      </w:r>
      <w:r>
        <w:t>S5状态空间模型和双路径架构生成</w:t>
      </w:r>
      <w:r>
        <w:rPr>
          <w:rFonts w:hint="eastAsia"/>
        </w:rPr>
        <w:t>干扰抑制</w:t>
      </w:r>
      <w:r>
        <w:t>掩码，其中S</w:t>
      </w:r>
      <w:r>
        <w:rPr>
          <w:rFonts w:hint="eastAsia"/>
        </w:rPr>
        <w:t>5</w:t>
      </w:r>
      <w:r>
        <w:t>模型</w:t>
      </w:r>
      <w:r>
        <w:rPr>
          <w:rFonts w:hint="eastAsia"/>
        </w:rPr>
        <w:t>可以提供优秀的长序列建模能力与高效的计算效率，</w:t>
      </w:r>
      <w:r>
        <w:t>双路径架构</w:t>
      </w:r>
      <w:r>
        <w:rPr>
          <w:rFonts w:hint="eastAsia"/>
        </w:rPr>
        <w:t>则可以使模型兼顾局部建模与全局建模</w:t>
      </w:r>
      <w:r>
        <w:t>，最终将</w:t>
      </w:r>
      <w:r>
        <w:rPr>
          <w:rFonts w:hint="eastAsia"/>
        </w:rPr>
        <w:t>干扰抑制</w:t>
      </w:r>
      <w:r>
        <w:t>掩码与</w:t>
      </w:r>
      <w:r>
        <w:rPr>
          <w:rFonts w:hint="eastAsia"/>
        </w:rPr>
        <w:t>混合信号相乘后</w:t>
      </w:r>
      <w:r>
        <w:t>由解码器重建通信信号。模型采用尺度不变信噪比损失函数优化训练，以提升信号重建的精度。实验结果表明，该方法能够在不同干扰类型、</w:t>
      </w:r>
      <w:r>
        <w:rPr>
          <w:rFonts w:hint="eastAsia"/>
        </w:rPr>
        <w:t>干信</w:t>
      </w:r>
      <w:r>
        <w:t>比和信噪比等条件下显著降低误比特率，相较于</w:t>
      </w:r>
      <w:r>
        <w:rPr>
          <w:rFonts w:hint="eastAsia"/>
        </w:rPr>
        <w:t>其他干扰抑制</w:t>
      </w:r>
      <w:r>
        <w:t>方法，在干扰抑制能力、计算效率和</w:t>
      </w:r>
      <w:r>
        <w:rPr>
          <w:rFonts w:hint="eastAsia"/>
        </w:rPr>
        <w:t>参数量等</w:t>
      </w:r>
      <w:r>
        <w:t>方面具有明显优势</w:t>
      </w:r>
      <w:r>
        <w:rPr>
          <w:rFonts w:hint="eastAsia"/>
        </w:rPr>
        <w:t>。</w:t>
      </w:r>
    </w:p>
    <w:p w14:paraId="5DB8FD46">
      <w:pPr>
        <w:pStyle w:val="101"/>
        <w:ind w:firstLine="480"/>
      </w:pPr>
      <w:r>
        <w:t>针对</w:t>
      </w:r>
      <w:r>
        <w:rPr>
          <w:rFonts w:hint="eastAsia"/>
        </w:rPr>
        <w:t>现有通信跳频决策方法跳频成功率低和收敛速度慢等</w:t>
      </w:r>
      <w:r>
        <w:t>问题，本文提出了一种结合遗传算法与深度强化学习的跳频决策方法。该方法基于马尔可夫决策过程，利用</w:t>
      </w:r>
      <w:r>
        <w:rPr>
          <w:rFonts w:hint="eastAsia"/>
        </w:rPr>
        <w:t>深度Q网络（Deep Q-Network，DQN）</w:t>
      </w:r>
      <w:r>
        <w:t>优化跳频策略，并引入交叉和变异等遗传算子，提高策略搜索的多样性和全局优化能力，从而增强模型对动态干扰的适应性。</w:t>
      </w:r>
      <w:r>
        <w:rPr>
          <w:rFonts w:hint="eastAsia"/>
        </w:rPr>
        <w:t>其中，</w:t>
      </w:r>
      <w:r>
        <w:t>DQN负责局部优化，以提高决策的稳定性，而遗传算子通过全局搜索避免策略陷入局部最优，加快收敛速度</w:t>
      </w:r>
      <w:r>
        <w:rPr>
          <w:rFonts w:hint="eastAsia"/>
        </w:rPr>
        <w:t>。</w:t>
      </w:r>
      <w:r>
        <w:t>实验结果表明，该方法在不同干扰模式下均表现优越，相较于</w:t>
      </w:r>
      <w:r>
        <w:rPr>
          <w:rFonts w:hint="eastAsia"/>
        </w:rPr>
        <w:t>现有</w:t>
      </w:r>
      <w:r>
        <w:t>跳频</w:t>
      </w:r>
      <w:r>
        <w:rPr>
          <w:rFonts w:hint="eastAsia"/>
        </w:rPr>
        <w:t>决策方法</w:t>
      </w:r>
      <w:r>
        <w:t>，在</w:t>
      </w:r>
      <w:r>
        <w:rPr>
          <w:rFonts w:hint="eastAsia"/>
        </w:rPr>
        <w:t>自适应能力、</w:t>
      </w:r>
      <w:r>
        <w:t>收敛速度、跳频成功率和跳频效率等方面均取得了更</w:t>
      </w:r>
      <w:r>
        <w:rPr>
          <w:rFonts w:hint="eastAsia"/>
        </w:rPr>
        <w:t>优越</w:t>
      </w:r>
      <w:r>
        <w:t>的性能表现，尤其在动态复合干扰环境下，能够减少不必要的跳频开销。</w:t>
      </w:r>
    </w:p>
    <w:p w14:paraId="0D76304B">
      <w:pPr>
        <w:ind w:firstLine="0" w:firstLineChars="0"/>
        <w:rPr>
          <w:b/>
        </w:rPr>
      </w:pPr>
    </w:p>
    <w:p w14:paraId="63C5A85A">
      <w:pPr>
        <w:ind w:firstLine="0" w:firstLineChars="0"/>
      </w:pPr>
      <w:r>
        <w:rPr>
          <w:b/>
        </w:rPr>
        <w:t>关 键 词</w:t>
      </w:r>
      <w:r>
        <w:t>：</w:t>
      </w:r>
      <w:r>
        <w:rPr>
          <w:rFonts w:hint="eastAsia"/>
        </w:rPr>
        <w:t xml:space="preserve">通信干扰， </w:t>
      </w:r>
      <w:r>
        <w:t>开集识别，</w:t>
      </w:r>
      <w:r>
        <w:rPr>
          <w:rFonts w:hint="eastAsia"/>
        </w:rPr>
        <w:t xml:space="preserve"> 干扰抑制</w:t>
      </w:r>
      <w:r>
        <w:t>，</w:t>
      </w:r>
      <w:r>
        <w:rPr>
          <w:rFonts w:hint="eastAsia"/>
        </w:rPr>
        <w:t xml:space="preserve"> </w:t>
      </w:r>
      <w:r>
        <w:t>跳频</w:t>
      </w:r>
      <w:r>
        <w:rPr>
          <w:rFonts w:hint="eastAsia"/>
        </w:rPr>
        <w:t>决策</w:t>
      </w:r>
      <w:r>
        <w:t>，</w:t>
      </w:r>
      <w:r>
        <w:rPr>
          <w:rFonts w:hint="eastAsia"/>
        </w:rPr>
        <w:t xml:space="preserve"> 深度学习</w:t>
      </w:r>
    </w:p>
    <w:p w14:paraId="51F4DF03">
      <w:pPr>
        <w:ind w:firstLine="480"/>
      </w:pPr>
      <w:bookmarkStart w:id="48" w:name="_Toc156291004"/>
      <w:bookmarkStart w:id="49" w:name="_Toc156291991"/>
      <w:bookmarkStart w:id="50" w:name="_Toc156290949"/>
      <w:bookmarkStart w:id="51" w:name="_Toc156292242"/>
      <w:bookmarkStart w:id="52" w:name="_Toc156292342"/>
      <w:bookmarkStart w:id="53" w:name="_Toc156292613"/>
      <w:bookmarkStart w:id="54" w:name="_Toc156316883"/>
      <w:bookmarkStart w:id="55" w:name="_Toc163533793"/>
      <w:bookmarkStart w:id="56" w:name="_Toc156059699"/>
      <w:bookmarkStart w:id="57" w:name="_Toc163534518"/>
      <w:bookmarkStart w:id="58" w:name="_Toc163534839"/>
      <w:bookmarkStart w:id="59" w:name="_Toc160891963"/>
      <w:bookmarkStart w:id="60" w:name="_Toc163979242"/>
      <w:bookmarkStart w:id="61" w:name="_Toc175668069"/>
      <w:bookmarkStart w:id="62" w:name="_Toc176534949"/>
      <w:bookmarkStart w:id="63" w:name="_Toc156054418"/>
      <w:bookmarkStart w:id="64" w:name="_Toc176754563"/>
      <w:bookmarkStart w:id="65" w:name="_Toc176754848"/>
      <w:bookmarkStart w:id="66" w:name="_Toc176754253"/>
      <w:bookmarkStart w:id="67" w:name="_Toc163534799"/>
      <w:bookmarkStart w:id="68" w:name="_Toc176754955"/>
      <w:bookmarkStart w:id="69" w:name="_Toc156291139"/>
      <w:bookmarkStart w:id="70" w:name="_Toc176755199"/>
      <w:bookmarkStart w:id="71" w:name="_Toc176755152"/>
      <w:bookmarkStart w:id="72" w:name="_Toc177998623"/>
      <w:bookmarkStart w:id="73" w:name="_Toc322350905"/>
      <w:bookmarkStart w:id="74" w:name="_Toc176946084"/>
      <w:bookmarkStart w:id="75" w:name="_Toc179176261"/>
      <w:bookmarkStart w:id="76" w:name="_Toc247598413"/>
      <w:bookmarkStart w:id="77" w:name="_Toc178958405"/>
      <w:bookmarkStart w:id="78" w:name="_Toc247623565"/>
      <w:bookmarkStart w:id="79" w:name="_Toc178419013"/>
      <w:bookmarkStart w:id="80" w:name="_Toc322350693"/>
      <w:bookmarkStart w:id="81" w:name="_Toc176755015"/>
      <w:bookmarkStart w:id="82" w:name="_Toc177998743"/>
      <w:bookmarkStart w:id="83" w:name="_Toc176946404"/>
      <w:bookmarkStart w:id="84" w:name="_Toc248548345"/>
    </w:p>
    <w:p w14:paraId="57B28FFE">
      <w:pPr>
        <w:ind w:firstLine="480"/>
        <w:sectPr>
          <w:headerReference r:id="rId15" w:type="default"/>
          <w:footerReference r:id="rId17" w:type="default"/>
          <w:headerReference r:id="rId16" w:type="even"/>
          <w:footerReference r:id="rId18" w:type="even"/>
          <w:footnotePr>
            <w:numFmt w:val="decimalEnclosedCircleChinese"/>
            <w:numRestart w:val="eachSect"/>
          </w:footnotePr>
          <w:type w:val="oddPage"/>
          <w:pgSz w:w="11907" w:h="16840"/>
          <w:pgMar w:top="1701" w:right="1418" w:bottom="1134" w:left="1418" w:header="1134" w:footer="992" w:gutter="284"/>
          <w:pgNumType w:fmt="upperRoman" w:start="1"/>
          <w:cols w:space="425" w:num="1"/>
          <w:docGrid w:linePitch="384" w:charSpace="7430"/>
        </w:sectPr>
      </w:pPr>
    </w:p>
    <w:p w14:paraId="784AF9F5">
      <w:pPr>
        <w:pStyle w:val="99"/>
      </w:pPr>
      <w:bookmarkStart w:id="85" w:name="_Toc192511885"/>
      <w:bookmarkStart w:id="86" w:name="_Toc193194508"/>
      <w:bookmarkStart w:id="87" w:name="_Toc193622626"/>
      <w:r>
        <w:t>ABSTRACT</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2C6420F1">
      <w:pPr>
        <w:pStyle w:val="101"/>
        <w:ind w:firstLine="0" w:firstLineChars="0"/>
        <w:rPr>
          <w:color w:val="000000" w:themeColor="text1"/>
          <w:szCs w:val="21"/>
          <w14:textFill>
            <w14:solidFill>
              <w14:schemeClr w14:val="tx1"/>
            </w14:solidFill>
          </w14:textFill>
        </w:rPr>
      </w:pPr>
      <w:r>
        <w:rPr>
          <w:color w:val="000000" w:themeColor="text1"/>
          <w:szCs w:val="21"/>
          <w14:textFill>
            <w14:solidFill>
              <w14:schemeClr w14:val="tx1"/>
            </w14:solidFill>
          </w14:textFill>
        </w:rPr>
        <w:t>With the increasing complexity of electromagnetic environments, various sophisticated interference poses severe challenges to the normal operation of wireless communication systems. In the communication anti-jamming system, interference cognition serves as the core prerequisite, whose key lies in achieving accurate perception of interference signals to provide reliable information support for subsequent anti-jamming strategies. Traditional anti-jamming techniques widely used today, such as blind source separation, adaptive filtering, and frequency-hopping communication, although capable of mitigating interference effects in specific scenarios, struggle to deliver stable and reliable anti-jamming capabilities when facing complex and intelligent interference, thereby affecting communication system stability. This thesis focuses on communication interference cognition and anti-jamming technologies, proposing intelligent anti-jamming solutions from three aspects: open-set recognition of communication interference signals, interference suppression, and frequency-hopping decision-making, aiming to enhance communication system reliability and adaptability in complex environments.</w:t>
      </w:r>
      <w:r>
        <w:t xml:space="preserve"> </w:t>
      </w:r>
      <w:r>
        <w:rPr>
          <w:color w:val="000000" w:themeColor="text1"/>
          <w:szCs w:val="21"/>
          <w14:textFill>
            <w14:solidFill>
              <w14:schemeClr w14:val="tx1"/>
            </w14:solidFill>
          </w14:textFill>
        </w:rPr>
        <w:t>The main research content of this thesis</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is as follows</w:t>
      </w:r>
      <w:r>
        <w:rPr>
          <w:rFonts w:hint="eastAsia"/>
          <w:color w:val="000000" w:themeColor="text1"/>
          <w:szCs w:val="21"/>
          <w14:textFill>
            <w14:solidFill>
              <w14:schemeClr w14:val="tx1"/>
            </w14:solidFill>
          </w14:textFill>
        </w:rPr>
        <w:t>:</w:t>
      </w:r>
    </w:p>
    <w:p w14:paraId="1850821D">
      <w:pPr>
        <w:pStyle w:val="101"/>
        <w:ind w:firstLine="0" w:firstLineChars="0"/>
        <w:rPr>
          <w:color w:val="000000" w:themeColor="text1"/>
          <w:szCs w:val="21"/>
          <w14:textFill>
            <w14:solidFill>
              <w14:schemeClr w14:val="tx1"/>
            </w14:solidFill>
          </w14:textFill>
        </w:rPr>
      </w:pPr>
    </w:p>
    <w:p w14:paraId="639C4DBA">
      <w:pPr>
        <w:pStyle w:val="101"/>
        <w:ind w:firstLine="0" w:firstLineChars="0"/>
        <w:rPr>
          <w:color w:val="000000" w:themeColor="text1"/>
          <w:szCs w:val="21"/>
          <w14:textFill>
            <w14:solidFill>
              <w14:schemeClr w14:val="tx1"/>
            </w14:solidFill>
          </w14:textFill>
        </w:rPr>
      </w:pPr>
      <w:r>
        <w:rPr>
          <w:color w:val="000000" w:themeColor="text1"/>
          <w:szCs w:val="21"/>
          <w14:textFill>
            <w14:solidFill>
              <w14:schemeClr w14:val="tx1"/>
            </w14:solidFill>
          </w14:textFill>
        </w:rPr>
        <w:t>To address the poor recognition performance of existing methods for unknown interference, this thesis</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proposes an open-set recognition method for communication interference signals based on hyperspherical space embedding. The method employs Residual Networks (ResNet) to extract time-frequency features of interference signals, models features through von Mises-Fisher (vMF) distribution on hyperspheres, and designs compactness loss and dispersion loss to optimize embedding space for enhanced intra-class compactness and inter-class separation. Combined with OpenMax classifier and adjusted category probability distribution based on extreme value theory, abnormal samples can be classified as unknown categories. Experimental results demonstrate that this method achieves higher known-class recognition rate and unknown-class rejection rate compared with three existing open-set recognition methods, proving its effectiveness and adaptability in complex electromagnetic environments.</w:t>
      </w:r>
    </w:p>
    <w:p w14:paraId="7E5EC570">
      <w:pPr>
        <w:pStyle w:val="101"/>
        <w:ind w:firstLine="0" w:firstLineChars="0"/>
        <w:rPr>
          <w:color w:val="000000" w:themeColor="text1"/>
          <w:szCs w:val="21"/>
          <w14:textFill>
            <w14:solidFill>
              <w14:schemeClr w14:val="tx1"/>
            </w14:solidFill>
          </w14:textFill>
        </w:rPr>
      </w:pPr>
    </w:p>
    <w:p w14:paraId="14C956F8">
      <w:pPr>
        <w:pStyle w:val="101"/>
        <w:ind w:firstLine="0" w:firstLineChars="0"/>
        <w:rPr>
          <w:color w:val="000000" w:themeColor="text1"/>
          <w:szCs w:val="21"/>
          <w14:textFill>
            <w14:solidFill>
              <w14:schemeClr w14:val="tx1"/>
            </w14:solidFill>
          </w14:textFill>
        </w:rPr>
      </w:pPr>
      <w:r>
        <w:rPr>
          <w:color w:val="000000" w:themeColor="text1"/>
          <w:szCs w:val="21"/>
          <w14:textFill>
            <w14:solidFill>
              <w14:schemeClr w14:val="tx1"/>
            </w14:solidFill>
          </w14:textFill>
        </w:rPr>
        <w:t>To solve the issues of poor suppression effectiveness and high computational complexity in existing interference suppression methods, this thesis proposes a communication interference suppression method based on state space models. The method adopts Res2Net encoder for multi-scale feature extraction, generates interference suppression masks through S5 state space model and dual-path architecture. The S5 model provides excellent long-sequence modeling capability and high computational efficiency, while the dual-path architecture enables the model to balance local and global modeling. The interference suppression mask is multiplied with mixed signals before signal reconstruction by decoder. The model is optimized using scale-invariant signal-to-noise ratio loss function to improve reconstruction accuracy. Experimental results show this method significantly reduces bit error rate under various interference types, interference-to-signal ratios, and signal-to-noise ratios, demonstrating clear advantages in suppression capability, computational efficiency, and parameter quantity compared with existing methods.</w:t>
      </w:r>
    </w:p>
    <w:p w14:paraId="0B1A368C">
      <w:pPr>
        <w:pStyle w:val="101"/>
        <w:ind w:firstLine="0" w:firstLineChars="0"/>
        <w:rPr>
          <w:color w:val="000000" w:themeColor="text1"/>
          <w:szCs w:val="21"/>
          <w14:textFill>
            <w14:solidFill>
              <w14:schemeClr w14:val="tx1"/>
            </w14:solidFill>
          </w14:textFill>
        </w:rPr>
      </w:pPr>
    </w:p>
    <w:p w14:paraId="206A4E46">
      <w:pPr>
        <w:pStyle w:val="101"/>
        <w:ind w:firstLine="0" w:firstLineChars="0"/>
        <w:rPr>
          <w:color w:val="000000" w:themeColor="text1"/>
          <w:szCs w:val="21"/>
          <w14:textFill>
            <w14:solidFill>
              <w14:schemeClr w14:val="tx1"/>
            </w14:solidFill>
          </w14:textFill>
        </w:rPr>
      </w:pPr>
      <w:r>
        <w:rPr>
          <w:color w:val="000000" w:themeColor="text1"/>
          <w:szCs w:val="21"/>
          <w14:textFill>
            <w14:solidFill>
              <w14:schemeClr w14:val="tx1"/>
            </w14:solidFill>
          </w14:textFill>
        </w:rPr>
        <w:t>To address low success rate and slow convergence in existing frequency-hopping decision methods, this thesis proposes a frequency-hopping decision method combining genetic algorithm and deep reinforcement learning. Based on Markov Decision Process (MDP), the method utilizes Deep Q-Network (DQN) to optimize frequency-hopping strategy, while introducing genetic operators (crossover and mutation) to enhance search diversity and global optimization capability, thus improving adaptability to dynamic interference. The DQN handles local optimization to ensure decision stability, while genetic operators prevent local optima through global search and accelerate convergence. Experimental results indicate superior performance across different interference patterns compared with existing methods, showing improvements in adaptability, convergence speed, hopping success rate, and efficiency, particularly in dynamic composite interference environments where unnecessary hopping overhead can be reduced.</w:t>
      </w:r>
    </w:p>
    <w:p w14:paraId="6FD0C97C">
      <w:pPr>
        <w:ind w:firstLine="0" w:firstLineChars="0"/>
        <w:rPr>
          <w:b/>
        </w:rPr>
      </w:pPr>
    </w:p>
    <w:p w14:paraId="3AB6BDA9">
      <w:pPr>
        <w:ind w:firstLine="0" w:firstLineChars="0"/>
      </w:pPr>
      <w:r>
        <w:rPr>
          <w:b/>
        </w:rPr>
        <w:t>Keywords</w:t>
      </w:r>
      <w:r>
        <w:t>: Communication Interference, Open Set Recognition, Interference Suppression, frequency hopping decision, Deep Learning</w:t>
      </w:r>
    </w:p>
    <w:p w14:paraId="4ED48C50">
      <w:pPr>
        <w:ind w:firstLine="0" w:firstLineChars="0"/>
        <w:sectPr>
          <w:headerReference r:id="rId19" w:type="default"/>
          <w:footnotePr>
            <w:numFmt w:val="decimalEnclosedCircleChinese"/>
            <w:numRestart w:val="eachSect"/>
          </w:footnotePr>
          <w:type w:val="oddPage"/>
          <w:pgSz w:w="11907" w:h="16840"/>
          <w:pgMar w:top="1701" w:right="1418" w:bottom="1134" w:left="1418" w:header="1134" w:footer="992" w:gutter="284"/>
          <w:pgNumType w:fmt="upperRoman"/>
          <w:cols w:space="425" w:num="1"/>
          <w:docGrid w:linePitch="384" w:charSpace="7430"/>
        </w:sectPr>
      </w:pPr>
      <w:bookmarkStart w:id="88" w:name="_Toc176754255"/>
      <w:bookmarkStart w:id="89" w:name="_Toc176754565"/>
      <w:bookmarkStart w:id="90" w:name="_Toc176754850"/>
      <w:bookmarkStart w:id="91" w:name="_Toc176754957"/>
      <w:bookmarkStart w:id="92" w:name="_Toc175668071"/>
      <w:bookmarkStart w:id="93" w:name="_Toc176534951"/>
    </w:p>
    <w:p w14:paraId="404C0732">
      <w:pPr>
        <w:pStyle w:val="99"/>
      </w:pPr>
      <w:bookmarkStart w:id="94" w:name="_Toc192511886"/>
      <w:bookmarkStart w:id="95" w:name="_Toc193622627"/>
      <w:bookmarkStart w:id="96" w:name="_Toc193194509"/>
      <w:r>
        <w:rPr>
          <w:rFonts w:hint="eastAsia"/>
        </w:rPr>
        <w:t>插图索引</w:t>
      </w:r>
      <w:bookmarkEnd w:id="88"/>
      <w:bookmarkEnd w:id="89"/>
      <w:bookmarkEnd w:id="90"/>
      <w:bookmarkEnd w:id="91"/>
      <w:bookmarkEnd w:id="92"/>
      <w:bookmarkEnd w:id="93"/>
      <w:bookmarkEnd w:id="94"/>
      <w:bookmarkEnd w:id="95"/>
      <w:bookmarkEnd w:id="96"/>
    </w:p>
    <w:p w14:paraId="4D71A9C9">
      <w:pPr>
        <w:pStyle w:val="137"/>
        <w:rPr>
          <w:rFonts w:asciiTheme="minorHAnsi" w:hAnsiTheme="minorHAnsi" w:eastAsiaTheme="minorEastAsia" w:cstheme="minorBidi"/>
          <w:sz w:val="22"/>
          <w:szCs w:val="24"/>
          <w14:ligatures w14:val="standardContextual"/>
        </w:rPr>
      </w:pPr>
      <w:r>
        <w:rPr>
          <w:rFonts w:eastAsia="黑体"/>
        </w:rPr>
        <w:fldChar w:fldCharType="begin"/>
      </w:r>
      <w:r>
        <w:instrText xml:space="preserve"> TOC \h \z \t "标题-图,1" </w:instrText>
      </w:r>
      <w:r>
        <w:rPr>
          <w:rFonts w:eastAsia="黑体"/>
        </w:rPr>
        <w:fldChar w:fldCharType="separate"/>
      </w:r>
      <w:r>
        <w:fldChar w:fldCharType="begin"/>
      </w:r>
      <w:r>
        <w:instrText xml:space="preserve"> HYPERLINK \l "_Toc193359789" </w:instrText>
      </w:r>
      <w:r>
        <w:fldChar w:fldCharType="separate"/>
      </w:r>
      <w:r>
        <w:rPr>
          <w:rStyle w:val="94"/>
          <w:rFonts w:hint="eastAsia"/>
        </w:rPr>
        <w:t>图1.1</w:t>
      </w:r>
      <w:r>
        <w:rPr>
          <w:rStyle w:val="94"/>
        </w:rPr>
        <w:tab/>
      </w:r>
      <w:r>
        <w:rPr>
          <w:rStyle w:val="94"/>
          <w:rFonts w:hint="eastAsia"/>
        </w:rPr>
        <w:t>本文研究内容整体框架</w:t>
      </w:r>
      <w:r>
        <w:rPr>
          <w:rFonts w:hint="eastAsia"/>
        </w:rPr>
        <w:tab/>
      </w:r>
      <w:r>
        <w:rPr>
          <w:rFonts w:hint="eastAsia"/>
        </w:rPr>
        <w:fldChar w:fldCharType="begin"/>
      </w:r>
      <w:r>
        <w:rPr>
          <w:rFonts w:hint="eastAsia"/>
        </w:rPr>
        <w:instrText xml:space="preserve"> </w:instrText>
      </w:r>
      <w:r>
        <w:instrText xml:space="preserve">PAGEREF _Toc193359789 \h</w:instrText>
      </w:r>
      <w:r>
        <w:rPr>
          <w:rFonts w:hint="eastAsia"/>
        </w:rPr>
        <w:instrText xml:space="preserve"> </w:instrText>
      </w:r>
      <w:r>
        <w:rPr>
          <w:rFonts w:hint="eastAsia"/>
        </w:rPr>
        <w:fldChar w:fldCharType="separate"/>
      </w:r>
      <w:r>
        <w:t>7</w:t>
      </w:r>
      <w:r>
        <w:rPr>
          <w:rFonts w:hint="eastAsia"/>
        </w:rPr>
        <w:fldChar w:fldCharType="end"/>
      </w:r>
      <w:r>
        <w:rPr>
          <w:rFonts w:hint="eastAsia"/>
        </w:rPr>
        <w:fldChar w:fldCharType="end"/>
      </w:r>
    </w:p>
    <w:p w14:paraId="1C8B6534">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"_Toc193359790" </w:instrText>
      </w:r>
      <w:r>
        <w:fldChar w:fldCharType="separate"/>
      </w:r>
      <w:r>
        <w:rPr>
          <w:rStyle w:val="94"/>
          <w:rFonts w:hint="eastAsia"/>
        </w:rPr>
        <w:t>图2.1</w:t>
      </w:r>
      <w:r>
        <w:rPr>
          <w:rStyle w:val="94"/>
        </w:rPr>
        <w:tab/>
      </w:r>
      <w:r>
        <w:rPr>
          <w:rStyle w:val="94"/>
          <w:rFonts w:hint="eastAsia"/>
        </w:rPr>
        <w:t>单音干扰</w:t>
      </w:r>
      <w:r>
        <w:rPr>
          <w:rFonts w:hint="eastAsia"/>
        </w:rPr>
        <w:tab/>
      </w:r>
      <w:r>
        <w:rPr>
          <w:rFonts w:hint="eastAsia"/>
        </w:rPr>
        <w:fldChar w:fldCharType="begin"/>
      </w:r>
      <w:r>
        <w:rPr>
          <w:rFonts w:hint="eastAsia"/>
        </w:rPr>
        <w:instrText xml:space="preserve"> </w:instrText>
      </w:r>
      <w:r>
        <w:instrText xml:space="preserve">PAGEREF _Toc193359790 \h</w:instrText>
      </w:r>
      <w:r>
        <w:rPr>
          <w:rFonts w:hint="eastAsia"/>
        </w:rPr>
        <w:instrText xml:space="preserve"> </w:instrText>
      </w:r>
      <w:r>
        <w:rPr>
          <w:rFonts w:hint="eastAsia"/>
        </w:rPr>
        <w:fldChar w:fldCharType="separate"/>
      </w:r>
      <w:r>
        <w:t>12</w:t>
      </w:r>
      <w:r>
        <w:rPr>
          <w:rFonts w:hint="eastAsia"/>
        </w:rPr>
        <w:fldChar w:fldCharType="end"/>
      </w:r>
      <w:r>
        <w:rPr>
          <w:rFonts w:hint="eastAsia"/>
        </w:rPr>
        <w:fldChar w:fldCharType="end"/>
      </w:r>
    </w:p>
    <w:p w14:paraId="2AB645EC">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"_Toc193359791" </w:instrText>
      </w:r>
      <w:r>
        <w:fldChar w:fldCharType="separate"/>
      </w:r>
      <w:r>
        <w:rPr>
          <w:rStyle w:val="94"/>
          <w:rFonts w:hint="eastAsia"/>
        </w:rPr>
        <w:t>图2.2</w:t>
      </w:r>
      <w:r>
        <w:rPr>
          <w:rStyle w:val="94"/>
        </w:rPr>
        <w:tab/>
      </w:r>
      <w:r>
        <w:rPr>
          <w:rStyle w:val="94"/>
          <w:rFonts w:hint="eastAsia"/>
        </w:rPr>
        <w:t>多音干扰</w:t>
      </w:r>
      <w:r>
        <w:rPr>
          <w:rFonts w:hint="eastAsia"/>
        </w:rPr>
        <w:tab/>
      </w:r>
      <w:r>
        <w:rPr>
          <w:rFonts w:hint="eastAsia"/>
        </w:rPr>
        <w:fldChar w:fldCharType="begin"/>
      </w:r>
      <w:r>
        <w:rPr>
          <w:rFonts w:hint="eastAsia"/>
        </w:rPr>
        <w:instrText xml:space="preserve"> </w:instrText>
      </w:r>
      <w:r>
        <w:instrText xml:space="preserve">PAGEREF _Toc193359791 \h</w:instrText>
      </w:r>
      <w:r>
        <w:rPr>
          <w:rFonts w:hint="eastAsia"/>
        </w:rPr>
        <w:instrText xml:space="preserve"> </w:instrText>
      </w:r>
      <w:r>
        <w:rPr>
          <w:rFonts w:hint="eastAsia"/>
        </w:rPr>
        <w:fldChar w:fldCharType="separate"/>
      </w:r>
      <w:r>
        <w:t>12</w:t>
      </w:r>
      <w:r>
        <w:rPr>
          <w:rFonts w:hint="eastAsia"/>
        </w:rPr>
        <w:fldChar w:fldCharType="end"/>
      </w:r>
      <w:r>
        <w:rPr>
          <w:rFonts w:hint="eastAsia"/>
        </w:rPr>
        <w:fldChar w:fldCharType="end"/>
      </w:r>
    </w:p>
    <w:p w14:paraId="2DA533E5">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"_Toc193359792" </w:instrText>
      </w:r>
      <w:r>
        <w:fldChar w:fldCharType="separate"/>
      </w:r>
      <w:r>
        <w:rPr>
          <w:rStyle w:val="94"/>
          <w:rFonts w:hint="eastAsia"/>
        </w:rPr>
        <w:t>图2.3</w:t>
      </w:r>
      <w:r>
        <w:rPr>
          <w:rStyle w:val="94"/>
        </w:rPr>
        <w:tab/>
      </w:r>
      <w:r>
        <w:rPr>
          <w:rStyle w:val="94"/>
          <w:rFonts w:hint="eastAsia"/>
        </w:rPr>
        <w:t>线性调频干扰</w:t>
      </w:r>
      <w:r>
        <w:rPr>
          <w:rFonts w:hint="eastAsia"/>
        </w:rPr>
        <w:tab/>
      </w:r>
      <w:r>
        <w:rPr>
          <w:rFonts w:hint="eastAsia"/>
        </w:rPr>
        <w:fldChar w:fldCharType="begin"/>
      </w:r>
      <w:r>
        <w:rPr>
          <w:rFonts w:hint="eastAsia"/>
        </w:rPr>
        <w:instrText xml:space="preserve"> </w:instrText>
      </w:r>
      <w:r>
        <w:instrText xml:space="preserve">PAGEREF _Toc193359792 \h</w:instrText>
      </w:r>
      <w:r>
        <w:rPr>
          <w:rFonts w:hint="eastAsia"/>
        </w:rPr>
        <w:instrText xml:space="preserve"> </w:instrText>
      </w:r>
      <w:r>
        <w:rPr>
          <w:rFonts w:hint="eastAsia"/>
        </w:rPr>
        <w:fldChar w:fldCharType="separate"/>
      </w:r>
      <w:r>
        <w:t>13</w:t>
      </w:r>
      <w:r>
        <w:rPr>
          <w:rFonts w:hint="eastAsia"/>
        </w:rPr>
        <w:fldChar w:fldCharType="end"/>
      </w:r>
      <w:r>
        <w:rPr>
          <w:rFonts w:hint="eastAsia"/>
        </w:rPr>
        <w:fldChar w:fldCharType="end"/>
      </w:r>
    </w:p>
    <w:p w14:paraId="35C4A4C5">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"_Toc193359793" </w:instrText>
      </w:r>
      <w:r>
        <w:fldChar w:fldCharType="separate"/>
      </w:r>
      <w:r>
        <w:rPr>
          <w:rStyle w:val="94"/>
          <w:rFonts w:hint="eastAsia"/>
        </w:rPr>
        <w:t>图2.4</w:t>
      </w:r>
      <w:r>
        <w:rPr>
          <w:rStyle w:val="94"/>
        </w:rPr>
        <w:tab/>
      </w:r>
      <w:r>
        <w:rPr>
          <w:rStyle w:val="94"/>
          <w:rFonts w:hint="eastAsia"/>
        </w:rPr>
        <w:t>噪声调频干扰</w:t>
      </w:r>
      <w:r>
        <w:rPr>
          <w:rFonts w:hint="eastAsia"/>
        </w:rPr>
        <w:tab/>
      </w:r>
      <w:r>
        <w:rPr>
          <w:rFonts w:hint="eastAsia"/>
        </w:rPr>
        <w:fldChar w:fldCharType="begin"/>
      </w:r>
      <w:r>
        <w:rPr>
          <w:rFonts w:hint="eastAsia"/>
        </w:rPr>
        <w:instrText xml:space="preserve"> </w:instrText>
      </w:r>
      <w:r>
        <w:instrText xml:space="preserve">PAGEREF _Toc193359793 \h</w:instrText>
      </w:r>
      <w:r>
        <w:rPr>
          <w:rFonts w:hint="eastAsia"/>
        </w:rPr>
        <w:instrText xml:space="preserve"> </w:instrText>
      </w:r>
      <w:r>
        <w:rPr>
          <w:rFonts w:hint="eastAsia"/>
        </w:rPr>
        <w:fldChar w:fldCharType="separate"/>
      </w:r>
      <w:r>
        <w:t>13</w:t>
      </w:r>
      <w:r>
        <w:rPr>
          <w:rFonts w:hint="eastAsia"/>
        </w:rPr>
        <w:fldChar w:fldCharType="end"/>
      </w:r>
      <w:r>
        <w:rPr>
          <w:rFonts w:hint="eastAsia"/>
        </w:rPr>
        <w:fldChar w:fldCharType="end"/>
      </w:r>
    </w:p>
    <w:p w14:paraId="53F1E578">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"_Toc193359794" </w:instrText>
      </w:r>
      <w:r>
        <w:fldChar w:fldCharType="separate"/>
      </w:r>
      <w:r>
        <w:rPr>
          <w:rStyle w:val="94"/>
          <w:rFonts w:hint="eastAsia"/>
        </w:rPr>
        <w:t>图2.5</w:t>
      </w:r>
      <w:r>
        <w:rPr>
          <w:rStyle w:val="94"/>
        </w:rPr>
        <w:tab/>
      </w:r>
      <w:r>
        <w:rPr>
          <w:rStyle w:val="94"/>
          <w:rFonts w:hint="eastAsia"/>
        </w:rPr>
        <w:t>部分频带噪声干扰</w:t>
      </w:r>
      <w:r>
        <w:rPr>
          <w:rFonts w:hint="eastAsia"/>
        </w:rPr>
        <w:tab/>
      </w:r>
      <w:r>
        <w:rPr>
          <w:rFonts w:hint="eastAsia"/>
        </w:rPr>
        <w:fldChar w:fldCharType="begin"/>
      </w:r>
      <w:r>
        <w:rPr>
          <w:rFonts w:hint="eastAsia"/>
        </w:rPr>
        <w:instrText xml:space="preserve"> </w:instrText>
      </w:r>
      <w:r>
        <w:instrText xml:space="preserve">PAGEREF _Toc193359794 \h</w:instrText>
      </w:r>
      <w:r>
        <w:rPr>
          <w:rFonts w:hint="eastAsia"/>
        </w:rPr>
        <w:instrText xml:space="preserve"> </w:instrText>
      </w:r>
      <w:r>
        <w:rPr>
          <w:rFonts w:hint="eastAsia"/>
        </w:rPr>
        <w:fldChar w:fldCharType="separate"/>
      </w:r>
      <w:r>
        <w:t>14</w:t>
      </w:r>
      <w:r>
        <w:rPr>
          <w:rFonts w:hint="eastAsia"/>
        </w:rPr>
        <w:fldChar w:fldCharType="end"/>
      </w:r>
      <w:r>
        <w:rPr>
          <w:rFonts w:hint="eastAsia"/>
        </w:rPr>
        <w:fldChar w:fldCharType="end"/>
      </w:r>
    </w:p>
    <w:p w14:paraId="01FD0683">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"_Toc193359795" </w:instrText>
      </w:r>
      <w:r>
        <w:fldChar w:fldCharType="separate"/>
      </w:r>
      <w:r>
        <w:rPr>
          <w:rStyle w:val="94"/>
          <w:rFonts w:hint="eastAsia"/>
        </w:rPr>
        <w:t>图2.6</w:t>
      </w:r>
      <w:r>
        <w:rPr>
          <w:rStyle w:val="94"/>
        </w:rPr>
        <w:tab/>
      </w:r>
      <w:r>
        <w:rPr>
          <w:rStyle w:val="94"/>
          <w:rFonts w:hint="eastAsia"/>
        </w:rPr>
        <w:t>正弦调频干扰</w:t>
      </w:r>
      <w:r>
        <w:rPr>
          <w:rFonts w:hint="eastAsia"/>
        </w:rPr>
        <w:tab/>
      </w:r>
      <w:r>
        <w:rPr>
          <w:rFonts w:hint="eastAsia"/>
        </w:rPr>
        <w:fldChar w:fldCharType="begin"/>
      </w:r>
      <w:r>
        <w:rPr>
          <w:rFonts w:hint="eastAsia"/>
        </w:rPr>
        <w:instrText xml:space="preserve"> </w:instrText>
      </w:r>
      <w:r>
        <w:instrText xml:space="preserve">PAGEREF _Toc193359795 \h</w:instrText>
      </w:r>
      <w:r>
        <w:rPr>
          <w:rFonts w:hint="eastAsia"/>
        </w:rPr>
        <w:instrText xml:space="preserve"> </w:instrText>
      </w:r>
      <w:r>
        <w:rPr>
          <w:rFonts w:hint="eastAsia"/>
        </w:rPr>
        <w:fldChar w:fldCharType="separate"/>
      </w:r>
      <w:r>
        <w:t>15</w:t>
      </w:r>
      <w:r>
        <w:rPr>
          <w:rFonts w:hint="eastAsia"/>
        </w:rPr>
        <w:fldChar w:fldCharType="end"/>
      </w:r>
      <w:r>
        <w:rPr>
          <w:rFonts w:hint="eastAsia"/>
        </w:rPr>
        <w:fldChar w:fldCharType="end"/>
      </w:r>
    </w:p>
    <w:p w14:paraId="62EF81DD">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"_Toc193359796" </w:instrText>
      </w:r>
      <w:r>
        <w:fldChar w:fldCharType="separate"/>
      </w:r>
      <w:r>
        <w:rPr>
          <w:rStyle w:val="94"/>
          <w:rFonts w:hint="eastAsia"/>
        </w:rPr>
        <w:t>图2.7</w:t>
      </w:r>
      <w:r>
        <w:rPr>
          <w:rStyle w:val="94"/>
        </w:rPr>
        <w:tab/>
      </w:r>
      <w:r>
        <w:rPr>
          <w:rStyle w:val="94"/>
          <w:rFonts w:hint="eastAsia"/>
        </w:rPr>
        <w:t>BPSK调制干扰</w:t>
      </w:r>
      <w:r>
        <w:rPr>
          <w:rFonts w:hint="eastAsia"/>
        </w:rPr>
        <w:tab/>
      </w:r>
      <w:r>
        <w:rPr>
          <w:rFonts w:hint="eastAsia"/>
        </w:rPr>
        <w:fldChar w:fldCharType="begin"/>
      </w:r>
      <w:r>
        <w:rPr>
          <w:rFonts w:hint="eastAsia"/>
        </w:rPr>
        <w:instrText xml:space="preserve"> </w:instrText>
      </w:r>
      <w:r>
        <w:instrText xml:space="preserve">PAGEREF _Toc193359796 \h</w:instrText>
      </w:r>
      <w:r>
        <w:rPr>
          <w:rFonts w:hint="eastAsia"/>
        </w:rPr>
        <w:instrText xml:space="preserve"> </w:instrText>
      </w:r>
      <w:r>
        <w:rPr>
          <w:rFonts w:hint="eastAsia"/>
        </w:rPr>
        <w:fldChar w:fldCharType="separate"/>
      </w:r>
      <w:r>
        <w:t>15</w:t>
      </w:r>
      <w:r>
        <w:rPr>
          <w:rFonts w:hint="eastAsia"/>
        </w:rPr>
        <w:fldChar w:fldCharType="end"/>
      </w:r>
      <w:r>
        <w:rPr>
          <w:rFonts w:hint="eastAsia"/>
        </w:rPr>
        <w:fldChar w:fldCharType="end"/>
      </w:r>
    </w:p>
    <w:p w14:paraId="1955F6EC">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"_Toc193359797" </w:instrText>
      </w:r>
      <w:r>
        <w:fldChar w:fldCharType="separate"/>
      </w:r>
      <w:r>
        <w:rPr>
          <w:rStyle w:val="94"/>
          <w:rFonts w:hint="eastAsia"/>
        </w:rPr>
        <w:t>图2.8</w:t>
      </w:r>
      <w:r>
        <w:rPr>
          <w:rStyle w:val="94"/>
        </w:rPr>
        <w:tab/>
      </w:r>
      <w:r>
        <w:rPr>
          <w:rStyle w:val="94"/>
          <w:rFonts w:hint="eastAsia"/>
        </w:rPr>
        <w:t>深度学习算法工作流程</w:t>
      </w:r>
      <w:r>
        <w:rPr>
          <w:rFonts w:hint="eastAsia"/>
        </w:rPr>
        <w:tab/>
      </w:r>
      <w:r>
        <w:rPr>
          <w:rFonts w:hint="eastAsia"/>
        </w:rPr>
        <w:fldChar w:fldCharType="begin"/>
      </w:r>
      <w:r>
        <w:rPr>
          <w:rFonts w:hint="eastAsia"/>
        </w:rPr>
        <w:instrText xml:space="preserve"> </w:instrText>
      </w:r>
      <w:r>
        <w:instrText xml:space="preserve">PAGEREF _Toc193359797 \h</w:instrText>
      </w:r>
      <w:r>
        <w:rPr>
          <w:rFonts w:hint="eastAsia"/>
        </w:rPr>
        <w:instrText xml:space="preserve"> </w:instrText>
      </w:r>
      <w:r>
        <w:rPr>
          <w:rFonts w:hint="eastAsia"/>
        </w:rPr>
        <w:fldChar w:fldCharType="separate"/>
      </w:r>
      <w:r>
        <w:t>16</w:t>
      </w:r>
      <w:r>
        <w:rPr>
          <w:rFonts w:hint="eastAsia"/>
        </w:rPr>
        <w:fldChar w:fldCharType="end"/>
      </w:r>
      <w:r>
        <w:rPr>
          <w:rFonts w:hint="eastAsia"/>
        </w:rPr>
        <w:fldChar w:fldCharType="end"/>
      </w:r>
    </w:p>
    <w:p w14:paraId="11EE7AFA">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"_Toc193359798" </w:instrText>
      </w:r>
      <w:r>
        <w:fldChar w:fldCharType="separate"/>
      </w:r>
      <w:r>
        <w:rPr>
          <w:rStyle w:val="94"/>
          <w:rFonts w:hint="eastAsia"/>
        </w:rPr>
        <w:t>图2.9</w:t>
      </w:r>
      <w:r>
        <w:rPr>
          <w:rStyle w:val="94"/>
        </w:rPr>
        <w:tab/>
      </w:r>
      <w:r>
        <w:rPr>
          <w:rStyle w:val="94"/>
          <w:rFonts w:hint="eastAsia"/>
        </w:rPr>
        <w:t>Residual Block</w:t>
      </w:r>
      <w:r>
        <w:rPr>
          <w:rFonts w:hint="eastAsia"/>
        </w:rPr>
        <w:tab/>
      </w:r>
      <w:r>
        <w:rPr>
          <w:rFonts w:hint="eastAsia"/>
        </w:rPr>
        <w:fldChar w:fldCharType="begin"/>
      </w:r>
      <w:r>
        <w:rPr>
          <w:rFonts w:hint="eastAsia"/>
        </w:rPr>
        <w:instrText xml:space="preserve"> </w:instrText>
      </w:r>
      <w:r>
        <w:instrText xml:space="preserve">PAGEREF _Toc193359798 \h</w:instrText>
      </w:r>
      <w:r>
        <w:rPr>
          <w:rFonts w:hint="eastAsia"/>
        </w:rPr>
        <w:instrText xml:space="preserve"> </w:instrText>
      </w:r>
      <w:r>
        <w:rPr>
          <w:rFonts w:hint="eastAsia"/>
        </w:rPr>
        <w:fldChar w:fldCharType="separate"/>
      </w:r>
      <w:r>
        <w:t>17</w:t>
      </w:r>
      <w:r>
        <w:rPr>
          <w:rFonts w:hint="eastAsia"/>
        </w:rPr>
        <w:fldChar w:fldCharType="end"/>
      </w:r>
      <w:r>
        <w:rPr>
          <w:rFonts w:hint="eastAsia"/>
        </w:rPr>
        <w:fldChar w:fldCharType="end"/>
      </w:r>
    </w:p>
    <w:p w14:paraId="04F087FD">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"_Toc193359799" </w:instrText>
      </w:r>
      <w:r>
        <w:fldChar w:fldCharType="separate"/>
      </w:r>
      <w:r>
        <w:rPr>
          <w:rStyle w:val="94"/>
          <w:rFonts w:hint="eastAsia"/>
        </w:rPr>
        <w:t>图2.10</w:t>
      </w:r>
      <w:r>
        <w:rPr>
          <w:rStyle w:val="94"/>
        </w:rPr>
        <w:tab/>
      </w:r>
      <w:r>
        <w:rPr>
          <w:rStyle w:val="94"/>
          <w:rFonts w:hint="eastAsia"/>
        </w:rPr>
        <w:t>状态空间模型</w:t>
      </w:r>
      <w:r>
        <w:rPr>
          <w:rFonts w:hint="eastAsia"/>
        </w:rPr>
        <w:tab/>
      </w:r>
      <w:r>
        <w:rPr>
          <w:rFonts w:hint="eastAsia"/>
        </w:rPr>
        <w:fldChar w:fldCharType="begin"/>
      </w:r>
      <w:r>
        <w:rPr>
          <w:rFonts w:hint="eastAsia"/>
        </w:rPr>
        <w:instrText xml:space="preserve"> </w:instrText>
      </w:r>
      <w:r>
        <w:instrText xml:space="preserve">PAGEREF _Toc193359799 \h</w:instrText>
      </w:r>
      <w:r>
        <w:rPr>
          <w:rFonts w:hint="eastAsia"/>
        </w:rPr>
        <w:instrText xml:space="preserve"> </w:instrText>
      </w:r>
      <w:r>
        <w:rPr>
          <w:rFonts w:hint="eastAsia"/>
        </w:rPr>
        <w:fldChar w:fldCharType="separate"/>
      </w:r>
      <w:r>
        <w:t>18</w:t>
      </w:r>
      <w:r>
        <w:rPr>
          <w:rFonts w:hint="eastAsia"/>
        </w:rPr>
        <w:fldChar w:fldCharType="end"/>
      </w:r>
      <w:r>
        <w:rPr>
          <w:rFonts w:hint="eastAsia"/>
        </w:rPr>
        <w:fldChar w:fldCharType="end"/>
      </w:r>
    </w:p>
    <w:p w14:paraId="1A9DAD1C">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"_Toc193359800" </w:instrText>
      </w:r>
      <w:r>
        <w:fldChar w:fldCharType="separate"/>
      </w:r>
      <w:r>
        <w:rPr>
          <w:rStyle w:val="94"/>
          <w:rFonts w:hint="eastAsia"/>
        </w:rPr>
        <w:t>图2.11</w:t>
      </w:r>
      <w:r>
        <w:rPr>
          <w:rStyle w:val="94"/>
        </w:rPr>
        <w:tab/>
      </w:r>
      <w:r>
        <w:rPr>
          <w:rStyle w:val="94"/>
          <w:rFonts w:hint="eastAsia"/>
        </w:rPr>
        <w:t>状态空间模型三种形态示意图</w:t>
      </w:r>
      <w:r>
        <w:rPr>
          <w:rFonts w:hint="eastAsia"/>
        </w:rPr>
        <w:tab/>
      </w:r>
      <w:r>
        <w:rPr>
          <w:rFonts w:hint="eastAsia"/>
        </w:rPr>
        <w:fldChar w:fldCharType="begin"/>
      </w:r>
      <w:r>
        <w:rPr>
          <w:rFonts w:hint="eastAsia"/>
        </w:rPr>
        <w:instrText xml:space="preserve"> </w:instrText>
      </w:r>
      <w:r>
        <w:instrText xml:space="preserve">PAGEREF _Toc193359800 \h</w:instrText>
      </w:r>
      <w:r>
        <w:rPr>
          <w:rFonts w:hint="eastAsia"/>
        </w:rPr>
        <w:instrText xml:space="preserve"> </w:instrText>
      </w:r>
      <w:r>
        <w:rPr>
          <w:rFonts w:hint="eastAsia"/>
        </w:rPr>
        <w:fldChar w:fldCharType="separate"/>
      </w:r>
      <w:r>
        <w:t>19</w:t>
      </w:r>
      <w:r>
        <w:rPr>
          <w:rFonts w:hint="eastAsia"/>
        </w:rPr>
        <w:fldChar w:fldCharType="end"/>
      </w:r>
      <w:r>
        <w:rPr>
          <w:rFonts w:hint="eastAsia"/>
        </w:rPr>
        <w:fldChar w:fldCharType="end"/>
      </w:r>
    </w:p>
    <w:p w14:paraId="2E06C77E">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"_Toc193359801" </w:instrText>
      </w:r>
      <w:r>
        <w:fldChar w:fldCharType="separate"/>
      </w:r>
      <w:r>
        <w:rPr>
          <w:rStyle w:val="94"/>
          <w:rFonts w:hint="eastAsia"/>
        </w:rPr>
        <w:t>图2.12</w:t>
      </w:r>
      <w:r>
        <w:rPr>
          <w:rStyle w:val="94"/>
        </w:rPr>
        <w:tab/>
      </w:r>
      <w:r>
        <w:rPr>
          <w:rStyle w:val="94"/>
          <w:rFonts w:hint="eastAsia"/>
        </w:rPr>
        <w:t>强化学习基本框架</w:t>
      </w:r>
      <w:r>
        <w:rPr>
          <w:rFonts w:hint="eastAsia"/>
        </w:rPr>
        <w:tab/>
      </w:r>
      <w:r>
        <w:rPr>
          <w:rFonts w:hint="eastAsia"/>
        </w:rPr>
        <w:fldChar w:fldCharType="begin"/>
      </w:r>
      <w:r>
        <w:rPr>
          <w:rFonts w:hint="eastAsia"/>
        </w:rPr>
        <w:instrText xml:space="preserve"> </w:instrText>
      </w:r>
      <w:r>
        <w:instrText xml:space="preserve">PAGEREF _Toc193359801 \h</w:instrText>
      </w:r>
      <w:r>
        <w:rPr>
          <w:rFonts w:hint="eastAsia"/>
        </w:rPr>
        <w:instrText xml:space="preserve"> </w:instrText>
      </w:r>
      <w:r>
        <w:rPr>
          <w:rFonts w:hint="eastAsia"/>
        </w:rPr>
        <w:fldChar w:fldCharType="separate"/>
      </w:r>
      <w:r>
        <w:t>21</w:t>
      </w:r>
      <w:r>
        <w:rPr>
          <w:rFonts w:hint="eastAsia"/>
        </w:rPr>
        <w:fldChar w:fldCharType="end"/>
      </w:r>
      <w:r>
        <w:rPr>
          <w:rFonts w:hint="eastAsia"/>
        </w:rPr>
        <w:fldChar w:fldCharType="end"/>
      </w:r>
    </w:p>
    <w:p w14:paraId="551FE8B7">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"_Toc193359802" </w:instrText>
      </w:r>
      <w:r>
        <w:fldChar w:fldCharType="separate"/>
      </w:r>
      <w:r>
        <w:rPr>
          <w:rStyle w:val="94"/>
          <w:rFonts w:hint="eastAsia"/>
        </w:rPr>
        <w:t>图3.1</w:t>
      </w:r>
      <w:r>
        <w:rPr>
          <w:rStyle w:val="94"/>
        </w:rPr>
        <w:tab/>
      </w:r>
      <w:r>
        <w:rPr>
          <w:rStyle w:val="94"/>
          <w:rFonts w:hint="eastAsia"/>
        </w:rPr>
        <w:t>开集识别与闭集识别对比</w:t>
      </w:r>
      <w:r>
        <w:rPr>
          <w:rFonts w:hint="eastAsia"/>
        </w:rPr>
        <w:tab/>
      </w:r>
      <w:r>
        <w:rPr>
          <w:rFonts w:hint="eastAsia"/>
        </w:rPr>
        <w:fldChar w:fldCharType="begin"/>
      </w:r>
      <w:r>
        <w:rPr>
          <w:rFonts w:hint="eastAsia"/>
        </w:rPr>
        <w:instrText xml:space="preserve"> </w:instrText>
      </w:r>
      <w:r>
        <w:instrText xml:space="preserve">PAGEREF _Toc193359802 \h</w:instrText>
      </w:r>
      <w:r>
        <w:rPr>
          <w:rFonts w:hint="eastAsia"/>
        </w:rPr>
        <w:instrText xml:space="preserve"> </w:instrText>
      </w:r>
      <w:r>
        <w:rPr>
          <w:rFonts w:hint="eastAsia"/>
        </w:rPr>
        <w:fldChar w:fldCharType="separate"/>
      </w:r>
      <w:r>
        <w:t>24</w:t>
      </w:r>
      <w:r>
        <w:rPr>
          <w:rFonts w:hint="eastAsia"/>
        </w:rPr>
        <w:fldChar w:fldCharType="end"/>
      </w:r>
      <w:r>
        <w:rPr>
          <w:rFonts w:hint="eastAsia"/>
        </w:rPr>
        <w:fldChar w:fldCharType="end"/>
      </w:r>
    </w:p>
    <w:p w14:paraId="442F9A4F">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"_Toc193359803" </w:instrText>
      </w:r>
      <w:r>
        <w:fldChar w:fldCharType="separate"/>
      </w:r>
      <w:r>
        <w:rPr>
          <w:rStyle w:val="94"/>
          <w:rFonts w:hint="eastAsia"/>
        </w:rPr>
        <w:t>图3.2</w:t>
      </w:r>
      <w:r>
        <w:rPr>
          <w:rStyle w:val="94"/>
        </w:rPr>
        <w:tab/>
      </w:r>
      <w:r>
        <w:rPr>
          <w:rStyle w:val="94"/>
          <w:rFonts w:hint="eastAsia"/>
        </w:rPr>
        <w:t>通信干扰信号开集识别流程图</w:t>
      </w:r>
      <w:r>
        <w:rPr>
          <w:rFonts w:hint="eastAsia"/>
        </w:rPr>
        <w:tab/>
      </w:r>
      <w:r>
        <w:rPr>
          <w:rFonts w:hint="eastAsia"/>
        </w:rPr>
        <w:fldChar w:fldCharType="begin"/>
      </w:r>
      <w:r>
        <w:rPr>
          <w:rFonts w:hint="eastAsia"/>
        </w:rPr>
        <w:instrText xml:space="preserve"> </w:instrText>
      </w:r>
      <w:r>
        <w:instrText xml:space="preserve">PAGEREF _Toc193359803 \h</w:instrText>
      </w:r>
      <w:r>
        <w:rPr>
          <w:rFonts w:hint="eastAsia"/>
        </w:rPr>
        <w:instrText xml:space="preserve"> </w:instrText>
      </w:r>
      <w:r>
        <w:rPr>
          <w:rFonts w:hint="eastAsia"/>
        </w:rPr>
        <w:fldChar w:fldCharType="separate"/>
      </w:r>
      <w:r>
        <w:t>25</w:t>
      </w:r>
      <w:r>
        <w:rPr>
          <w:rFonts w:hint="eastAsia"/>
        </w:rPr>
        <w:fldChar w:fldCharType="end"/>
      </w:r>
      <w:r>
        <w:rPr>
          <w:rFonts w:hint="eastAsia"/>
        </w:rPr>
        <w:fldChar w:fldCharType="end"/>
      </w:r>
    </w:p>
    <w:p w14:paraId="713F9CC4">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"_Toc193359804" </w:instrText>
      </w:r>
      <w:r>
        <w:fldChar w:fldCharType="separate"/>
      </w:r>
      <w:r>
        <w:rPr>
          <w:rStyle w:val="94"/>
          <w:rFonts w:hint="eastAsia"/>
        </w:rPr>
        <w:t>图3.3</w:t>
      </w:r>
      <w:r>
        <w:rPr>
          <w:rStyle w:val="94"/>
        </w:rPr>
        <w:tab/>
      </w:r>
      <w:r>
        <w:rPr>
          <w:rStyle w:val="94"/>
          <w:rFonts w:hint="eastAsia"/>
        </w:rPr>
        <w:t>损失函数示意图</w:t>
      </w:r>
      <w:r>
        <w:rPr>
          <w:rFonts w:hint="eastAsia"/>
        </w:rPr>
        <w:tab/>
      </w:r>
      <w:r>
        <w:rPr>
          <w:rFonts w:hint="eastAsia"/>
        </w:rPr>
        <w:fldChar w:fldCharType="begin"/>
      </w:r>
      <w:r>
        <w:rPr>
          <w:rFonts w:hint="eastAsia"/>
        </w:rPr>
        <w:instrText xml:space="preserve"> </w:instrText>
      </w:r>
      <w:r>
        <w:instrText xml:space="preserve">PAGEREF _Toc193359804 \h</w:instrText>
      </w:r>
      <w:r>
        <w:rPr>
          <w:rFonts w:hint="eastAsia"/>
        </w:rPr>
        <w:instrText xml:space="preserve"> </w:instrText>
      </w:r>
      <w:r>
        <w:rPr>
          <w:rFonts w:hint="eastAsia"/>
        </w:rPr>
        <w:fldChar w:fldCharType="separate"/>
      </w:r>
      <w:r>
        <w:t>28</w:t>
      </w:r>
      <w:r>
        <w:rPr>
          <w:rFonts w:hint="eastAsia"/>
        </w:rPr>
        <w:fldChar w:fldCharType="end"/>
      </w:r>
      <w:r>
        <w:rPr>
          <w:rFonts w:hint="eastAsia"/>
        </w:rPr>
        <w:fldChar w:fldCharType="end"/>
      </w:r>
    </w:p>
    <w:p w14:paraId="306E03C4">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"_Toc193359805" </w:instrText>
      </w:r>
      <w:r>
        <w:fldChar w:fldCharType="separate"/>
      </w:r>
      <w:r>
        <w:rPr>
          <w:rStyle w:val="94"/>
          <w:rFonts w:hint="eastAsia"/>
        </w:rPr>
        <w:t>图3.4</w:t>
      </w:r>
      <w:r>
        <w:rPr>
          <w:rStyle w:val="94"/>
        </w:rPr>
        <w:tab/>
      </w:r>
      <w:r>
        <w:rPr>
          <w:rStyle w:val="94"/>
          <w:rFonts w:hint="eastAsia"/>
        </w:rPr>
        <w:t>Weibull分布拟合过程</w:t>
      </w:r>
      <w:r>
        <w:rPr>
          <w:rFonts w:hint="eastAsia"/>
        </w:rPr>
        <w:tab/>
      </w:r>
      <w:r>
        <w:rPr>
          <w:rFonts w:hint="eastAsia"/>
        </w:rPr>
        <w:fldChar w:fldCharType="begin"/>
      </w:r>
      <w:r>
        <w:rPr>
          <w:rFonts w:hint="eastAsia"/>
        </w:rPr>
        <w:instrText xml:space="preserve"> </w:instrText>
      </w:r>
      <w:r>
        <w:instrText xml:space="preserve">PAGEREF _Toc193359805 \h</w:instrText>
      </w:r>
      <w:r>
        <w:rPr>
          <w:rFonts w:hint="eastAsia"/>
        </w:rPr>
        <w:instrText xml:space="preserve"> </w:instrText>
      </w:r>
      <w:r>
        <w:rPr>
          <w:rFonts w:hint="eastAsia"/>
        </w:rPr>
        <w:fldChar w:fldCharType="separate"/>
      </w:r>
      <w:r>
        <w:t>31</w:t>
      </w:r>
      <w:r>
        <w:rPr>
          <w:rFonts w:hint="eastAsia"/>
        </w:rPr>
        <w:fldChar w:fldCharType="end"/>
      </w:r>
      <w:r>
        <w:rPr>
          <w:rFonts w:hint="eastAsia"/>
        </w:rPr>
        <w:fldChar w:fldCharType="end"/>
      </w:r>
    </w:p>
    <w:p w14:paraId="079333B9">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"_Toc193359806" </w:instrText>
      </w:r>
      <w:r>
        <w:fldChar w:fldCharType="separate"/>
      </w:r>
      <w:r>
        <w:rPr>
          <w:rStyle w:val="94"/>
          <w:rFonts w:hint="eastAsia"/>
        </w:rPr>
        <w:t>图3.5</w:t>
      </w:r>
      <w:r>
        <w:rPr>
          <w:rStyle w:val="94"/>
        </w:rPr>
        <w:tab/>
      </w:r>
      <w:r>
        <w:rPr>
          <w:rStyle w:val="94"/>
          <w:rFonts w:hint="eastAsia"/>
        </w:rPr>
        <w:t>测试过程</w:t>
      </w:r>
      <w:r>
        <w:rPr>
          <w:rFonts w:hint="eastAsia"/>
        </w:rPr>
        <w:tab/>
      </w:r>
      <w:r>
        <w:rPr>
          <w:rFonts w:hint="eastAsia"/>
        </w:rPr>
        <w:fldChar w:fldCharType="begin"/>
      </w:r>
      <w:r>
        <w:rPr>
          <w:rFonts w:hint="eastAsia"/>
        </w:rPr>
        <w:instrText xml:space="preserve"> </w:instrText>
      </w:r>
      <w:r>
        <w:instrText xml:space="preserve">PAGEREF _Toc193359806 \h</w:instrText>
      </w:r>
      <w:r>
        <w:rPr>
          <w:rFonts w:hint="eastAsia"/>
        </w:rPr>
        <w:instrText xml:space="preserve"> </w:instrText>
      </w:r>
      <w:r>
        <w:rPr>
          <w:rFonts w:hint="eastAsia"/>
        </w:rPr>
        <w:fldChar w:fldCharType="separate"/>
      </w:r>
      <w:r>
        <w:t>34</w:t>
      </w:r>
      <w:r>
        <w:rPr>
          <w:rFonts w:hint="eastAsia"/>
        </w:rPr>
        <w:fldChar w:fldCharType="end"/>
      </w:r>
      <w:r>
        <w:rPr>
          <w:rFonts w:hint="eastAsia"/>
        </w:rPr>
        <w:fldChar w:fldCharType="end"/>
      </w:r>
    </w:p>
    <w:p w14:paraId="3533F88E">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"_Toc193359807" </w:instrText>
      </w:r>
      <w:r>
        <w:fldChar w:fldCharType="separate"/>
      </w:r>
      <w:r>
        <w:rPr>
          <w:rStyle w:val="94"/>
          <w:rFonts w:hint="eastAsia"/>
        </w:rPr>
        <w:t>图3.6</w:t>
      </w:r>
      <w:r>
        <w:rPr>
          <w:rStyle w:val="94"/>
        </w:rPr>
        <w:tab/>
      </w:r>
      <w:r>
        <w:rPr>
          <w:rStyle w:val="94"/>
          <w:rFonts w:hint="eastAsia"/>
        </w:rPr>
        <w:t>损失函数中</w:t>
      </w:r>
      <w:r>
        <w:rPr>
          <w:position w:val="-10"/>
        </w:rPr>
        <w:object>
          <v:shape id="_x0000_i1025" o:spt="75" type="#_x0000_t75" style="height:16.35pt;width:14.2pt;" o:ole="t" filled="f" o:preferrelative="t" stroked="f" coordsize="21600,21600">
            <v:path/>
            <v:fill on="f" focussize="0,0"/>
            <v:stroke on="f" joinstyle="miter"/>
            <v:imagedata r:id="rId35" o:title=""/>
            <o:lock v:ext="edit" aspectratio="t"/>
            <w10:wrap type="none"/>
            <w10:anchorlock/>
          </v:shape>
          <o:OLEObject Type="Embed" ProgID="Equation.DSMT4" ShapeID="_x0000_i1025" DrawAspect="Content" ObjectID="_1468075725" r:id="rId34">
            <o:LockedField>false</o:LockedField>
          </o:OLEObject>
        </w:object>
      </w:r>
      <w:r>
        <w:rPr>
          <w:rStyle w:val="94"/>
          <w:rFonts w:hint="eastAsia"/>
        </w:rPr>
        <w:t>与</w:t>
      </w:r>
      <w:r>
        <w:rPr>
          <w:position w:val="-10"/>
        </w:rPr>
        <w:object>
          <v:shape id="_x0000_i1026" o:spt="75" type="#_x0000_t75" style="height:16.35pt;width:12pt;" o:ole="t" filled="f" o:preferrelative="t" stroked="f" coordsize="21600,21600">
            <v:path/>
            <v:fill on="f" focussize="0,0"/>
            <v:stroke on="f" joinstyle="miter"/>
            <v:imagedata r:id="rId37" o:title=""/>
            <o:lock v:ext="edit" aspectratio="t"/>
            <w10:wrap type="none"/>
            <w10:anchorlock/>
          </v:shape>
          <o:OLEObject Type="Embed" ProgID="Equation.DSMT4" ShapeID="_x0000_i1026" DrawAspect="Content" ObjectID="_1468075726" r:id="rId36">
            <o:LockedField>false</o:LockedField>
          </o:OLEObject>
        </w:object>
      </w:r>
      <w:r>
        <w:rPr>
          <w:rStyle w:val="94"/>
          <w:rFonts w:hint="eastAsia"/>
        </w:rPr>
        <w:t>对性能的影响</w:t>
      </w:r>
      <w:r>
        <w:rPr>
          <w:rFonts w:hint="eastAsia"/>
        </w:rPr>
        <w:tab/>
      </w:r>
      <w:r>
        <w:rPr>
          <w:rFonts w:hint="eastAsia"/>
        </w:rPr>
        <w:fldChar w:fldCharType="begin"/>
      </w:r>
      <w:r>
        <w:rPr>
          <w:rFonts w:hint="eastAsia"/>
        </w:rPr>
        <w:instrText xml:space="preserve"> </w:instrText>
      </w:r>
      <w:r>
        <w:instrText xml:space="preserve">PAGEREF _Toc193359807 \h</w:instrText>
      </w:r>
      <w:r>
        <w:rPr>
          <w:rFonts w:hint="eastAsia"/>
        </w:rPr>
        <w:instrText xml:space="preserve"> </w:instrText>
      </w:r>
      <w:r>
        <w:rPr>
          <w:rFonts w:hint="eastAsia"/>
        </w:rPr>
        <w:fldChar w:fldCharType="separate"/>
      </w:r>
      <w:r>
        <w:t>37</w:t>
      </w:r>
      <w:r>
        <w:rPr>
          <w:rFonts w:hint="eastAsia"/>
        </w:rPr>
        <w:fldChar w:fldCharType="end"/>
      </w:r>
      <w:r>
        <w:rPr>
          <w:rFonts w:hint="eastAsia"/>
        </w:rPr>
        <w:fldChar w:fldCharType="end"/>
      </w:r>
    </w:p>
    <w:p w14:paraId="25D329D8">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"_Toc193359808" </w:instrText>
      </w:r>
      <w:r>
        <w:fldChar w:fldCharType="separate"/>
      </w:r>
      <w:r>
        <w:rPr>
          <w:rStyle w:val="94"/>
          <w:rFonts w:hint="eastAsia"/>
        </w:rPr>
        <w:t>图3.7</w:t>
      </w:r>
      <w:r>
        <w:rPr>
          <w:rStyle w:val="94"/>
        </w:rPr>
        <w:tab/>
      </w:r>
      <w:r>
        <w:rPr>
          <w:rStyle w:val="94"/>
          <w:rFonts w:hint="eastAsia"/>
        </w:rPr>
        <w:t>辅助判别中阈值</w:t>
      </w:r>
      <w:r>
        <w:rPr>
          <w:position w:val="-6"/>
        </w:rPr>
        <w:object>
          <v:shape id="_x0000_i1027" o:spt="75" type="#_x0000_t75" style="height:14.2pt;width:10.2pt;" o:ole="t" filled="f" o:preferrelative="t" stroked="f" coordsize="21600,21600">
            <v:path/>
            <v:fill on="f" focussize="0,0"/>
            <v:stroke on="f" joinstyle="miter"/>
            <v:imagedata r:id="rId39" o:title=""/>
            <o:lock v:ext="edit" aspectratio="t"/>
            <w10:wrap type="none"/>
            <w10:anchorlock/>
          </v:shape>
          <o:OLEObject Type="Embed" ProgID="Equation.DSMT4" ShapeID="_x0000_i1027" DrawAspect="Content" ObjectID="_1468075727" r:id="rId38">
            <o:LockedField>false</o:LockedField>
          </o:OLEObject>
        </w:object>
      </w:r>
      <w:r>
        <w:rPr>
          <w:rStyle w:val="94"/>
          <w:rFonts w:hint="eastAsia"/>
        </w:rPr>
        <w:t>对性能的影响</w:t>
      </w:r>
      <w:r>
        <w:rPr>
          <w:rFonts w:hint="eastAsia"/>
        </w:rPr>
        <w:tab/>
      </w:r>
      <w:r>
        <w:rPr>
          <w:rFonts w:hint="eastAsia"/>
        </w:rPr>
        <w:fldChar w:fldCharType="begin"/>
      </w:r>
      <w:r>
        <w:rPr>
          <w:rFonts w:hint="eastAsia"/>
        </w:rPr>
        <w:instrText xml:space="preserve"> </w:instrText>
      </w:r>
      <w:r>
        <w:instrText xml:space="preserve">PAGEREF _Toc193359808 \h</w:instrText>
      </w:r>
      <w:r>
        <w:rPr>
          <w:rFonts w:hint="eastAsia"/>
        </w:rPr>
        <w:instrText xml:space="preserve"> </w:instrText>
      </w:r>
      <w:r>
        <w:rPr>
          <w:rFonts w:hint="eastAsia"/>
        </w:rPr>
        <w:fldChar w:fldCharType="separate"/>
      </w:r>
      <w:r>
        <w:t>38</w:t>
      </w:r>
      <w:r>
        <w:rPr>
          <w:rFonts w:hint="eastAsia"/>
        </w:rPr>
        <w:fldChar w:fldCharType="end"/>
      </w:r>
      <w:r>
        <w:rPr>
          <w:rFonts w:hint="eastAsia"/>
        </w:rPr>
        <w:fldChar w:fldCharType="end"/>
      </w:r>
    </w:p>
    <w:p w14:paraId="30F8F72C">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"_Toc193359809" </w:instrText>
      </w:r>
      <w:r>
        <w:fldChar w:fldCharType="separate"/>
      </w:r>
      <w:r>
        <w:rPr>
          <w:rStyle w:val="94"/>
          <w:rFonts w:hint="eastAsia"/>
        </w:rPr>
        <w:t>图3.8</w:t>
      </w:r>
      <w:r>
        <w:rPr>
          <w:rStyle w:val="94"/>
        </w:rPr>
        <w:tab/>
      </w:r>
      <w:r>
        <w:rPr>
          <w:rStyle w:val="94"/>
          <w:rFonts w:hint="eastAsia"/>
        </w:rPr>
        <w:t>不同干扰类别识别性能随JNR变化曲线</w:t>
      </w:r>
      <w:r>
        <w:rPr>
          <w:rFonts w:hint="eastAsia"/>
        </w:rPr>
        <w:tab/>
      </w:r>
      <w:r>
        <w:rPr>
          <w:rFonts w:hint="eastAsia"/>
        </w:rPr>
        <w:fldChar w:fldCharType="begin"/>
      </w:r>
      <w:r>
        <w:rPr>
          <w:rFonts w:hint="eastAsia"/>
        </w:rPr>
        <w:instrText xml:space="preserve"> </w:instrText>
      </w:r>
      <w:r>
        <w:instrText xml:space="preserve">PAGEREF _Toc193359809 \h</w:instrText>
      </w:r>
      <w:r>
        <w:rPr>
          <w:rFonts w:hint="eastAsia"/>
        </w:rPr>
        <w:instrText xml:space="preserve"> </w:instrText>
      </w:r>
      <w:r>
        <w:rPr>
          <w:rFonts w:hint="eastAsia"/>
        </w:rPr>
        <w:fldChar w:fldCharType="separate"/>
      </w:r>
      <w:r>
        <w:t>39</w:t>
      </w:r>
      <w:r>
        <w:rPr>
          <w:rFonts w:hint="eastAsia"/>
        </w:rPr>
        <w:fldChar w:fldCharType="end"/>
      </w:r>
      <w:r>
        <w:rPr>
          <w:rFonts w:hint="eastAsia"/>
        </w:rPr>
        <w:fldChar w:fldCharType="end"/>
      </w:r>
    </w:p>
    <w:p w14:paraId="5A2F1332">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"_Toc193359810" </w:instrText>
      </w:r>
      <w:r>
        <w:fldChar w:fldCharType="separate"/>
      </w:r>
      <w:r>
        <w:rPr>
          <w:rStyle w:val="94"/>
          <w:rFonts w:hint="eastAsia"/>
        </w:rPr>
        <w:t>图3.9</w:t>
      </w:r>
      <w:r>
        <w:rPr>
          <w:rStyle w:val="94"/>
        </w:rPr>
        <w:tab/>
      </w:r>
      <w:r>
        <w:rPr>
          <w:rStyle w:val="94"/>
          <w:rFonts w:hint="eastAsia"/>
        </w:rPr>
        <w:t>不同JNR下的混淆矩阵</w:t>
      </w:r>
      <w:r>
        <w:rPr>
          <w:rFonts w:hint="eastAsia"/>
        </w:rPr>
        <w:tab/>
      </w:r>
      <w:r>
        <w:rPr>
          <w:rFonts w:hint="eastAsia"/>
        </w:rPr>
        <w:fldChar w:fldCharType="begin"/>
      </w:r>
      <w:r>
        <w:rPr>
          <w:rFonts w:hint="eastAsia"/>
        </w:rPr>
        <w:instrText xml:space="preserve"> </w:instrText>
      </w:r>
      <w:r>
        <w:instrText xml:space="preserve">PAGEREF _Toc193359810 \h</w:instrText>
      </w:r>
      <w:r>
        <w:rPr>
          <w:rFonts w:hint="eastAsia"/>
        </w:rPr>
        <w:instrText xml:space="preserve"> </w:instrText>
      </w:r>
      <w:r>
        <w:rPr>
          <w:rFonts w:hint="eastAsia"/>
        </w:rPr>
        <w:fldChar w:fldCharType="separate"/>
      </w:r>
      <w:r>
        <w:t>39</w:t>
      </w:r>
      <w:r>
        <w:rPr>
          <w:rFonts w:hint="eastAsia"/>
        </w:rPr>
        <w:fldChar w:fldCharType="end"/>
      </w:r>
      <w:r>
        <w:rPr>
          <w:rFonts w:hint="eastAsia"/>
        </w:rPr>
        <w:fldChar w:fldCharType="end"/>
      </w:r>
    </w:p>
    <w:p w14:paraId="5B00588D">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"_Toc193359811" </w:instrText>
      </w:r>
      <w:r>
        <w:fldChar w:fldCharType="separate"/>
      </w:r>
      <w:r>
        <w:rPr>
          <w:rStyle w:val="94"/>
          <w:rFonts w:hint="eastAsia"/>
        </w:rPr>
        <w:t>图3.10</w:t>
      </w:r>
      <w:r>
        <w:rPr>
          <w:rStyle w:val="94"/>
        </w:rPr>
        <w:tab/>
      </w:r>
      <w:r>
        <w:rPr>
          <w:rStyle w:val="94"/>
          <w:rFonts w:hint="eastAsia"/>
        </w:rPr>
        <w:t>不同算法识别性能随JNR变化曲线</w:t>
      </w:r>
      <w:r>
        <w:rPr>
          <w:rFonts w:hint="eastAsia"/>
        </w:rPr>
        <w:tab/>
      </w:r>
      <w:r>
        <w:rPr>
          <w:rFonts w:hint="eastAsia"/>
        </w:rPr>
        <w:fldChar w:fldCharType="begin"/>
      </w:r>
      <w:r>
        <w:rPr>
          <w:rFonts w:hint="eastAsia"/>
        </w:rPr>
        <w:instrText xml:space="preserve"> </w:instrText>
      </w:r>
      <w:r>
        <w:instrText xml:space="preserve">PAGEREF _Toc193359811 \h</w:instrText>
      </w:r>
      <w:r>
        <w:rPr>
          <w:rFonts w:hint="eastAsia"/>
        </w:rPr>
        <w:instrText xml:space="preserve"> </w:instrText>
      </w:r>
      <w:r>
        <w:rPr>
          <w:rFonts w:hint="eastAsia"/>
        </w:rPr>
        <w:fldChar w:fldCharType="separate"/>
      </w:r>
      <w:r>
        <w:t>40</w:t>
      </w:r>
      <w:r>
        <w:rPr>
          <w:rFonts w:hint="eastAsia"/>
        </w:rPr>
        <w:fldChar w:fldCharType="end"/>
      </w:r>
      <w:r>
        <w:rPr>
          <w:rFonts w:hint="eastAsia"/>
        </w:rPr>
        <w:fldChar w:fldCharType="end"/>
      </w:r>
    </w:p>
    <w:p w14:paraId="37520EF0">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"_Toc193359812" </w:instrText>
      </w:r>
      <w:r>
        <w:fldChar w:fldCharType="separate"/>
      </w:r>
      <w:r>
        <w:rPr>
          <w:rStyle w:val="94"/>
          <w:rFonts w:hint="eastAsia"/>
        </w:rPr>
        <w:t>图3.11</w:t>
      </w:r>
      <w:r>
        <w:rPr>
          <w:rStyle w:val="94"/>
        </w:rPr>
        <w:tab/>
      </w:r>
      <w:r>
        <w:rPr>
          <w:rStyle w:val="94"/>
          <w:rFonts w:hint="eastAsia"/>
        </w:rPr>
        <w:t>嵌入空间可视化</w:t>
      </w:r>
      <w:r>
        <w:rPr>
          <w:rFonts w:hint="eastAsia"/>
        </w:rPr>
        <w:tab/>
      </w:r>
      <w:r>
        <w:rPr>
          <w:rFonts w:hint="eastAsia"/>
        </w:rPr>
        <w:fldChar w:fldCharType="begin"/>
      </w:r>
      <w:r>
        <w:rPr>
          <w:rFonts w:hint="eastAsia"/>
        </w:rPr>
        <w:instrText xml:space="preserve"> </w:instrText>
      </w:r>
      <w:r>
        <w:instrText xml:space="preserve">PAGEREF _Toc193359812 \h</w:instrText>
      </w:r>
      <w:r>
        <w:rPr>
          <w:rFonts w:hint="eastAsia"/>
        </w:rPr>
        <w:instrText xml:space="preserve"> </w:instrText>
      </w:r>
      <w:r>
        <w:rPr>
          <w:rFonts w:hint="eastAsia"/>
        </w:rPr>
        <w:fldChar w:fldCharType="separate"/>
      </w:r>
      <w:r>
        <w:t>41</w:t>
      </w:r>
      <w:r>
        <w:rPr>
          <w:rFonts w:hint="eastAsia"/>
        </w:rPr>
        <w:fldChar w:fldCharType="end"/>
      </w:r>
      <w:r>
        <w:rPr>
          <w:rFonts w:hint="eastAsia"/>
        </w:rPr>
        <w:fldChar w:fldCharType="end"/>
      </w:r>
    </w:p>
    <w:p w14:paraId="6213CE60">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"_Toc193359813" </w:instrText>
      </w:r>
      <w:r>
        <w:fldChar w:fldCharType="separate"/>
      </w:r>
      <w:r>
        <w:rPr>
          <w:rStyle w:val="94"/>
          <w:rFonts w:hint="eastAsia"/>
        </w:rPr>
        <w:t>图3.12</w:t>
      </w:r>
      <w:r>
        <w:rPr>
          <w:rStyle w:val="94"/>
        </w:rPr>
        <w:tab/>
      </w:r>
      <w:r>
        <w:rPr>
          <w:rStyle w:val="94"/>
          <w:rFonts w:hint="eastAsia"/>
        </w:rPr>
        <w:t>不同算法识别性能随开放度变化曲线</w:t>
      </w:r>
      <w:r>
        <w:rPr>
          <w:rFonts w:hint="eastAsia"/>
        </w:rPr>
        <w:tab/>
      </w:r>
      <w:r>
        <w:rPr>
          <w:rFonts w:hint="eastAsia"/>
        </w:rPr>
        <w:fldChar w:fldCharType="begin"/>
      </w:r>
      <w:r>
        <w:rPr>
          <w:rFonts w:hint="eastAsia"/>
        </w:rPr>
        <w:instrText xml:space="preserve"> </w:instrText>
      </w:r>
      <w:r>
        <w:instrText xml:space="preserve">PAGEREF _Toc193359813 \h</w:instrText>
      </w:r>
      <w:r>
        <w:rPr>
          <w:rFonts w:hint="eastAsia"/>
        </w:rPr>
        <w:instrText xml:space="preserve"> </w:instrText>
      </w:r>
      <w:r>
        <w:rPr>
          <w:rFonts w:hint="eastAsia"/>
        </w:rPr>
        <w:fldChar w:fldCharType="separate"/>
      </w:r>
      <w:r>
        <w:t>42</w:t>
      </w:r>
      <w:r>
        <w:rPr>
          <w:rFonts w:hint="eastAsia"/>
        </w:rPr>
        <w:fldChar w:fldCharType="end"/>
      </w:r>
      <w:r>
        <w:rPr>
          <w:rFonts w:hint="eastAsia"/>
        </w:rPr>
        <w:fldChar w:fldCharType="end"/>
      </w:r>
    </w:p>
    <w:p w14:paraId="2CE113C4">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"_Toc193359814" </w:instrText>
      </w:r>
      <w:r>
        <w:fldChar w:fldCharType="separate"/>
      </w:r>
      <w:r>
        <w:rPr>
          <w:rStyle w:val="94"/>
          <w:rFonts w:hint="eastAsia"/>
        </w:rPr>
        <w:t>图4.1</w:t>
      </w:r>
      <w:r>
        <w:rPr>
          <w:rStyle w:val="94"/>
        </w:rPr>
        <w:tab/>
      </w:r>
      <w:r>
        <w:rPr>
          <w:rStyle w:val="94"/>
          <w:rFonts w:hint="eastAsia"/>
        </w:rPr>
        <w:t>通信干扰信号模型</w:t>
      </w:r>
      <w:r>
        <w:rPr>
          <w:rFonts w:hint="eastAsia"/>
        </w:rPr>
        <w:tab/>
      </w:r>
      <w:r>
        <w:rPr>
          <w:rFonts w:hint="eastAsia"/>
        </w:rPr>
        <w:fldChar w:fldCharType="begin"/>
      </w:r>
      <w:r>
        <w:rPr>
          <w:rFonts w:hint="eastAsia"/>
        </w:rPr>
        <w:instrText xml:space="preserve"> </w:instrText>
      </w:r>
      <w:r>
        <w:instrText xml:space="preserve">PAGEREF _Toc193359814 \h</w:instrText>
      </w:r>
      <w:r>
        <w:rPr>
          <w:rFonts w:hint="eastAsia"/>
        </w:rPr>
        <w:instrText xml:space="preserve"> </w:instrText>
      </w:r>
      <w:r>
        <w:rPr>
          <w:rFonts w:hint="eastAsia"/>
        </w:rPr>
        <w:fldChar w:fldCharType="separate"/>
      </w:r>
      <w:r>
        <w:t>45</w:t>
      </w:r>
      <w:r>
        <w:rPr>
          <w:rFonts w:hint="eastAsia"/>
        </w:rPr>
        <w:fldChar w:fldCharType="end"/>
      </w:r>
      <w:r>
        <w:rPr>
          <w:rFonts w:hint="eastAsia"/>
        </w:rPr>
        <w:fldChar w:fldCharType="end"/>
      </w:r>
    </w:p>
    <w:p w14:paraId="51C00657">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"_Toc193359815" </w:instrText>
      </w:r>
      <w:r>
        <w:fldChar w:fldCharType="separate"/>
      </w:r>
      <w:r>
        <w:rPr>
          <w:rStyle w:val="94"/>
          <w:rFonts w:hint="eastAsia"/>
        </w:rPr>
        <w:t>图4.2</w:t>
      </w:r>
      <w:r>
        <w:rPr>
          <w:rStyle w:val="94"/>
        </w:rPr>
        <w:tab/>
      </w:r>
      <w:r>
        <w:rPr>
          <w:rStyle w:val="94"/>
          <w:rFonts w:hint="eastAsia"/>
        </w:rPr>
        <w:t>干扰信号抑制模型架构</w:t>
      </w:r>
      <w:r>
        <w:rPr>
          <w:rFonts w:hint="eastAsia"/>
        </w:rPr>
        <w:tab/>
      </w:r>
      <w:r>
        <w:rPr>
          <w:rFonts w:hint="eastAsia"/>
        </w:rPr>
        <w:fldChar w:fldCharType="begin"/>
      </w:r>
      <w:r>
        <w:rPr>
          <w:rFonts w:hint="eastAsia"/>
        </w:rPr>
        <w:instrText xml:space="preserve"> </w:instrText>
      </w:r>
      <w:r>
        <w:instrText xml:space="preserve">PAGEREF _Toc193359815 \h</w:instrText>
      </w:r>
      <w:r>
        <w:rPr>
          <w:rFonts w:hint="eastAsia"/>
        </w:rPr>
        <w:instrText xml:space="preserve"> </w:instrText>
      </w:r>
      <w:r>
        <w:rPr>
          <w:rFonts w:hint="eastAsia"/>
        </w:rPr>
        <w:fldChar w:fldCharType="separate"/>
      </w:r>
      <w:r>
        <w:t>46</w:t>
      </w:r>
      <w:r>
        <w:rPr>
          <w:rFonts w:hint="eastAsia"/>
        </w:rPr>
        <w:fldChar w:fldCharType="end"/>
      </w:r>
      <w:r>
        <w:rPr>
          <w:rFonts w:hint="eastAsia"/>
        </w:rPr>
        <w:fldChar w:fldCharType="end"/>
      </w:r>
    </w:p>
    <w:p w14:paraId="4EC02407">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"_Toc193359816" </w:instrText>
      </w:r>
      <w:r>
        <w:fldChar w:fldCharType="separate"/>
      </w:r>
      <w:r>
        <w:rPr>
          <w:rStyle w:val="94"/>
          <w:rFonts w:hint="eastAsia"/>
        </w:rPr>
        <w:t>图4.3</w:t>
      </w:r>
      <w:r>
        <w:rPr>
          <w:rStyle w:val="94"/>
        </w:rPr>
        <w:tab/>
      </w:r>
      <w:r>
        <w:rPr>
          <w:rStyle w:val="94"/>
          <w:rFonts w:hint="eastAsia"/>
        </w:rPr>
        <w:t>编码器网络结构</w:t>
      </w:r>
      <w:r>
        <w:rPr>
          <w:rFonts w:hint="eastAsia"/>
        </w:rPr>
        <w:tab/>
      </w:r>
      <w:r>
        <w:rPr>
          <w:rFonts w:hint="eastAsia"/>
        </w:rPr>
        <w:fldChar w:fldCharType="begin"/>
      </w:r>
      <w:r>
        <w:rPr>
          <w:rFonts w:hint="eastAsia"/>
        </w:rPr>
        <w:instrText xml:space="preserve"> </w:instrText>
      </w:r>
      <w:r>
        <w:instrText xml:space="preserve">PAGEREF _Toc193359816 \h</w:instrText>
      </w:r>
      <w:r>
        <w:rPr>
          <w:rFonts w:hint="eastAsia"/>
        </w:rPr>
        <w:instrText xml:space="preserve"> </w:instrText>
      </w:r>
      <w:r>
        <w:rPr>
          <w:rFonts w:hint="eastAsia"/>
        </w:rPr>
        <w:fldChar w:fldCharType="separate"/>
      </w:r>
      <w:r>
        <w:t>47</w:t>
      </w:r>
      <w:r>
        <w:rPr>
          <w:rFonts w:hint="eastAsia"/>
        </w:rPr>
        <w:fldChar w:fldCharType="end"/>
      </w:r>
      <w:r>
        <w:rPr>
          <w:rFonts w:hint="eastAsia"/>
        </w:rPr>
        <w:fldChar w:fldCharType="end"/>
      </w:r>
    </w:p>
    <w:p w14:paraId="3C32F403">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"_Toc193359817" </w:instrText>
      </w:r>
      <w:r>
        <w:fldChar w:fldCharType="separate"/>
      </w:r>
      <w:r>
        <w:rPr>
          <w:rStyle w:val="94"/>
          <w:rFonts w:hint="eastAsia"/>
        </w:rPr>
        <w:t>图4.4</w:t>
      </w:r>
      <w:r>
        <w:rPr>
          <w:rStyle w:val="94"/>
        </w:rPr>
        <w:tab/>
      </w:r>
      <w:r>
        <w:rPr>
          <w:rStyle w:val="94"/>
          <w:rFonts w:hint="eastAsia"/>
        </w:rPr>
        <w:t>干扰抑制器结构</w:t>
      </w:r>
      <w:r>
        <w:rPr>
          <w:rFonts w:hint="eastAsia"/>
        </w:rPr>
        <w:tab/>
      </w:r>
      <w:r>
        <w:rPr>
          <w:rFonts w:hint="eastAsia"/>
        </w:rPr>
        <w:fldChar w:fldCharType="begin"/>
      </w:r>
      <w:r>
        <w:rPr>
          <w:rFonts w:hint="eastAsia"/>
        </w:rPr>
        <w:instrText xml:space="preserve"> </w:instrText>
      </w:r>
      <w:r>
        <w:instrText xml:space="preserve">PAGEREF _Toc193359817 \h</w:instrText>
      </w:r>
      <w:r>
        <w:rPr>
          <w:rFonts w:hint="eastAsia"/>
        </w:rPr>
        <w:instrText xml:space="preserve"> </w:instrText>
      </w:r>
      <w:r>
        <w:rPr>
          <w:rFonts w:hint="eastAsia"/>
        </w:rPr>
        <w:fldChar w:fldCharType="separate"/>
      </w:r>
      <w:r>
        <w:t>49</w:t>
      </w:r>
      <w:r>
        <w:rPr>
          <w:rFonts w:hint="eastAsia"/>
        </w:rPr>
        <w:fldChar w:fldCharType="end"/>
      </w:r>
      <w:r>
        <w:rPr>
          <w:rFonts w:hint="eastAsia"/>
        </w:rPr>
        <w:fldChar w:fldCharType="end"/>
      </w:r>
    </w:p>
    <w:p w14:paraId="09C7FE45">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"_Toc193359818" </w:instrText>
      </w:r>
      <w:r>
        <w:fldChar w:fldCharType="separate"/>
      </w:r>
      <w:r>
        <w:rPr>
          <w:rStyle w:val="94"/>
          <w:rFonts w:hint="eastAsia"/>
        </w:rPr>
        <w:t>图4.5</w:t>
      </w:r>
      <w:r>
        <w:rPr>
          <w:rStyle w:val="94"/>
        </w:rPr>
        <w:tab/>
      </w:r>
      <w:r>
        <w:rPr>
          <w:rStyle w:val="94"/>
          <w:rFonts w:hint="eastAsia"/>
        </w:rPr>
        <w:t>分割处理</w:t>
      </w:r>
      <w:r>
        <w:rPr>
          <w:rFonts w:hint="eastAsia"/>
        </w:rPr>
        <w:tab/>
      </w:r>
      <w:r>
        <w:rPr>
          <w:rFonts w:hint="eastAsia"/>
        </w:rPr>
        <w:fldChar w:fldCharType="begin"/>
      </w:r>
      <w:r>
        <w:rPr>
          <w:rFonts w:hint="eastAsia"/>
        </w:rPr>
        <w:instrText xml:space="preserve"> </w:instrText>
      </w:r>
      <w:r>
        <w:instrText xml:space="preserve">PAGEREF _Toc193359818 \h</w:instrText>
      </w:r>
      <w:r>
        <w:rPr>
          <w:rFonts w:hint="eastAsia"/>
        </w:rPr>
        <w:instrText xml:space="preserve"> </w:instrText>
      </w:r>
      <w:r>
        <w:rPr>
          <w:rFonts w:hint="eastAsia"/>
        </w:rPr>
        <w:fldChar w:fldCharType="separate"/>
      </w:r>
      <w:r>
        <w:t>50</w:t>
      </w:r>
      <w:r>
        <w:rPr>
          <w:rFonts w:hint="eastAsia"/>
        </w:rPr>
        <w:fldChar w:fldCharType="end"/>
      </w:r>
      <w:r>
        <w:rPr>
          <w:rFonts w:hint="eastAsia"/>
        </w:rPr>
        <w:fldChar w:fldCharType="end"/>
      </w:r>
    </w:p>
    <w:p w14:paraId="5872551D">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"_Toc193359819" </w:instrText>
      </w:r>
      <w:r>
        <w:fldChar w:fldCharType="separate"/>
      </w:r>
      <w:r>
        <w:rPr>
          <w:rStyle w:val="94"/>
          <w:rFonts w:hint="eastAsia"/>
        </w:rPr>
        <w:t>图4.6</w:t>
      </w:r>
      <w:r>
        <w:rPr>
          <w:rStyle w:val="94"/>
        </w:rPr>
        <w:tab/>
      </w:r>
      <w:r>
        <w:rPr>
          <w:rStyle w:val="94"/>
          <w:rFonts w:hint="eastAsia"/>
        </w:rPr>
        <w:t>DP Block结构</w:t>
      </w:r>
      <w:r>
        <w:rPr>
          <w:rFonts w:hint="eastAsia"/>
        </w:rPr>
        <w:tab/>
      </w:r>
      <w:r>
        <w:rPr>
          <w:rFonts w:hint="eastAsia"/>
        </w:rPr>
        <w:fldChar w:fldCharType="begin"/>
      </w:r>
      <w:r>
        <w:rPr>
          <w:rFonts w:hint="eastAsia"/>
        </w:rPr>
        <w:instrText xml:space="preserve"> </w:instrText>
      </w:r>
      <w:r>
        <w:instrText xml:space="preserve">PAGEREF _Toc193359819 \h</w:instrText>
      </w:r>
      <w:r>
        <w:rPr>
          <w:rFonts w:hint="eastAsia"/>
        </w:rPr>
        <w:instrText xml:space="preserve"> </w:instrText>
      </w:r>
      <w:r>
        <w:rPr>
          <w:rFonts w:hint="eastAsia"/>
        </w:rPr>
        <w:fldChar w:fldCharType="separate"/>
      </w:r>
      <w:r>
        <w:t>51</w:t>
      </w:r>
      <w:r>
        <w:rPr>
          <w:rFonts w:hint="eastAsia"/>
        </w:rPr>
        <w:fldChar w:fldCharType="end"/>
      </w:r>
      <w:r>
        <w:rPr>
          <w:rFonts w:hint="eastAsia"/>
        </w:rPr>
        <w:fldChar w:fldCharType="end"/>
      </w:r>
    </w:p>
    <w:p w14:paraId="35380E48">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"_Toc193359820" </w:instrText>
      </w:r>
      <w:r>
        <w:fldChar w:fldCharType="separate"/>
      </w:r>
      <w:r>
        <w:rPr>
          <w:rStyle w:val="94"/>
          <w:rFonts w:hint="eastAsia"/>
        </w:rPr>
        <w:t>图4.7</w:t>
      </w:r>
      <w:r>
        <w:rPr>
          <w:rStyle w:val="94"/>
        </w:rPr>
        <w:tab/>
      </w:r>
      <w:r>
        <w:rPr>
          <w:rStyle w:val="94"/>
          <w:rFonts w:hint="eastAsia"/>
        </w:rPr>
        <w:t>S5 Block结构</w:t>
      </w:r>
      <w:r>
        <w:rPr>
          <w:rFonts w:hint="eastAsia"/>
        </w:rPr>
        <w:tab/>
      </w:r>
      <w:r>
        <w:rPr>
          <w:rFonts w:hint="eastAsia"/>
        </w:rPr>
        <w:fldChar w:fldCharType="begin"/>
      </w:r>
      <w:r>
        <w:rPr>
          <w:rFonts w:hint="eastAsia"/>
        </w:rPr>
        <w:instrText xml:space="preserve"> </w:instrText>
      </w:r>
      <w:r>
        <w:instrText xml:space="preserve">PAGEREF _Toc193359820 \h</w:instrText>
      </w:r>
      <w:r>
        <w:rPr>
          <w:rFonts w:hint="eastAsia"/>
        </w:rPr>
        <w:instrText xml:space="preserve"> </w:instrText>
      </w:r>
      <w:r>
        <w:rPr>
          <w:rFonts w:hint="eastAsia"/>
        </w:rPr>
        <w:fldChar w:fldCharType="separate"/>
      </w:r>
      <w:r>
        <w:t>51</w:t>
      </w:r>
      <w:r>
        <w:rPr>
          <w:rFonts w:hint="eastAsia"/>
        </w:rPr>
        <w:fldChar w:fldCharType="end"/>
      </w:r>
      <w:r>
        <w:rPr>
          <w:rFonts w:hint="eastAsia"/>
        </w:rPr>
        <w:fldChar w:fldCharType="end"/>
      </w:r>
    </w:p>
    <w:p w14:paraId="4288A457">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"_Toc193359821" </w:instrText>
      </w:r>
      <w:r>
        <w:fldChar w:fldCharType="separate"/>
      </w:r>
      <w:r>
        <w:rPr>
          <w:rStyle w:val="94"/>
          <w:rFonts w:hint="eastAsia"/>
        </w:rPr>
        <w:t>图4.8</w:t>
      </w:r>
      <w:r>
        <w:rPr>
          <w:rStyle w:val="94"/>
        </w:rPr>
        <w:tab/>
      </w:r>
      <w:r>
        <w:rPr>
          <w:rStyle w:val="94"/>
          <w:rFonts w:hint="eastAsia"/>
        </w:rPr>
        <w:t>S5 Layer结构</w:t>
      </w:r>
      <w:r>
        <w:rPr>
          <w:rFonts w:hint="eastAsia"/>
        </w:rPr>
        <w:tab/>
      </w:r>
      <w:r>
        <w:rPr>
          <w:rFonts w:hint="eastAsia"/>
        </w:rPr>
        <w:fldChar w:fldCharType="begin"/>
      </w:r>
      <w:r>
        <w:rPr>
          <w:rFonts w:hint="eastAsia"/>
        </w:rPr>
        <w:instrText xml:space="preserve"> </w:instrText>
      </w:r>
      <w:r>
        <w:instrText xml:space="preserve">PAGEREF _Toc193359821 \h</w:instrText>
      </w:r>
      <w:r>
        <w:rPr>
          <w:rFonts w:hint="eastAsia"/>
        </w:rPr>
        <w:instrText xml:space="preserve"> </w:instrText>
      </w:r>
      <w:r>
        <w:rPr>
          <w:rFonts w:hint="eastAsia"/>
        </w:rPr>
        <w:fldChar w:fldCharType="separate"/>
      </w:r>
      <w:r>
        <w:t>52</w:t>
      </w:r>
      <w:r>
        <w:rPr>
          <w:rFonts w:hint="eastAsia"/>
        </w:rPr>
        <w:fldChar w:fldCharType="end"/>
      </w:r>
      <w:r>
        <w:rPr>
          <w:rFonts w:hint="eastAsia"/>
        </w:rPr>
        <w:fldChar w:fldCharType="end"/>
      </w:r>
    </w:p>
    <w:p w14:paraId="0F1582B0">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"_Toc193359822" </w:instrText>
      </w:r>
      <w:r>
        <w:fldChar w:fldCharType="separate"/>
      </w:r>
      <w:r>
        <w:rPr>
          <w:rStyle w:val="94"/>
          <w:rFonts w:hint="eastAsia"/>
        </w:rPr>
        <w:t>图4.9</w:t>
      </w:r>
      <w:r>
        <w:rPr>
          <w:rStyle w:val="94"/>
        </w:rPr>
        <w:tab/>
      </w:r>
      <w:r>
        <w:rPr>
          <w:rStyle w:val="94"/>
          <w:rFonts w:hint="eastAsia"/>
        </w:rPr>
        <w:t>重叠相加处理</w:t>
      </w:r>
      <w:r>
        <w:rPr>
          <w:rFonts w:hint="eastAsia"/>
        </w:rPr>
        <w:tab/>
      </w:r>
      <w:r>
        <w:rPr>
          <w:rFonts w:hint="eastAsia"/>
        </w:rPr>
        <w:fldChar w:fldCharType="begin"/>
      </w:r>
      <w:r>
        <w:rPr>
          <w:rFonts w:hint="eastAsia"/>
        </w:rPr>
        <w:instrText xml:space="preserve"> </w:instrText>
      </w:r>
      <w:r>
        <w:instrText xml:space="preserve">PAGEREF _Toc193359822 \h</w:instrText>
      </w:r>
      <w:r>
        <w:rPr>
          <w:rFonts w:hint="eastAsia"/>
        </w:rPr>
        <w:instrText xml:space="preserve"> </w:instrText>
      </w:r>
      <w:r>
        <w:rPr>
          <w:rFonts w:hint="eastAsia"/>
        </w:rPr>
        <w:fldChar w:fldCharType="separate"/>
      </w:r>
      <w:r>
        <w:t>53</w:t>
      </w:r>
      <w:r>
        <w:rPr>
          <w:rFonts w:hint="eastAsia"/>
        </w:rPr>
        <w:fldChar w:fldCharType="end"/>
      </w:r>
      <w:r>
        <w:rPr>
          <w:rFonts w:hint="eastAsia"/>
        </w:rPr>
        <w:fldChar w:fldCharType="end"/>
      </w:r>
    </w:p>
    <w:p w14:paraId="47434EB0">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"_Toc193359823" </w:instrText>
      </w:r>
      <w:r>
        <w:fldChar w:fldCharType="separate"/>
      </w:r>
      <w:r>
        <w:rPr>
          <w:rStyle w:val="94"/>
          <w:rFonts w:hint="eastAsia"/>
        </w:rPr>
        <w:t>图4.10</w:t>
      </w:r>
      <w:r>
        <w:rPr>
          <w:rStyle w:val="94"/>
        </w:rPr>
        <w:tab/>
      </w:r>
      <w:r>
        <w:rPr>
          <w:rStyle w:val="94"/>
          <w:rFonts w:hint="eastAsia"/>
        </w:rPr>
        <w:t>仿真通信链路</w:t>
      </w:r>
      <w:r>
        <w:rPr>
          <w:rFonts w:hint="eastAsia"/>
        </w:rPr>
        <w:tab/>
      </w:r>
      <w:r>
        <w:rPr>
          <w:rFonts w:hint="eastAsia"/>
        </w:rPr>
        <w:fldChar w:fldCharType="begin"/>
      </w:r>
      <w:r>
        <w:rPr>
          <w:rFonts w:hint="eastAsia"/>
        </w:rPr>
        <w:instrText xml:space="preserve"> </w:instrText>
      </w:r>
      <w:r>
        <w:instrText xml:space="preserve">PAGEREF _Toc193359823 \h</w:instrText>
      </w:r>
      <w:r>
        <w:rPr>
          <w:rFonts w:hint="eastAsia"/>
        </w:rPr>
        <w:instrText xml:space="preserve"> </w:instrText>
      </w:r>
      <w:r>
        <w:rPr>
          <w:rFonts w:hint="eastAsia"/>
        </w:rPr>
        <w:fldChar w:fldCharType="separate"/>
      </w:r>
      <w:r>
        <w:t>54</w:t>
      </w:r>
      <w:r>
        <w:rPr>
          <w:rFonts w:hint="eastAsia"/>
        </w:rPr>
        <w:fldChar w:fldCharType="end"/>
      </w:r>
      <w:r>
        <w:rPr>
          <w:rFonts w:hint="eastAsia"/>
        </w:rPr>
        <w:fldChar w:fldCharType="end"/>
      </w:r>
    </w:p>
    <w:p w14:paraId="7C2E8AFA">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"_Toc193359824" </w:instrText>
      </w:r>
      <w:r>
        <w:fldChar w:fldCharType="separate"/>
      </w:r>
      <w:r>
        <w:rPr>
          <w:rStyle w:val="94"/>
          <w:rFonts w:hint="eastAsia"/>
        </w:rPr>
        <w:t>图4.11</w:t>
      </w:r>
      <w:r>
        <w:rPr>
          <w:rStyle w:val="94"/>
        </w:rPr>
        <w:tab/>
      </w:r>
      <w:r>
        <w:rPr>
          <w:rStyle w:val="94"/>
          <w:rFonts w:hint="eastAsia"/>
        </w:rPr>
        <w:t>BER随堆叠层数变化曲线</w:t>
      </w:r>
      <w:r>
        <w:rPr>
          <w:rFonts w:hint="eastAsia"/>
        </w:rPr>
        <w:tab/>
      </w:r>
      <w:r>
        <w:rPr>
          <w:rFonts w:hint="eastAsia"/>
        </w:rPr>
        <w:fldChar w:fldCharType="begin"/>
      </w:r>
      <w:r>
        <w:rPr>
          <w:rFonts w:hint="eastAsia"/>
        </w:rPr>
        <w:instrText xml:space="preserve"> </w:instrText>
      </w:r>
      <w:r>
        <w:instrText xml:space="preserve">PAGEREF _Toc193359824 \h</w:instrText>
      </w:r>
      <w:r>
        <w:rPr>
          <w:rFonts w:hint="eastAsia"/>
        </w:rPr>
        <w:instrText xml:space="preserve"> </w:instrText>
      </w:r>
      <w:r>
        <w:rPr>
          <w:rFonts w:hint="eastAsia"/>
        </w:rPr>
        <w:fldChar w:fldCharType="separate"/>
      </w:r>
      <w:r>
        <w:t>56</w:t>
      </w:r>
      <w:r>
        <w:rPr>
          <w:rFonts w:hint="eastAsia"/>
        </w:rPr>
        <w:fldChar w:fldCharType="end"/>
      </w:r>
      <w:r>
        <w:rPr>
          <w:rFonts w:hint="eastAsia"/>
        </w:rPr>
        <w:fldChar w:fldCharType="end"/>
      </w:r>
    </w:p>
    <w:p w14:paraId="20969F3E">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"_Toc193359825" </w:instrText>
      </w:r>
      <w:r>
        <w:fldChar w:fldCharType="separate"/>
      </w:r>
      <w:r>
        <w:rPr>
          <w:rStyle w:val="94"/>
          <w:rFonts w:hint="eastAsia"/>
        </w:rPr>
        <w:t>图4.12</w:t>
      </w:r>
      <w:r>
        <w:rPr>
          <w:rStyle w:val="94"/>
        </w:rPr>
        <w:tab/>
      </w:r>
      <w:r>
        <w:rPr>
          <w:rStyle w:val="94"/>
          <w:rFonts w:hint="eastAsia"/>
        </w:rPr>
        <w:t>各阶段信号时域波形图</w:t>
      </w:r>
      <w:r>
        <w:rPr>
          <w:rFonts w:hint="eastAsia"/>
        </w:rPr>
        <w:tab/>
      </w:r>
      <w:r>
        <w:rPr>
          <w:rFonts w:hint="eastAsia"/>
        </w:rPr>
        <w:fldChar w:fldCharType="begin"/>
      </w:r>
      <w:r>
        <w:rPr>
          <w:rFonts w:hint="eastAsia"/>
        </w:rPr>
        <w:instrText xml:space="preserve"> </w:instrText>
      </w:r>
      <w:r>
        <w:instrText xml:space="preserve">PAGEREF _Toc193359825 \h</w:instrText>
      </w:r>
      <w:r>
        <w:rPr>
          <w:rFonts w:hint="eastAsia"/>
        </w:rPr>
        <w:instrText xml:space="preserve"> </w:instrText>
      </w:r>
      <w:r>
        <w:rPr>
          <w:rFonts w:hint="eastAsia"/>
        </w:rPr>
        <w:fldChar w:fldCharType="separate"/>
      </w:r>
      <w:r>
        <w:t>56</w:t>
      </w:r>
      <w:r>
        <w:rPr>
          <w:rFonts w:hint="eastAsia"/>
        </w:rPr>
        <w:fldChar w:fldCharType="end"/>
      </w:r>
      <w:r>
        <w:rPr>
          <w:rFonts w:hint="eastAsia"/>
        </w:rPr>
        <w:fldChar w:fldCharType="end"/>
      </w:r>
    </w:p>
    <w:p w14:paraId="4D67E244">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"_Toc193359826" </w:instrText>
      </w:r>
      <w:r>
        <w:fldChar w:fldCharType="separate"/>
      </w:r>
      <w:r>
        <w:rPr>
          <w:rStyle w:val="94"/>
          <w:rFonts w:hint="eastAsia"/>
        </w:rPr>
        <w:t>图4.13</w:t>
      </w:r>
      <w:r>
        <w:rPr>
          <w:rStyle w:val="94"/>
        </w:rPr>
        <w:tab/>
      </w:r>
      <w:r>
        <w:rPr>
          <w:rStyle w:val="94"/>
          <w:rFonts w:hint="eastAsia"/>
        </w:rPr>
        <w:t>不同干扰下BER随SNR或JSR变化曲线</w:t>
      </w:r>
      <w:r>
        <w:rPr>
          <w:rFonts w:hint="eastAsia"/>
        </w:rPr>
        <w:tab/>
      </w:r>
      <w:r>
        <w:rPr>
          <w:rFonts w:hint="eastAsia"/>
        </w:rPr>
        <w:fldChar w:fldCharType="begin"/>
      </w:r>
      <w:r>
        <w:rPr>
          <w:rFonts w:hint="eastAsia"/>
        </w:rPr>
        <w:instrText xml:space="preserve"> </w:instrText>
      </w:r>
      <w:r>
        <w:instrText xml:space="preserve">PAGEREF _Toc193359826 \h</w:instrText>
      </w:r>
      <w:r>
        <w:rPr>
          <w:rFonts w:hint="eastAsia"/>
        </w:rPr>
        <w:instrText xml:space="preserve"> </w:instrText>
      </w:r>
      <w:r>
        <w:rPr>
          <w:rFonts w:hint="eastAsia"/>
        </w:rPr>
        <w:fldChar w:fldCharType="separate"/>
      </w:r>
      <w:r>
        <w:t>57</w:t>
      </w:r>
      <w:r>
        <w:rPr>
          <w:rFonts w:hint="eastAsia"/>
        </w:rPr>
        <w:fldChar w:fldCharType="end"/>
      </w:r>
      <w:r>
        <w:rPr>
          <w:rFonts w:hint="eastAsia"/>
        </w:rPr>
        <w:fldChar w:fldCharType="end"/>
      </w:r>
    </w:p>
    <w:p w14:paraId="25603541">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"_Toc193359827" </w:instrText>
      </w:r>
      <w:r>
        <w:fldChar w:fldCharType="separate"/>
      </w:r>
      <w:r>
        <w:rPr>
          <w:rStyle w:val="94"/>
          <w:rFonts w:hint="eastAsia"/>
        </w:rPr>
        <w:t>图4.14</w:t>
      </w:r>
      <w:r>
        <w:rPr>
          <w:rStyle w:val="94"/>
        </w:rPr>
        <w:tab/>
      </w:r>
      <w:r>
        <w:rPr>
          <w:rStyle w:val="94"/>
          <w:rFonts w:hint="eastAsia"/>
        </w:rPr>
        <w:t>BER随从重叠度变化曲线</w:t>
      </w:r>
      <w:r>
        <w:rPr>
          <w:rFonts w:hint="eastAsia"/>
        </w:rPr>
        <w:tab/>
      </w:r>
      <w:r>
        <w:rPr>
          <w:rFonts w:hint="eastAsia"/>
        </w:rPr>
        <w:fldChar w:fldCharType="begin"/>
      </w:r>
      <w:r>
        <w:rPr>
          <w:rFonts w:hint="eastAsia"/>
        </w:rPr>
        <w:instrText xml:space="preserve"> </w:instrText>
      </w:r>
      <w:r>
        <w:instrText xml:space="preserve">PAGEREF _Toc193359827 \h</w:instrText>
      </w:r>
      <w:r>
        <w:rPr>
          <w:rFonts w:hint="eastAsia"/>
        </w:rPr>
        <w:instrText xml:space="preserve"> </w:instrText>
      </w:r>
      <w:r>
        <w:rPr>
          <w:rFonts w:hint="eastAsia"/>
        </w:rPr>
        <w:fldChar w:fldCharType="separate"/>
      </w:r>
      <w:r>
        <w:t>58</w:t>
      </w:r>
      <w:r>
        <w:rPr>
          <w:rFonts w:hint="eastAsia"/>
        </w:rPr>
        <w:fldChar w:fldCharType="end"/>
      </w:r>
      <w:r>
        <w:rPr>
          <w:rFonts w:hint="eastAsia"/>
        </w:rPr>
        <w:fldChar w:fldCharType="end"/>
      </w:r>
    </w:p>
    <w:p w14:paraId="76E7BD53">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"_Toc193359828" </w:instrText>
      </w:r>
      <w:r>
        <w:fldChar w:fldCharType="separate"/>
      </w:r>
      <w:r>
        <w:rPr>
          <w:rStyle w:val="94"/>
          <w:rFonts w:hint="eastAsia"/>
        </w:rPr>
        <w:t>图4.15</w:t>
      </w:r>
      <w:r>
        <w:rPr>
          <w:rStyle w:val="94"/>
        </w:rPr>
        <w:tab/>
      </w:r>
      <w:r>
        <w:rPr>
          <w:rStyle w:val="94"/>
          <w:rFonts w:hint="eastAsia"/>
        </w:rPr>
        <w:t>不同编码器下BER随JSR变化曲线</w:t>
      </w:r>
      <w:r>
        <w:rPr>
          <w:rFonts w:hint="eastAsia"/>
        </w:rPr>
        <w:tab/>
      </w:r>
      <w:r>
        <w:rPr>
          <w:rFonts w:hint="eastAsia"/>
        </w:rPr>
        <w:fldChar w:fldCharType="begin"/>
      </w:r>
      <w:r>
        <w:rPr>
          <w:rFonts w:hint="eastAsia"/>
        </w:rPr>
        <w:instrText xml:space="preserve"> </w:instrText>
      </w:r>
      <w:r>
        <w:instrText xml:space="preserve">PAGEREF _Toc193359828 \h</w:instrText>
      </w:r>
      <w:r>
        <w:rPr>
          <w:rFonts w:hint="eastAsia"/>
        </w:rPr>
        <w:instrText xml:space="preserve"> </w:instrText>
      </w:r>
      <w:r>
        <w:rPr>
          <w:rFonts w:hint="eastAsia"/>
        </w:rPr>
        <w:fldChar w:fldCharType="separate"/>
      </w:r>
      <w:r>
        <w:t>59</w:t>
      </w:r>
      <w:r>
        <w:rPr>
          <w:rFonts w:hint="eastAsia"/>
        </w:rPr>
        <w:fldChar w:fldCharType="end"/>
      </w:r>
      <w:r>
        <w:rPr>
          <w:rFonts w:hint="eastAsia"/>
        </w:rPr>
        <w:fldChar w:fldCharType="end"/>
      </w:r>
    </w:p>
    <w:p w14:paraId="33571AA1">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"_Toc193359829" </w:instrText>
      </w:r>
      <w:r>
        <w:fldChar w:fldCharType="separate"/>
      </w:r>
      <w:r>
        <w:rPr>
          <w:rStyle w:val="94"/>
          <w:rFonts w:hint="eastAsia"/>
        </w:rPr>
        <w:t>图4.16</w:t>
      </w:r>
      <w:r>
        <w:rPr>
          <w:rStyle w:val="94"/>
        </w:rPr>
        <w:tab/>
      </w:r>
      <w:r>
        <w:rPr>
          <w:rStyle w:val="94"/>
          <w:rFonts w:hint="eastAsia"/>
        </w:rPr>
        <w:t>不同时序建模方法下BER随JSR变化曲线</w:t>
      </w:r>
      <w:r>
        <w:rPr>
          <w:rFonts w:hint="eastAsia"/>
        </w:rPr>
        <w:tab/>
      </w:r>
      <w:r>
        <w:rPr>
          <w:rFonts w:hint="eastAsia"/>
        </w:rPr>
        <w:fldChar w:fldCharType="begin"/>
      </w:r>
      <w:r>
        <w:rPr>
          <w:rFonts w:hint="eastAsia"/>
        </w:rPr>
        <w:instrText xml:space="preserve"> </w:instrText>
      </w:r>
      <w:r>
        <w:instrText xml:space="preserve">PAGEREF _Toc193359829 \h</w:instrText>
      </w:r>
      <w:r>
        <w:rPr>
          <w:rFonts w:hint="eastAsia"/>
        </w:rPr>
        <w:instrText xml:space="preserve"> </w:instrText>
      </w:r>
      <w:r>
        <w:rPr>
          <w:rFonts w:hint="eastAsia"/>
        </w:rPr>
        <w:fldChar w:fldCharType="separate"/>
      </w:r>
      <w:r>
        <w:t>59</w:t>
      </w:r>
      <w:r>
        <w:rPr>
          <w:rFonts w:hint="eastAsia"/>
        </w:rPr>
        <w:fldChar w:fldCharType="end"/>
      </w:r>
      <w:r>
        <w:rPr>
          <w:rFonts w:hint="eastAsia"/>
        </w:rPr>
        <w:fldChar w:fldCharType="end"/>
      </w:r>
    </w:p>
    <w:p w14:paraId="2FA56789">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"_Toc193359830" </w:instrText>
      </w:r>
      <w:r>
        <w:fldChar w:fldCharType="separate"/>
      </w:r>
      <w:r>
        <w:rPr>
          <w:rStyle w:val="94"/>
          <w:rFonts w:hint="eastAsia"/>
        </w:rPr>
        <w:t>图5.1</w:t>
      </w:r>
      <w:r>
        <w:rPr>
          <w:rStyle w:val="94"/>
        </w:rPr>
        <w:tab/>
      </w:r>
      <w:r>
        <w:rPr>
          <w:rStyle w:val="94"/>
          <w:rFonts w:hint="eastAsia"/>
        </w:rPr>
        <w:t>智能跳频抗干扰系统</w:t>
      </w:r>
      <w:r>
        <w:rPr>
          <w:rFonts w:hint="eastAsia"/>
        </w:rPr>
        <w:tab/>
      </w:r>
      <w:r>
        <w:rPr>
          <w:rFonts w:hint="eastAsia"/>
        </w:rPr>
        <w:fldChar w:fldCharType="begin"/>
      </w:r>
      <w:r>
        <w:rPr>
          <w:rFonts w:hint="eastAsia"/>
        </w:rPr>
        <w:instrText xml:space="preserve"> </w:instrText>
      </w:r>
      <w:r>
        <w:instrText xml:space="preserve">PAGEREF _Toc193359830 \h</w:instrText>
      </w:r>
      <w:r>
        <w:rPr>
          <w:rFonts w:hint="eastAsia"/>
        </w:rPr>
        <w:instrText xml:space="preserve"> </w:instrText>
      </w:r>
      <w:r>
        <w:rPr>
          <w:rFonts w:hint="eastAsia"/>
        </w:rPr>
        <w:fldChar w:fldCharType="separate"/>
      </w:r>
      <w:r>
        <w:t>64</w:t>
      </w:r>
      <w:r>
        <w:rPr>
          <w:rFonts w:hint="eastAsia"/>
        </w:rPr>
        <w:fldChar w:fldCharType="end"/>
      </w:r>
      <w:r>
        <w:rPr>
          <w:rFonts w:hint="eastAsia"/>
        </w:rPr>
        <w:fldChar w:fldCharType="end"/>
      </w:r>
    </w:p>
    <w:p w14:paraId="7781AC76">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"_Toc193359831" </w:instrText>
      </w:r>
      <w:r>
        <w:fldChar w:fldCharType="separate"/>
      </w:r>
      <w:r>
        <w:rPr>
          <w:rStyle w:val="94"/>
          <w:rFonts w:hint="eastAsia"/>
        </w:rPr>
        <w:t>图5.2</w:t>
      </w:r>
      <w:r>
        <w:rPr>
          <w:rStyle w:val="94"/>
        </w:rPr>
        <w:tab/>
      </w:r>
      <w:r>
        <w:rPr>
          <w:rStyle w:val="94"/>
          <w:rFonts w:hint="eastAsia"/>
        </w:rPr>
        <w:t>遗传算子计算示意</w:t>
      </w:r>
      <w:r>
        <w:rPr>
          <w:rFonts w:hint="eastAsia"/>
        </w:rPr>
        <w:tab/>
      </w:r>
      <w:r>
        <w:rPr>
          <w:rFonts w:hint="eastAsia"/>
        </w:rPr>
        <w:fldChar w:fldCharType="begin"/>
      </w:r>
      <w:r>
        <w:rPr>
          <w:rFonts w:hint="eastAsia"/>
        </w:rPr>
        <w:instrText xml:space="preserve"> </w:instrText>
      </w:r>
      <w:r>
        <w:instrText xml:space="preserve">PAGEREF _Toc193359831 \h</w:instrText>
      </w:r>
      <w:r>
        <w:rPr>
          <w:rFonts w:hint="eastAsia"/>
        </w:rPr>
        <w:instrText xml:space="preserve"> </w:instrText>
      </w:r>
      <w:r>
        <w:rPr>
          <w:rFonts w:hint="eastAsia"/>
        </w:rPr>
        <w:fldChar w:fldCharType="separate"/>
      </w:r>
      <w:r>
        <w:t>69</w:t>
      </w:r>
      <w:r>
        <w:rPr>
          <w:rFonts w:hint="eastAsia"/>
        </w:rPr>
        <w:fldChar w:fldCharType="end"/>
      </w:r>
      <w:r>
        <w:rPr>
          <w:rFonts w:hint="eastAsia"/>
        </w:rPr>
        <w:fldChar w:fldCharType="end"/>
      </w:r>
    </w:p>
    <w:p w14:paraId="44C225D3">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"_Toc193359832" </w:instrText>
      </w:r>
      <w:r>
        <w:fldChar w:fldCharType="separate"/>
      </w:r>
      <w:r>
        <w:rPr>
          <w:rStyle w:val="94"/>
          <w:rFonts w:hint="eastAsia"/>
        </w:rPr>
        <w:t>图5.3</w:t>
      </w:r>
      <w:r>
        <w:rPr>
          <w:rStyle w:val="94"/>
        </w:rPr>
        <w:tab/>
      </w:r>
      <w:r>
        <w:rPr>
          <w:rStyle w:val="94"/>
          <w:rFonts w:hint="eastAsia"/>
        </w:rPr>
        <w:t>智能跳频决策算法流程</w:t>
      </w:r>
      <w:r>
        <w:rPr>
          <w:rFonts w:hint="eastAsia"/>
        </w:rPr>
        <w:tab/>
      </w:r>
      <w:r>
        <w:rPr>
          <w:rFonts w:hint="eastAsia"/>
        </w:rPr>
        <w:fldChar w:fldCharType="begin"/>
      </w:r>
      <w:r>
        <w:rPr>
          <w:rFonts w:hint="eastAsia"/>
        </w:rPr>
        <w:instrText xml:space="preserve"> </w:instrText>
      </w:r>
      <w:r>
        <w:instrText xml:space="preserve">PAGEREF _Toc193359832 \h</w:instrText>
      </w:r>
      <w:r>
        <w:rPr>
          <w:rFonts w:hint="eastAsia"/>
        </w:rPr>
        <w:instrText xml:space="preserve"> </w:instrText>
      </w:r>
      <w:r>
        <w:rPr>
          <w:rFonts w:hint="eastAsia"/>
        </w:rPr>
        <w:fldChar w:fldCharType="separate"/>
      </w:r>
      <w:r>
        <w:t>71</w:t>
      </w:r>
      <w:r>
        <w:rPr>
          <w:rFonts w:hint="eastAsia"/>
        </w:rPr>
        <w:fldChar w:fldCharType="end"/>
      </w:r>
      <w:r>
        <w:rPr>
          <w:rFonts w:hint="eastAsia"/>
        </w:rPr>
        <w:fldChar w:fldCharType="end"/>
      </w:r>
    </w:p>
    <w:p w14:paraId="6731EC56">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"_Toc193359833" </w:instrText>
      </w:r>
      <w:r>
        <w:fldChar w:fldCharType="separate"/>
      </w:r>
      <w:r>
        <w:rPr>
          <w:rStyle w:val="94"/>
          <w:rFonts w:hint="eastAsia"/>
        </w:rPr>
        <w:t>图5.4</w:t>
      </w:r>
      <w:r>
        <w:rPr>
          <w:rStyle w:val="94"/>
        </w:rPr>
        <w:tab/>
      </w:r>
      <w:r>
        <w:rPr>
          <w:rStyle w:val="94"/>
          <w:rFonts w:hint="eastAsia"/>
        </w:rPr>
        <w:t>收敛回合数随种群个数变化曲线</w:t>
      </w:r>
      <w:r>
        <w:rPr>
          <w:rFonts w:hint="eastAsia"/>
        </w:rPr>
        <w:tab/>
      </w:r>
      <w:r>
        <w:rPr>
          <w:rFonts w:hint="eastAsia"/>
        </w:rPr>
        <w:fldChar w:fldCharType="begin"/>
      </w:r>
      <w:r>
        <w:rPr>
          <w:rFonts w:hint="eastAsia"/>
        </w:rPr>
        <w:instrText xml:space="preserve"> </w:instrText>
      </w:r>
      <w:r>
        <w:instrText xml:space="preserve">PAGEREF _Toc193359833 \h</w:instrText>
      </w:r>
      <w:r>
        <w:rPr>
          <w:rFonts w:hint="eastAsia"/>
        </w:rPr>
        <w:instrText xml:space="preserve"> </w:instrText>
      </w:r>
      <w:r>
        <w:rPr>
          <w:rFonts w:hint="eastAsia"/>
        </w:rPr>
        <w:fldChar w:fldCharType="separate"/>
      </w:r>
      <w:r>
        <w:t>74</w:t>
      </w:r>
      <w:r>
        <w:rPr>
          <w:rFonts w:hint="eastAsia"/>
        </w:rPr>
        <w:fldChar w:fldCharType="end"/>
      </w:r>
      <w:r>
        <w:rPr>
          <w:rFonts w:hint="eastAsia"/>
        </w:rPr>
        <w:fldChar w:fldCharType="end"/>
      </w:r>
    </w:p>
    <w:p w14:paraId="01449389">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"_Toc193359834" </w:instrText>
      </w:r>
      <w:r>
        <w:fldChar w:fldCharType="separate"/>
      </w:r>
      <w:r>
        <w:rPr>
          <w:rStyle w:val="94"/>
          <w:rFonts w:hint="eastAsia"/>
        </w:rPr>
        <w:t>图5.5</w:t>
      </w:r>
      <w:r>
        <w:rPr>
          <w:rStyle w:val="94"/>
        </w:rPr>
        <w:tab/>
      </w:r>
      <w:r>
        <w:rPr>
          <w:rStyle w:val="94"/>
          <w:rFonts w:hint="eastAsia"/>
        </w:rPr>
        <w:t>梳状干扰下最优通信信道选择</w:t>
      </w:r>
      <w:r>
        <w:rPr>
          <w:rFonts w:hint="eastAsia"/>
        </w:rPr>
        <w:tab/>
      </w:r>
      <w:r>
        <w:rPr>
          <w:rFonts w:hint="eastAsia"/>
        </w:rPr>
        <w:fldChar w:fldCharType="begin"/>
      </w:r>
      <w:r>
        <w:rPr>
          <w:rFonts w:hint="eastAsia"/>
        </w:rPr>
        <w:instrText xml:space="preserve"> </w:instrText>
      </w:r>
      <w:r>
        <w:instrText xml:space="preserve">PAGEREF _Toc193359834 \h</w:instrText>
      </w:r>
      <w:r>
        <w:rPr>
          <w:rFonts w:hint="eastAsia"/>
        </w:rPr>
        <w:instrText xml:space="preserve"> </w:instrText>
      </w:r>
      <w:r>
        <w:rPr>
          <w:rFonts w:hint="eastAsia"/>
        </w:rPr>
        <w:fldChar w:fldCharType="separate"/>
      </w:r>
      <w:r>
        <w:t>75</w:t>
      </w:r>
      <w:r>
        <w:rPr>
          <w:rFonts w:hint="eastAsia"/>
        </w:rPr>
        <w:fldChar w:fldCharType="end"/>
      </w:r>
      <w:r>
        <w:rPr>
          <w:rFonts w:hint="eastAsia"/>
        </w:rPr>
        <w:fldChar w:fldCharType="end"/>
      </w:r>
    </w:p>
    <w:p w14:paraId="3EDC9EA6">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"_Toc193359835" </w:instrText>
      </w:r>
      <w:r>
        <w:fldChar w:fldCharType="separate"/>
      </w:r>
      <w:r>
        <w:rPr>
          <w:rStyle w:val="94"/>
          <w:rFonts w:hint="eastAsia"/>
        </w:rPr>
        <w:t>图5.6</w:t>
      </w:r>
      <w:r>
        <w:rPr>
          <w:rStyle w:val="94"/>
        </w:rPr>
        <w:tab/>
      </w:r>
      <w:r>
        <w:rPr>
          <w:rStyle w:val="94"/>
          <w:rFonts w:hint="eastAsia"/>
        </w:rPr>
        <w:t>梳状干扰下总奖励曲线</w:t>
      </w:r>
      <w:r>
        <w:rPr>
          <w:rFonts w:hint="eastAsia"/>
        </w:rPr>
        <w:tab/>
      </w:r>
      <w:r>
        <w:rPr>
          <w:rFonts w:hint="eastAsia"/>
        </w:rPr>
        <w:fldChar w:fldCharType="begin"/>
      </w:r>
      <w:r>
        <w:rPr>
          <w:rFonts w:hint="eastAsia"/>
        </w:rPr>
        <w:instrText xml:space="preserve"> </w:instrText>
      </w:r>
      <w:r>
        <w:instrText xml:space="preserve">PAGEREF _Toc193359835 \h</w:instrText>
      </w:r>
      <w:r>
        <w:rPr>
          <w:rFonts w:hint="eastAsia"/>
        </w:rPr>
        <w:instrText xml:space="preserve"> </w:instrText>
      </w:r>
      <w:r>
        <w:rPr>
          <w:rFonts w:hint="eastAsia"/>
        </w:rPr>
        <w:fldChar w:fldCharType="separate"/>
      </w:r>
      <w:r>
        <w:t>75</w:t>
      </w:r>
      <w:r>
        <w:rPr>
          <w:rFonts w:hint="eastAsia"/>
        </w:rPr>
        <w:fldChar w:fldCharType="end"/>
      </w:r>
      <w:r>
        <w:rPr>
          <w:rFonts w:hint="eastAsia"/>
        </w:rPr>
        <w:fldChar w:fldCharType="end"/>
      </w:r>
    </w:p>
    <w:p w14:paraId="30BF22C5">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"_Toc193359836" </w:instrText>
      </w:r>
      <w:r>
        <w:fldChar w:fldCharType="separate"/>
      </w:r>
      <w:r>
        <w:rPr>
          <w:rStyle w:val="94"/>
          <w:rFonts w:hint="eastAsia"/>
        </w:rPr>
        <w:t>图5.7</w:t>
      </w:r>
      <w:r>
        <w:rPr>
          <w:rStyle w:val="94"/>
        </w:rPr>
        <w:tab/>
      </w:r>
      <w:r>
        <w:rPr>
          <w:rStyle w:val="94"/>
          <w:rFonts w:hint="eastAsia"/>
        </w:rPr>
        <w:t>跟踪干扰下最优通信信道选择</w:t>
      </w:r>
      <w:r>
        <w:rPr>
          <w:rFonts w:hint="eastAsia"/>
        </w:rPr>
        <w:tab/>
      </w:r>
      <w:r>
        <w:rPr>
          <w:rFonts w:hint="eastAsia"/>
        </w:rPr>
        <w:fldChar w:fldCharType="begin"/>
      </w:r>
      <w:r>
        <w:rPr>
          <w:rFonts w:hint="eastAsia"/>
        </w:rPr>
        <w:instrText xml:space="preserve"> </w:instrText>
      </w:r>
      <w:r>
        <w:instrText xml:space="preserve">PAGEREF _Toc193359836 \h</w:instrText>
      </w:r>
      <w:r>
        <w:rPr>
          <w:rFonts w:hint="eastAsia"/>
        </w:rPr>
        <w:instrText xml:space="preserve"> </w:instrText>
      </w:r>
      <w:r>
        <w:rPr>
          <w:rFonts w:hint="eastAsia"/>
        </w:rPr>
        <w:fldChar w:fldCharType="separate"/>
      </w:r>
      <w:r>
        <w:t>76</w:t>
      </w:r>
      <w:r>
        <w:rPr>
          <w:rFonts w:hint="eastAsia"/>
        </w:rPr>
        <w:fldChar w:fldCharType="end"/>
      </w:r>
      <w:r>
        <w:rPr>
          <w:rFonts w:hint="eastAsia"/>
        </w:rPr>
        <w:fldChar w:fldCharType="end"/>
      </w:r>
    </w:p>
    <w:p w14:paraId="2FA5A40D">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"_Toc193359837" </w:instrText>
      </w:r>
      <w:r>
        <w:fldChar w:fldCharType="separate"/>
      </w:r>
      <w:r>
        <w:rPr>
          <w:rStyle w:val="94"/>
          <w:rFonts w:hint="eastAsia"/>
        </w:rPr>
        <w:t>图5.8</w:t>
      </w:r>
      <w:r>
        <w:rPr>
          <w:rStyle w:val="94"/>
        </w:rPr>
        <w:tab/>
      </w:r>
      <w:r>
        <w:rPr>
          <w:rStyle w:val="94"/>
          <w:rFonts w:hint="eastAsia"/>
        </w:rPr>
        <w:t>跟踪干扰下总奖励曲线</w:t>
      </w:r>
      <w:r>
        <w:rPr>
          <w:rFonts w:hint="eastAsia"/>
        </w:rPr>
        <w:tab/>
      </w:r>
      <w:r>
        <w:rPr>
          <w:rFonts w:hint="eastAsia"/>
        </w:rPr>
        <w:fldChar w:fldCharType="begin"/>
      </w:r>
      <w:r>
        <w:rPr>
          <w:rFonts w:hint="eastAsia"/>
        </w:rPr>
        <w:instrText xml:space="preserve"> </w:instrText>
      </w:r>
      <w:r>
        <w:instrText xml:space="preserve">PAGEREF _Toc193359837 \h</w:instrText>
      </w:r>
      <w:r>
        <w:rPr>
          <w:rFonts w:hint="eastAsia"/>
        </w:rPr>
        <w:instrText xml:space="preserve"> </w:instrText>
      </w:r>
      <w:r>
        <w:rPr>
          <w:rFonts w:hint="eastAsia"/>
        </w:rPr>
        <w:fldChar w:fldCharType="separate"/>
      </w:r>
      <w:r>
        <w:t>76</w:t>
      </w:r>
      <w:r>
        <w:rPr>
          <w:rFonts w:hint="eastAsia"/>
        </w:rPr>
        <w:fldChar w:fldCharType="end"/>
      </w:r>
      <w:r>
        <w:rPr>
          <w:rFonts w:hint="eastAsia"/>
        </w:rPr>
        <w:fldChar w:fldCharType="end"/>
      </w:r>
    </w:p>
    <w:p w14:paraId="00936151">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"_Toc193359838" </w:instrText>
      </w:r>
      <w:r>
        <w:fldChar w:fldCharType="separate"/>
      </w:r>
      <w:r>
        <w:rPr>
          <w:rStyle w:val="94"/>
          <w:rFonts w:hint="eastAsia"/>
        </w:rPr>
        <w:t>图5.9</w:t>
      </w:r>
      <w:r>
        <w:rPr>
          <w:rStyle w:val="94"/>
        </w:rPr>
        <w:tab/>
      </w:r>
      <w:r>
        <w:rPr>
          <w:rStyle w:val="94"/>
          <w:rFonts w:hint="eastAsia"/>
        </w:rPr>
        <w:t>线性调频干扰下最优通信信道选择</w:t>
      </w:r>
      <w:r>
        <w:rPr>
          <w:rFonts w:hint="eastAsia"/>
        </w:rPr>
        <w:tab/>
      </w:r>
      <w:r>
        <w:rPr>
          <w:rFonts w:hint="eastAsia"/>
        </w:rPr>
        <w:fldChar w:fldCharType="begin"/>
      </w:r>
      <w:r>
        <w:rPr>
          <w:rFonts w:hint="eastAsia"/>
        </w:rPr>
        <w:instrText xml:space="preserve"> </w:instrText>
      </w:r>
      <w:r>
        <w:instrText xml:space="preserve">PAGEREF _Toc193359838 \h</w:instrText>
      </w:r>
      <w:r>
        <w:rPr>
          <w:rFonts w:hint="eastAsia"/>
        </w:rPr>
        <w:instrText xml:space="preserve"> </w:instrText>
      </w:r>
      <w:r>
        <w:rPr>
          <w:rFonts w:hint="eastAsia"/>
        </w:rPr>
        <w:fldChar w:fldCharType="separate"/>
      </w:r>
      <w:r>
        <w:t>77</w:t>
      </w:r>
      <w:r>
        <w:rPr>
          <w:rFonts w:hint="eastAsia"/>
        </w:rPr>
        <w:fldChar w:fldCharType="end"/>
      </w:r>
      <w:r>
        <w:rPr>
          <w:rFonts w:hint="eastAsia"/>
        </w:rPr>
        <w:fldChar w:fldCharType="end"/>
      </w:r>
    </w:p>
    <w:p w14:paraId="310904B1">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"_Toc193359839" </w:instrText>
      </w:r>
      <w:r>
        <w:fldChar w:fldCharType="separate"/>
      </w:r>
      <w:r>
        <w:rPr>
          <w:rStyle w:val="94"/>
          <w:rFonts w:hint="eastAsia"/>
        </w:rPr>
        <w:t>图5.10</w:t>
      </w:r>
      <w:r>
        <w:rPr>
          <w:rStyle w:val="94"/>
        </w:rPr>
        <w:tab/>
      </w:r>
      <w:r>
        <w:rPr>
          <w:rStyle w:val="94"/>
          <w:rFonts w:hint="eastAsia"/>
        </w:rPr>
        <w:t>线性调频干扰下总奖励曲线</w:t>
      </w:r>
      <w:r>
        <w:rPr>
          <w:rFonts w:hint="eastAsia"/>
        </w:rPr>
        <w:tab/>
      </w:r>
      <w:r>
        <w:rPr>
          <w:rFonts w:hint="eastAsia"/>
        </w:rPr>
        <w:fldChar w:fldCharType="begin"/>
      </w:r>
      <w:r>
        <w:rPr>
          <w:rFonts w:hint="eastAsia"/>
        </w:rPr>
        <w:instrText xml:space="preserve"> </w:instrText>
      </w:r>
      <w:r>
        <w:instrText xml:space="preserve">PAGEREF _Toc193359839 \h</w:instrText>
      </w:r>
      <w:r>
        <w:rPr>
          <w:rFonts w:hint="eastAsia"/>
        </w:rPr>
        <w:instrText xml:space="preserve"> </w:instrText>
      </w:r>
      <w:r>
        <w:rPr>
          <w:rFonts w:hint="eastAsia"/>
        </w:rPr>
        <w:fldChar w:fldCharType="separate"/>
      </w:r>
      <w:r>
        <w:t>77</w:t>
      </w:r>
      <w:r>
        <w:rPr>
          <w:rFonts w:hint="eastAsia"/>
        </w:rPr>
        <w:fldChar w:fldCharType="end"/>
      </w:r>
      <w:r>
        <w:rPr>
          <w:rFonts w:hint="eastAsia"/>
        </w:rPr>
        <w:fldChar w:fldCharType="end"/>
      </w:r>
    </w:p>
    <w:p w14:paraId="4205D0D8">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"_Toc193359840" </w:instrText>
      </w:r>
      <w:r>
        <w:fldChar w:fldCharType="separate"/>
      </w:r>
      <w:r>
        <w:rPr>
          <w:rStyle w:val="94"/>
          <w:rFonts w:hint="eastAsia"/>
        </w:rPr>
        <w:t>图5.11</w:t>
      </w:r>
      <w:r>
        <w:rPr>
          <w:rStyle w:val="94"/>
        </w:rPr>
        <w:tab/>
      </w:r>
      <w:r>
        <w:rPr>
          <w:rStyle w:val="94"/>
          <w:rFonts w:hint="eastAsia"/>
        </w:rPr>
        <w:t>线性调频下传统DNQ算法信道选择</w:t>
      </w:r>
      <w:r>
        <w:rPr>
          <w:rFonts w:hint="eastAsia"/>
        </w:rPr>
        <w:tab/>
      </w:r>
      <w:r>
        <w:rPr>
          <w:rFonts w:hint="eastAsia"/>
        </w:rPr>
        <w:fldChar w:fldCharType="begin"/>
      </w:r>
      <w:r>
        <w:rPr>
          <w:rFonts w:hint="eastAsia"/>
        </w:rPr>
        <w:instrText xml:space="preserve"> </w:instrText>
      </w:r>
      <w:r>
        <w:instrText xml:space="preserve">PAGEREF _Toc193359840 \h</w:instrText>
      </w:r>
      <w:r>
        <w:rPr>
          <w:rFonts w:hint="eastAsia"/>
        </w:rPr>
        <w:instrText xml:space="preserve"> </w:instrText>
      </w:r>
      <w:r>
        <w:rPr>
          <w:rFonts w:hint="eastAsia"/>
        </w:rPr>
        <w:fldChar w:fldCharType="separate"/>
      </w:r>
      <w:r>
        <w:t>78</w:t>
      </w:r>
      <w:r>
        <w:rPr>
          <w:rFonts w:hint="eastAsia"/>
        </w:rPr>
        <w:fldChar w:fldCharType="end"/>
      </w:r>
      <w:r>
        <w:rPr>
          <w:rFonts w:hint="eastAsia"/>
        </w:rPr>
        <w:fldChar w:fldCharType="end"/>
      </w:r>
    </w:p>
    <w:p w14:paraId="7429CBF0">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"_Toc193359841" </w:instrText>
      </w:r>
      <w:r>
        <w:fldChar w:fldCharType="separate"/>
      </w:r>
      <w:r>
        <w:rPr>
          <w:rStyle w:val="94"/>
          <w:rFonts w:hint="eastAsia"/>
        </w:rPr>
        <w:t>图5.12</w:t>
      </w:r>
      <w:r>
        <w:rPr>
          <w:rStyle w:val="94"/>
        </w:rPr>
        <w:tab/>
      </w:r>
      <w:r>
        <w:rPr>
          <w:rStyle w:val="94"/>
          <w:rFonts w:hint="eastAsia"/>
        </w:rPr>
        <w:t>动态复合干扰下传统DQN算法信道选择</w:t>
      </w:r>
      <w:r>
        <w:rPr>
          <w:rFonts w:hint="eastAsia"/>
        </w:rPr>
        <w:tab/>
      </w:r>
      <w:r>
        <w:rPr>
          <w:rFonts w:hint="eastAsia"/>
        </w:rPr>
        <w:fldChar w:fldCharType="begin"/>
      </w:r>
      <w:r>
        <w:rPr>
          <w:rFonts w:hint="eastAsia"/>
        </w:rPr>
        <w:instrText xml:space="preserve"> </w:instrText>
      </w:r>
      <w:r>
        <w:instrText xml:space="preserve">PAGEREF _Toc193359841 \h</w:instrText>
      </w:r>
      <w:r>
        <w:rPr>
          <w:rFonts w:hint="eastAsia"/>
        </w:rPr>
        <w:instrText xml:space="preserve"> </w:instrText>
      </w:r>
      <w:r>
        <w:rPr>
          <w:rFonts w:hint="eastAsia"/>
        </w:rPr>
        <w:fldChar w:fldCharType="separate"/>
      </w:r>
      <w:r>
        <w:t>78</w:t>
      </w:r>
      <w:r>
        <w:rPr>
          <w:rFonts w:hint="eastAsia"/>
        </w:rPr>
        <w:fldChar w:fldCharType="end"/>
      </w:r>
      <w:r>
        <w:rPr>
          <w:rFonts w:hint="eastAsia"/>
        </w:rPr>
        <w:fldChar w:fldCharType="end"/>
      </w:r>
    </w:p>
    <w:p w14:paraId="0281BA11">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"_Toc193359842" </w:instrText>
      </w:r>
      <w:r>
        <w:fldChar w:fldCharType="separate"/>
      </w:r>
      <w:r>
        <w:rPr>
          <w:rStyle w:val="94"/>
          <w:rFonts w:hint="eastAsia"/>
        </w:rPr>
        <w:t>图5.13</w:t>
      </w:r>
      <w:r>
        <w:rPr>
          <w:rStyle w:val="94"/>
        </w:rPr>
        <w:tab/>
      </w:r>
      <w:r>
        <w:rPr>
          <w:rStyle w:val="94"/>
          <w:rFonts w:hint="eastAsia"/>
        </w:rPr>
        <w:t>动态复合干扰下本文算法信道选择</w:t>
      </w:r>
      <w:r>
        <w:rPr>
          <w:rFonts w:hint="eastAsia"/>
        </w:rPr>
        <w:tab/>
      </w:r>
      <w:r>
        <w:rPr>
          <w:rFonts w:hint="eastAsia"/>
        </w:rPr>
        <w:fldChar w:fldCharType="begin"/>
      </w:r>
      <w:r>
        <w:rPr>
          <w:rFonts w:hint="eastAsia"/>
        </w:rPr>
        <w:instrText xml:space="preserve"> </w:instrText>
      </w:r>
      <w:r>
        <w:instrText xml:space="preserve">PAGEREF _Toc193359842 \h</w:instrText>
      </w:r>
      <w:r>
        <w:rPr>
          <w:rFonts w:hint="eastAsia"/>
        </w:rPr>
        <w:instrText xml:space="preserve"> </w:instrText>
      </w:r>
      <w:r>
        <w:rPr>
          <w:rFonts w:hint="eastAsia"/>
        </w:rPr>
        <w:fldChar w:fldCharType="separate"/>
      </w:r>
      <w:r>
        <w:t>79</w:t>
      </w:r>
      <w:r>
        <w:rPr>
          <w:rFonts w:hint="eastAsia"/>
        </w:rPr>
        <w:fldChar w:fldCharType="end"/>
      </w:r>
      <w:r>
        <w:rPr>
          <w:rFonts w:hint="eastAsia"/>
        </w:rPr>
        <w:fldChar w:fldCharType="end"/>
      </w:r>
    </w:p>
    <w:p w14:paraId="45CBC5AA">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"_Toc193359843" </w:instrText>
      </w:r>
      <w:r>
        <w:fldChar w:fldCharType="separate"/>
      </w:r>
      <w:r>
        <w:rPr>
          <w:rStyle w:val="94"/>
          <w:rFonts w:hint="eastAsia"/>
        </w:rPr>
        <w:t>图5.14</w:t>
      </w:r>
      <w:r>
        <w:rPr>
          <w:rStyle w:val="94"/>
        </w:rPr>
        <w:tab/>
      </w:r>
      <w:r>
        <w:rPr>
          <w:rStyle w:val="94"/>
          <w:rFonts w:hint="eastAsia"/>
        </w:rPr>
        <w:t>动态复合干扰下总奖励曲线</w:t>
      </w:r>
      <w:r>
        <w:rPr>
          <w:rFonts w:hint="eastAsia"/>
        </w:rPr>
        <w:tab/>
      </w:r>
      <w:r>
        <w:rPr>
          <w:rFonts w:hint="eastAsia"/>
        </w:rPr>
        <w:fldChar w:fldCharType="begin"/>
      </w:r>
      <w:r>
        <w:rPr>
          <w:rFonts w:hint="eastAsia"/>
        </w:rPr>
        <w:instrText xml:space="preserve"> </w:instrText>
      </w:r>
      <w:r>
        <w:instrText xml:space="preserve">PAGEREF _Toc193359843 \h</w:instrText>
      </w:r>
      <w:r>
        <w:rPr>
          <w:rFonts w:hint="eastAsia"/>
        </w:rPr>
        <w:instrText xml:space="preserve"> </w:instrText>
      </w:r>
      <w:r>
        <w:rPr>
          <w:rFonts w:hint="eastAsia"/>
        </w:rPr>
        <w:fldChar w:fldCharType="separate"/>
      </w:r>
      <w:r>
        <w:t>79</w:t>
      </w:r>
      <w:r>
        <w:rPr>
          <w:rFonts w:hint="eastAsia"/>
        </w:rPr>
        <w:fldChar w:fldCharType="end"/>
      </w:r>
      <w:r>
        <w:rPr>
          <w:rFonts w:hint="eastAsia"/>
        </w:rPr>
        <w:fldChar w:fldCharType="end"/>
      </w:r>
    </w:p>
    <w:p w14:paraId="356ADA09">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"_Toc193359844" </w:instrText>
      </w:r>
      <w:r>
        <w:fldChar w:fldCharType="separate"/>
      </w:r>
      <w:r>
        <w:rPr>
          <w:rStyle w:val="94"/>
          <w:rFonts w:hint="eastAsia"/>
        </w:rPr>
        <w:t>图5.15</w:t>
      </w:r>
      <w:r>
        <w:rPr>
          <w:rStyle w:val="94"/>
        </w:rPr>
        <w:tab/>
      </w:r>
      <w:r>
        <w:rPr>
          <w:rStyle w:val="94"/>
          <w:rFonts w:hint="eastAsia"/>
        </w:rPr>
        <w:t>不同算法收敛回合数随信道个数变化曲线</w:t>
      </w:r>
      <w:r>
        <w:rPr>
          <w:rFonts w:hint="eastAsia"/>
        </w:rPr>
        <w:tab/>
      </w:r>
      <w:r>
        <w:rPr>
          <w:rFonts w:hint="eastAsia"/>
        </w:rPr>
        <w:fldChar w:fldCharType="begin"/>
      </w:r>
      <w:r>
        <w:rPr>
          <w:rFonts w:hint="eastAsia"/>
        </w:rPr>
        <w:instrText xml:space="preserve"> </w:instrText>
      </w:r>
      <w:r>
        <w:instrText xml:space="preserve">PAGEREF _Toc193359844 \h</w:instrText>
      </w:r>
      <w:r>
        <w:rPr>
          <w:rFonts w:hint="eastAsia"/>
        </w:rPr>
        <w:instrText xml:space="preserve"> </w:instrText>
      </w:r>
      <w:r>
        <w:rPr>
          <w:rFonts w:hint="eastAsia"/>
        </w:rPr>
        <w:fldChar w:fldCharType="separate"/>
      </w:r>
      <w:r>
        <w:t>80</w:t>
      </w:r>
      <w:r>
        <w:rPr>
          <w:rFonts w:hint="eastAsia"/>
        </w:rPr>
        <w:fldChar w:fldCharType="end"/>
      </w:r>
      <w:r>
        <w:rPr>
          <w:rFonts w:hint="eastAsia"/>
        </w:rPr>
        <w:fldChar w:fldCharType="end"/>
      </w:r>
    </w:p>
    <w:p w14:paraId="76F32A67">
      <w:pPr>
        <w:pStyle w:val="137"/>
        <w:sectPr>
          <w:headerReference r:id="rId20" w:type="default"/>
          <w:footnotePr>
            <w:numFmt w:val="decimalEnclosedCircleChinese"/>
            <w:numRestart w:val="eachSect"/>
          </w:footnotePr>
          <w:type w:val="oddPage"/>
          <w:pgSz w:w="11907" w:h="16840"/>
          <w:pgMar w:top="1701" w:right="1418" w:bottom="1134" w:left="1418" w:header="1134" w:footer="992" w:gutter="284"/>
          <w:pgNumType w:fmt="upperRoman"/>
          <w:cols w:space="425" w:num="1"/>
          <w:docGrid w:linePitch="384" w:charSpace="7430"/>
        </w:sectPr>
      </w:pPr>
      <w:r>
        <w:fldChar w:fldCharType="end"/>
      </w:r>
    </w:p>
    <w:p w14:paraId="69AE9838">
      <w:pPr>
        <w:pStyle w:val="99"/>
      </w:pPr>
      <w:bookmarkStart w:id="97" w:name="_Toc193622628"/>
      <w:bookmarkStart w:id="98" w:name="_Toc193194510"/>
      <w:bookmarkStart w:id="99" w:name="_Toc192511887"/>
      <w:r>
        <w:rPr>
          <w:rFonts w:hint="eastAsia"/>
        </w:rPr>
        <w:t>表格索引</w:t>
      </w:r>
      <w:bookmarkEnd w:id="97"/>
      <w:bookmarkEnd w:id="98"/>
      <w:bookmarkEnd w:id="99"/>
    </w:p>
    <w:p w14:paraId="2AD5313B">
      <w:pPr>
        <w:pStyle w:val="137"/>
        <w:rPr>
          <w:rFonts w:asciiTheme="minorHAnsi" w:hAnsiTheme="minorHAnsi" w:eastAsiaTheme="minorEastAsia" w:cstheme="minorBidi"/>
          <w:sz w:val="22"/>
          <w:szCs w:val="24"/>
          <w14:ligatures w14:val="standardContextual"/>
        </w:rPr>
      </w:pPr>
      <w:r>
        <w:fldChar w:fldCharType="begin"/>
      </w:r>
      <w:r>
        <w:instrText xml:space="preserve"> </w:instrText>
      </w:r>
      <w:r>
        <w:rPr>
          <w:rFonts w:hint="eastAsia"/>
        </w:rPr>
        <w:instrText xml:space="preserve">TOC \f \h \z \t "标题-表格,1"</w:instrText>
      </w:r>
      <w:r>
        <w:instrText xml:space="preserve"> </w:instrText>
      </w:r>
      <w:r>
        <w:fldChar w:fldCharType="separate"/>
      </w:r>
      <w:r>
        <w:fldChar w:fldCharType="begin"/>
      </w:r>
      <w:r>
        <w:instrText xml:space="preserve"> HYPERLINK \l "_Toc193360520" </w:instrText>
      </w:r>
      <w:r>
        <w:fldChar w:fldCharType="separate"/>
      </w:r>
      <w:r>
        <w:rPr>
          <w:rStyle w:val="94"/>
          <w:rFonts w:hint="eastAsia"/>
        </w:rPr>
        <w:t>表3.1</w:t>
      </w:r>
      <w:r>
        <w:rPr>
          <w:rFonts w:hint="eastAsia" w:asciiTheme="minorHAnsi" w:hAnsiTheme="minorHAnsi" w:eastAsiaTheme="minorEastAsia" w:cstheme="minorBidi"/>
          <w:sz w:val="22"/>
          <w:szCs w:val="24"/>
          <w14:ligatures w14:val="standardContextual"/>
        </w:rPr>
        <w:tab/>
      </w:r>
      <w:r>
        <w:rPr>
          <w:rStyle w:val="94"/>
          <w:rFonts w:hint="eastAsia"/>
        </w:rPr>
        <w:t>基于ResNet的编码器网络结构</w:t>
      </w:r>
      <w:r>
        <w:rPr>
          <w:rFonts w:hint="eastAsia"/>
        </w:rPr>
        <w:tab/>
      </w:r>
      <w:r>
        <w:rPr>
          <w:rFonts w:hint="eastAsia"/>
        </w:rPr>
        <w:fldChar w:fldCharType="begin"/>
      </w:r>
      <w:r>
        <w:rPr>
          <w:rFonts w:hint="eastAsia"/>
        </w:rPr>
        <w:instrText xml:space="preserve"> </w:instrText>
      </w:r>
      <w:r>
        <w:instrText xml:space="preserve">PAGEREF _Toc193360520 \h</w:instrText>
      </w:r>
      <w:r>
        <w:rPr>
          <w:rFonts w:hint="eastAsia"/>
        </w:rPr>
        <w:instrText xml:space="preserve"> </w:instrText>
      </w:r>
      <w:r>
        <w:rPr>
          <w:rFonts w:hint="eastAsia"/>
        </w:rPr>
        <w:fldChar w:fldCharType="separate"/>
      </w:r>
      <w:r>
        <w:t>26</w:t>
      </w:r>
      <w:r>
        <w:rPr>
          <w:rFonts w:hint="eastAsia"/>
        </w:rPr>
        <w:fldChar w:fldCharType="end"/>
      </w:r>
      <w:r>
        <w:rPr>
          <w:rFonts w:hint="eastAsia"/>
        </w:rPr>
        <w:fldChar w:fldCharType="end"/>
      </w:r>
    </w:p>
    <w:p w14:paraId="4FCE6EFD">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"_Toc193360521" </w:instrText>
      </w:r>
      <w:r>
        <w:fldChar w:fldCharType="separate"/>
      </w:r>
      <w:r>
        <w:rPr>
          <w:rStyle w:val="94"/>
          <w:rFonts w:hint="eastAsia"/>
        </w:rPr>
        <w:t>表3.2</w:t>
      </w:r>
      <w:r>
        <w:rPr>
          <w:rFonts w:hint="eastAsia" w:asciiTheme="minorHAnsi" w:hAnsiTheme="minorHAnsi" w:eastAsiaTheme="minorEastAsia" w:cstheme="minorBidi"/>
          <w:sz w:val="22"/>
          <w:szCs w:val="24"/>
          <w14:ligatures w14:val="standardContextual"/>
        </w:rPr>
        <w:tab/>
      </w:r>
      <w:r>
        <w:rPr>
          <w:rStyle w:val="94"/>
          <w:rFonts w:hint="eastAsia"/>
        </w:rPr>
        <w:t>投影层网络结构</w:t>
      </w:r>
      <w:r>
        <w:rPr>
          <w:rFonts w:hint="eastAsia"/>
        </w:rPr>
        <w:tab/>
      </w:r>
      <w:r>
        <w:rPr>
          <w:rFonts w:hint="eastAsia"/>
        </w:rPr>
        <w:fldChar w:fldCharType="begin"/>
      </w:r>
      <w:r>
        <w:rPr>
          <w:rFonts w:hint="eastAsia"/>
        </w:rPr>
        <w:instrText xml:space="preserve"> </w:instrText>
      </w:r>
      <w:r>
        <w:instrText xml:space="preserve">PAGEREF _Toc193360521 \h</w:instrText>
      </w:r>
      <w:r>
        <w:rPr>
          <w:rFonts w:hint="eastAsia"/>
        </w:rPr>
        <w:instrText xml:space="preserve"> </w:instrText>
      </w:r>
      <w:r>
        <w:rPr>
          <w:rFonts w:hint="eastAsia"/>
        </w:rPr>
        <w:fldChar w:fldCharType="separate"/>
      </w:r>
      <w:r>
        <w:t>27</w:t>
      </w:r>
      <w:r>
        <w:rPr>
          <w:rFonts w:hint="eastAsia"/>
        </w:rPr>
        <w:fldChar w:fldCharType="end"/>
      </w:r>
      <w:r>
        <w:rPr>
          <w:rFonts w:hint="eastAsia"/>
        </w:rPr>
        <w:fldChar w:fldCharType="end"/>
      </w:r>
    </w:p>
    <w:p w14:paraId="3D84AF7C">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"_Toc193360522" </w:instrText>
      </w:r>
      <w:r>
        <w:fldChar w:fldCharType="separate"/>
      </w:r>
      <w:r>
        <w:rPr>
          <w:rStyle w:val="94"/>
          <w:rFonts w:hint="eastAsia"/>
        </w:rPr>
        <w:t>表3.3</w:t>
      </w:r>
      <w:r>
        <w:rPr>
          <w:rFonts w:hint="eastAsia" w:asciiTheme="minorHAnsi" w:hAnsiTheme="minorHAnsi" w:eastAsiaTheme="minorEastAsia" w:cstheme="minorBidi"/>
          <w:sz w:val="22"/>
          <w:szCs w:val="24"/>
          <w14:ligatures w14:val="standardContextual"/>
        </w:rPr>
        <w:tab/>
      </w:r>
      <w:r>
        <w:rPr>
          <w:rStyle w:val="94"/>
          <w:rFonts w:hint="eastAsia"/>
        </w:rPr>
        <w:t>OpenMax分类层网络结构</w:t>
      </w:r>
      <w:r>
        <w:rPr>
          <w:rFonts w:hint="eastAsia"/>
        </w:rPr>
        <w:tab/>
      </w:r>
      <w:r>
        <w:rPr>
          <w:rFonts w:hint="eastAsia"/>
        </w:rPr>
        <w:fldChar w:fldCharType="begin"/>
      </w:r>
      <w:r>
        <w:rPr>
          <w:rFonts w:hint="eastAsia"/>
        </w:rPr>
        <w:instrText xml:space="preserve"> </w:instrText>
      </w:r>
      <w:r>
        <w:instrText xml:space="preserve">PAGEREF _Toc193360522 \h</w:instrText>
      </w:r>
      <w:r>
        <w:rPr>
          <w:rFonts w:hint="eastAsia"/>
        </w:rPr>
        <w:instrText xml:space="preserve"> </w:instrText>
      </w:r>
      <w:r>
        <w:rPr>
          <w:rFonts w:hint="eastAsia"/>
        </w:rPr>
        <w:fldChar w:fldCharType="separate"/>
      </w:r>
      <w:r>
        <w:t>30</w:t>
      </w:r>
      <w:r>
        <w:rPr>
          <w:rFonts w:hint="eastAsia"/>
        </w:rPr>
        <w:fldChar w:fldCharType="end"/>
      </w:r>
      <w:r>
        <w:rPr>
          <w:rFonts w:hint="eastAsia"/>
        </w:rPr>
        <w:fldChar w:fldCharType="end"/>
      </w:r>
    </w:p>
    <w:p w14:paraId="264CFE24">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"_Toc193360523" </w:instrText>
      </w:r>
      <w:r>
        <w:fldChar w:fldCharType="separate"/>
      </w:r>
      <w:r>
        <w:rPr>
          <w:rStyle w:val="94"/>
          <w:rFonts w:hint="eastAsia"/>
        </w:rPr>
        <w:t>表3.4</w:t>
      </w:r>
      <w:r>
        <w:rPr>
          <w:rFonts w:hint="eastAsia" w:asciiTheme="minorHAnsi" w:hAnsiTheme="minorHAnsi" w:eastAsiaTheme="minorEastAsia" w:cstheme="minorBidi"/>
          <w:sz w:val="22"/>
          <w:szCs w:val="24"/>
          <w14:ligatures w14:val="standardContextual"/>
        </w:rPr>
        <w:tab/>
      </w:r>
      <w:r>
        <w:rPr>
          <w:rStyle w:val="94"/>
          <w:rFonts w:hint="eastAsia"/>
        </w:rPr>
        <w:t>干扰仿真参数</w:t>
      </w:r>
      <w:r>
        <w:rPr>
          <w:rFonts w:hint="eastAsia"/>
        </w:rPr>
        <w:tab/>
      </w:r>
      <w:r>
        <w:rPr>
          <w:rFonts w:hint="eastAsia"/>
        </w:rPr>
        <w:fldChar w:fldCharType="begin"/>
      </w:r>
      <w:r>
        <w:rPr>
          <w:rFonts w:hint="eastAsia"/>
        </w:rPr>
        <w:instrText xml:space="preserve"> </w:instrText>
      </w:r>
      <w:r>
        <w:instrText xml:space="preserve">PAGEREF _Toc193360523 \h</w:instrText>
      </w:r>
      <w:r>
        <w:rPr>
          <w:rFonts w:hint="eastAsia"/>
        </w:rPr>
        <w:instrText xml:space="preserve"> </w:instrText>
      </w:r>
      <w:r>
        <w:rPr>
          <w:rFonts w:hint="eastAsia"/>
        </w:rPr>
        <w:fldChar w:fldCharType="separate"/>
      </w:r>
      <w:r>
        <w:t>36</w:t>
      </w:r>
      <w:r>
        <w:rPr>
          <w:rFonts w:hint="eastAsia"/>
        </w:rPr>
        <w:fldChar w:fldCharType="end"/>
      </w:r>
      <w:r>
        <w:rPr>
          <w:rFonts w:hint="eastAsia"/>
        </w:rPr>
        <w:fldChar w:fldCharType="end"/>
      </w:r>
    </w:p>
    <w:p w14:paraId="72BE799A">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"_Toc193360524" </w:instrText>
      </w:r>
      <w:r>
        <w:fldChar w:fldCharType="separate"/>
      </w:r>
      <w:r>
        <w:rPr>
          <w:rStyle w:val="94"/>
          <w:rFonts w:hint="eastAsia"/>
        </w:rPr>
        <w:t>表4.1</w:t>
      </w:r>
      <w:r>
        <w:rPr>
          <w:rFonts w:hint="eastAsia" w:asciiTheme="minorHAnsi" w:hAnsiTheme="minorHAnsi" w:eastAsiaTheme="minorEastAsia" w:cstheme="minorBidi"/>
          <w:sz w:val="22"/>
          <w:szCs w:val="24"/>
          <w14:ligatures w14:val="standardContextual"/>
        </w:rPr>
        <w:tab/>
      </w:r>
      <w:r>
        <w:rPr>
          <w:rStyle w:val="94"/>
          <w:rFonts w:hint="eastAsia"/>
        </w:rPr>
        <w:t>编码器网络结构</w:t>
      </w:r>
      <w:r>
        <w:rPr>
          <w:rFonts w:hint="eastAsia"/>
        </w:rPr>
        <w:tab/>
      </w:r>
      <w:r>
        <w:rPr>
          <w:rFonts w:hint="eastAsia"/>
        </w:rPr>
        <w:fldChar w:fldCharType="begin"/>
      </w:r>
      <w:r>
        <w:rPr>
          <w:rFonts w:hint="eastAsia"/>
        </w:rPr>
        <w:instrText xml:space="preserve"> </w:instrText>
      </w:r>
      <w:r>
        <w:instrText xml:space="preserve">PAGEREF _Toc193360524 \h</w:instrText>
      </w:r>
      <w:r>
        <w:rPr>
          <w:rFonts w:hint="eastAsia"/>
        </w:rPr>
        <w:instrText xml:space="preserve"> </w:instrText>
      </w:r>
      <w:r>
        <w:rPr>
          <w:rFonts w:hint="eastAsia"/>
        </w:rPr>
        <w:fldChar w:fldCharType="separate"/>
      </w:r>
      <w:r>
        <w:t>48</w:t>
      </w:r>
      <w:r>
        <w:rPr>
          <w:rFonts w:hint="eastAsia"/>
        </w:rPr>
        <w:fldChar w:fldCharType="end"/>
      </w:r>
      <w:r>
        <w:rPr>
          <w:rFonts w:hint="eastAsia"/>
        </w:rPr>
        <w:fldChar w:fldCharType="end"/>
      </w:r>
    </w:p>
    <w:p w14:paraId="104BF093">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"_Toc193360525" </w:instrText>
      </w:r>
      <w:r>
        <w:fldChar w:fldCharType="separate"/>
      </w:r>
      <w:r>
        <w:rPr>
          <w:rStyle w:val="94"/>
          <w:rFonts w:hint="eastAsia"/>
        </w:rPr>
        <w:t>表4.2</w:t>
      </w:r>
      <w:r>
        <w:rPr>
          <w:rFonts w:hint="eastAsia" w:asciiTheme="minorHAnsi" w:hAnsiTheme="minorHAnsi" w:eastAsiaTheme="minorEastAsia" w:cstheme="minorBidi"/>
          <w:sz w:val="22"/>
          <w:szCs w:val="24"/>
          <w14:ligatures w14:val="standardContextual"/>
        </w:rPr>
        <w:tab/>
      </w:r>
      <w:r>
        <w:rPr>
          <w:rStyle w:val="94"/>
          <w:rFonts w:hint="eastAsia"/>
        </w:rPr>
        <w:t>解码器网络结构</w:t>
      </w:r>
      <w:r>
        <w:rPr>
          <w:rFonts w:hint="eastAsia"/>
        </w:rPr>
        <w:tab/>
      </w:r>
      <w:r>
        <w:rPr>
          <w:rFonts w:hint="eastAsia"/>
        </w:rPr>
        <w:fldChar w:fldCharType="begin"/>
      </w:r>
      <w:r>
        <w:rPr>
          <w:rFonts w:hint="eastAsia"/>
        </w:rPr>
        <w:instrText xml:space="preserve"> </w:instrText>
      </w:r>
      <w:r>
        <w:instrText xml:space="preserve">PAGEREF _Toc193360525 \h</w:instrText>
      </w:r>
      <w:r>
        <w:rPr>
          <w:rFonts w:hint="eastAsia"/>
        </w:rPr>
        <w:instrText xml:space="preserve"> </w:instrText>
      </w:r>
      <w:r>
        <w:rPr>
          <w:rFonts w:hint="eastAsia"/>
        </w:rPr>
        <w:fldChar w:fldCharType="separate"/>
      </w:r>
      <w:r>
        <w:t>53</w:t>
      </w:r>
      <w:r>
        <w:rPr>
          <w:rFonts w:hint="eastAsia"/>
        </w:rPr>
        <w:fldChar w:fldCharType="end"/>
      </w:r>
      <w:r>
        <w:rPr>
          <w:rFonts w:hint="eastAsia"/>
        </w:rPr>
        <w:fldChar w:fldCharType="end"/>
      </w:r>
    </w:p>
    <w:p w14:paraId="4C58F2F8">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"_Toc193360526" </w:instrText>
      </w:r>
      <w:r>
        <w:fldChar w:fldCharType="separate"/>
      </w:r>
      <w:r>
        <w:rPr>
          <w:rStyle w:val="94"/>
          <w:rFonts w:hint="eastAsia"/>
        </w:rPr>
        <w:t>表4.3</w:t>
      </w:r>
      <w:r>
        <w:rPr>
          <w:rFonts w:hint="eastAsia" w:asciiTheme="minorHAnsi" w:hAnsiTheme="minorHAnsi" w:eastAsiaTheme="minorEastAsia" w:cstheme="minorBidi"/>
          <w:sz w:val="22"/>
          <w:szCs w:val="24"/>
          <w14:ligatures w14:val="standardContextual"/>
        </w:rPr>
        <w:tab/>
      </w:r>
      <w:r>
        <w:rPr>
          <w:rStyle w:val="94"/>
          <w:rFonts w:hint="eastAsia"/>
        </w:rPr>
        <w:t>不同算法性能对比</w:t>
      </w:r>
      <w:r>
        <w:rPr>
          <w:rFonts w:hint="eastAsia"/>
        </w:rPr>
        <w:tab/>
      </w:r>
      <w:r>
        <w:rPr>
          <w:rFonts w:hint="eastAsia"/>
        </w:rPr>
        <w:fldChar w:fldCharType="begin"/>
      </w:r>
      <w:r>
        <w:rPr>
          <w:rFonts w:hint="eastAsia"/>
        </w:rPr>
        <w:instrText xml:space="preserve"> </w:instrText>
      </w:r>
      <w:r>
        <w:instrText xml:space="preserve">PAGEREF _Toc193360526 \h</w:instrText>
      </w:r>
      <w:r>
        <w:rPr>
          <w:rFonts w:hint="eastAsia"/>
        </w:rPr>
        <w:instrText xml:space="preserve"> </w:instrText>
      </w:r>
      <w:r>
        <w:rPr>
          <w:rFonts w:hint="eastAsia"/>
        </w:rPr>
        <w:fldChar w:fldCharType="separate"/>
      </w:r>
      <w:r>
        <w:t>60</w:t>
      </w:r>
      <w:r>
        <w:rPr>
          <w:rFonts w:hint="eastAsia"/>
        </w:rPr>
        <w:fldChar w:fldCharType="end"/>
      </w:r>
      <w:r>
        <w:rPr>
          <w:rFonts w:hint="eastAsia"/>
        </w:rPr>
        <w:fldChar w:fldCharType="end"/>
      </w:r>
    </w:p>
    <w:p w14:paraId="0B6DFD72">
      <w:pPr>
        <w:pStyle w:val="137"/>
        <w:rPr>
          <w:rFonts w:asciiTheme="minorHAnsi" w:hAnsiTheme="minorHAnsi" w:eastAsiaTheme="minorEastAsia" w:cstheme="minorBidi"/>
          <w:sz w:val="22"/>
          <w:szCs w:val="24"/>
          <w14:ligatures w14:val="standardContextual"/>
        </w:rPr>
      </w:pPr>
      <w:r>
        <w:fldChar w:fldCharType="begin"/>
      </w:r>
      <w:r>
        <w:instrText xml:space="preserve"> HYPERLINK \l "_Toc193360527" </w:instrText>
      </w:r>
      <w:r>
        <w:fldChar w:fldCharType="separate"/>
      </w:r>
      <w:r>
        <w:rPr>
          <w:rStyle w:val="94"/>
          <w:rFonts w:hint="eastAsia"/>
        </w:rPr>
        <w:t>表5.1</w:t>
      </w:r>
      <w:r>
        <w:rPr>
          <w:rFonts w:hint="eastAsia" w:asciiTheme="minorHAnsi" w:hAnsiTheme="minorHAnsi" w:eastAsiaTheme="minorEastAsia" w:cstheme="minorBidi"/>
          <w:sz w:val="22"/>
          <w:szCs w:val="24"/>
          <w14:ligatures w14:val="standardContextual"/>
        </w:rPr>
        <w:tab/>
      </w:r>
      <w:r>
        <w:rPr>
          <w:rStyle w:val="94"/>
          <w:rFonts w:hint="eastAsia"/>
        </w:rPr>
        <w:t>不同算法性能对比</w:t>
      </w:r>
      <w:r>
        <w:rPr>
          <w:rFonts w:hint="eastAsia"/>
        </w:rPr>
        <w:tab/>
      </w:r>
      <w:r>
        <w:rPr>
          <w:rFonts w:hint="eastAsia"/>
        </w:rPr>
        <w:fldChar w:fldCharType="begin"/>
      </w:r>
      <w:r>
        <w:rPr>
          <w:rFonts w:hint="eastAsia"/>
        </w:rPr>
        <w:instrText xml:space="preserve"> </w:instrText>
      </w:r>
      <w:r>
        <w:instrText xml:space="preserve">PAGEREF _Toc193360527 \h</w:instrText>
      </w:r>
      <w:r>
        <w:rPr>
          <w:rFonts w:hint="eastAsia"/>
        </w:rPr>
        <w:instrText xml:space="preserve"> </w:instrText>
      </w:r>
      <w:r>
        <w:rPr>
          <w:rFonts w:hint="eastAsia"/>
        </w:rPr>
        <w:fldChar w:fldCharType="separate"/>
      </w:r>
      <w:r>
        <w:t>81</w:t>
      </w:r>
      <w:r>
        <w:rPr>
          <w:rFonts w:hint="eastAsia"/>
        </w:rPr>
        <w:fldChar w:fldCharType="end"/>
      </w:r>
      <w:r>
        <w:rPr>
          <w:rFonts w:hint="eastAsia"/>
        </w:rPr>
        <w:fldChar w:fldCharType="end"/>
      </w:r>
    </w:p>
    <w:p w14:paraId="57BF5709">
      <w:pPr>
        <w:pStyle w:val="137"/>
        <w:sectPr>
          <w:headerReference r:id="rId21" w:type="default"/>
          <w:footnotePr>
            <w:numFmt w:val="decimalEnclosedCircleChinese"/>
            <w:numRestart w:val="eachSect"/>
          </w:footnotePr>
          <w:type w:val="oddPage"/>
          <w:pgSz w:w="11907" w:h="16840"/>
          <w:pgMar w:top="1701" w:right="1418" w:bottom="1134" w:left="1418" w:header="1134" w:footer="992" w:gutter="284"/>
          <w:pgNumType w:fmt="upperRoman"/>
          <w:cols w:space="425" w:num="1"/>
          <w:docGrid w:linePitch="384" w:charSpace="7430"/>
        </w:sectPr>
      </w:pPr>
      <w:r>
        <w:fldChar w:fldCharType="end"/>
      </w:r>
    </w:p>
    <w:p w14:paraId="627AD54D">
      <w:pPr>
        <w:pStyle w:val="99"/>
      </w:pPr>
      <w:bookmarkStart w:id="100" w:name="_Toc193194511"/>
      <w:bookmarkStart w:id="101" w:name="_Toc192511888"/>
      <w:bookmarkStart w:id="102" w:name="_Toc193622629"/>
      <w:r>
        <w:rPr>
          <w:rFonts w:hint="eastAsia"/>
        </w:rPr>
        <w:t>符号对照表</w:t>
      </w:r>
      <w:bookmarkEnd w:id="100"/>
      <w:bookmarkEnd w:id="101"/>
      <w:bookmarkEnd w:id="102"/>
    </w:p>
    <w:p w14:paraId="5D549AFB">
      <w:pPr>
        <w:pStyle w:val="168"/>
      </w:pPr>
      <w:r>
        <w:tab/>
      </w:r>
      <w:r>
        <w:t>符号</w:t>
      </w:r>
      <w:r>
        <w:tab/>
      </w:r>
      <w:r>
        <w:t>符号名称</w:t>
      </w:r>
    </w:p>
    <w:p w14:paraId="7FB6A064">
      <w:pPr>
        <w:pStyle w:val="168"/>
      </w:pPr>
      <w:r>
        <w:tab/>
      </w:r>
      <w:r>
        <w:object>
          <v:shape id="_x0000_i1028" o:spt="75" type="#_x0000_t75" style="height:16.35pt;width:30.9pt;" o:ole="t" filled="f" o:preferrelative="t" stroked="f" coordsize="21600,21600">
            <v:path/>
            <v:fill on="f" focussize="0,0"/>
            <v:stroke on="f" joinstyle="miter"/>
            <v:imagedata r:id="rId41" o:title=""/>
            <o:lock v:ext="edit" aspectratio="t"/>
            <w10:wrap type="none"/>
            <w10:anchorlock/>
          </v:shape>
          <o:OLEObject Type="Embed" ProgID="Equation.DSMT4" ShapeID="_x0000_i1028" DrawAspect="Content" ObjectID="_1468075728" r:id="rId40">
            <o:LockedField>false</o:LockedField>
          </o:OLEObject>
        </w:object>
      </w:r>
      <w:r>
        <w:tab/>
      </w:r>
      <w:r>
        <w:rPr>
          <w:rFonts w:hint="eastAsia"/>
        </w:rPr>
        <w:t>指数运算</w:t>
      </w:r>
    </w:p>
    <w:p w14:paraId="17D54C88">
      <w:pPr>
        <w:pStyle w:val="168"/>
      </w:pPr>
      <w:r>
        <w:tab/>
      </w:r>
      <w:r>
        <w:object>
          <v:shape id="_x0000_i1029" o:spt="75" type="#_x0000_t75" style="height:16.35pt;width:35.25pt;" o:ole="t" filled="f" o:preferrelative="t" stroked="f" coordsize="21600,21600">
            <v:path/>
            <v:fill on="f" focussize="0,0"/>
            <v:stroke on="f" joinstyle="miter"/>
            <v:imagedata r:id="rId43" o:title=""/>
            <o:lock v:ext="edit" aspectratio="t"/>
            <w10:wrap type="none"/>
            <w10:anchorlock/>
          </v:shape>
          <o:OLEObject Type="Embed" ProgID="Equation.DSMT4" ShapeID="_x0000_i1029" DrawAspect="Content" ObjectID="_1468075729" r:id="rId42">
            <o:LockedField>false</o:LockedField>
          </o:OLEObject>
        </w:object>
      </w:r>
      <w:r>
        <w:tab/>
      </w:r>
      <w:r>
        <w:t>最大值</w:t>
      </w:r>
    </w:p>
    <w:p w14:paraId="4D6B8182">
      <w:pPr>
        <w:pStyle w:val="168"/>
      </w:pPr>
      <w:r>
        <w:tab/>
      </w:r>
      <w:r>
        <w:rPr>
          <w:rFonts w:hint="eastAsia"/>
        </w:rPr>
        <w:object>
          <v:shape id="_x0000_i1030" o:spt="75" type="#_x0000_t75" style="height:20pt;width:16.35pt;" o:ole="t" filled="f" o:preferrelative="t" stroked="f" coordsize="21600,21600">
            <v:path/>
            <v:fill on="f" focussize="0,0"/>
            <v:stroke on="f" joinstyle="miter"/>
            <v:imagedata r:id="rId45" o:title=""/>
            <o:lock v:ext="edit" aspectratio="t"/>
            <w10:wrap type="none"/>
            <w10:anchorlock/>
          </v:shape>
          <o:OLEObject Type="Embed" ProgID="Equation.DSMT4" ShapeID="_x0000_i1030" DrawAspect="Content" ObjectID="_1468075730" r:id="rId44">
            <o:LockedField>false</o:LockedField>
          </o:OLEObject>
        </w:object>
      </w:r>
      <w:r>
        <w:tab/>
      </w:r>
      <w:r>
        <w:rPr>
          <w:rFonts w:hint="eastAsia"/>
        </w:rPr>
        <w:t>2</w:t>
      </w:r>
      <w:r>
        <w:t>范数运算</w:t>
      </w:r>
    </w:p>
    <w:p w14:paraId="50E03038">
      <w:pPr>
        <w:pStyle w:val="168"/>
      </w:pPr>
      <w:r>
        <w:tab/>
      </w:r>
      <w:r>
        <w:object>
          <v:shape id="_x0000_i1031" o:spt="75" type="#_x0000_t75" style="height:18.55pt;width:20pt;" o:ole="t" filled="f" o:preferrelative="t" stroked="f" coordsize="21600,21600">
            <v:path/>
            <v:fill on="f" focussize="0,0"/>
            <v:stroke on="f" joinstyle="miter"/>
            <v:imagedata r:id="rId47" o:title=""/>
            <o:lock v:ext="edit" aspectratio="t"/>
            <w10:wrap type="none"/>
            <w10:anchorlock/>
          </v:shape>
          <o:OLEObject Type="Embed" ProgID="Equation.DSMT4" ShapeID="_x0000_i1031" DrawAspect="Content" ObjectID="_1468075731" r:id="rId46">
            <o:LockedField>false</o:LockedField>
          </o:OLEObject>
        </w:object>
      </w:r>
      <w:r>
        <w:tab/>
      </w:r>
      <w:r>
        <w:t>转置</w:t>
      </w:r>
    </w:p>
    <w:p w14:paraId="44FB0CCE">
      <w:pPr>
        <w:pStyle w:val="168"/>
      </w:pPr>
      <w:r>
        <w:tab/>
      </w:r>
      <w:r>
        <w:object>
          <v:shape id="_x0000_i1032" o:spt="75" type="#_x0000_t75" style="height:16.35pt;width:29.45pt;" o:ole="t" filled="f" o:preferrelative="t" stroked="f" coordsize="21600,21600">
            <v:path/>
            <v:fill on="f" focussize="0,0"/>
            <v:stroke on="f" joinstyle="miter"/>
            <v:imagedata r:id="rId49" o:title=""/>
            <o:lock v:ext="edit" aspectratio="t"/>
            <w10:wrap type="none"/>
            <w10:anchorlock/>
          </v:shape>
          <o:OLEObject Type="Embed" ProgID="Equation.DSMT4" ShapeID="_x0000_i1032" DrawAspect="Content" ObjectID="_1468075732" r:id="rId48">
            <o:LockedField>false</o:LockedField>
          </o:OLEObject>
        </w:object>
      </w:r>
      <w:r>
        <w:tab/>
      </w:r>
      <w:r>
        <w:t>对数运算</w:t>
      </w:r>
    </w:p>
    <w:p w14:paraId="0B56C0CF">
      <w:pPr>
        <w:pStyle w:val="168"/>
      </w:pPr>
      <w:r>
        <w:tab/>
      </w:r>
      <w:r>
        <w:rPr>
          <w:rFonts w:hint="eastAsia"/>
        </w:rPr>
        <w:object>
          <v:shape id="_x0000_i1033" o:spt="75" type="#_x0000_t75" style="height:12.75pt;width:12pt;" o:ole="t" filled="f" o:preferrelative="t" stroked="f" coordsize="21600,21600">
            <v:path/>
            <v:fill on="f" focussize="0,0"/>
            <v:stroke on="f" joinstyle="miter"/>
            <v:imagedata r:id="rId51" o:title=""/>
            <o:lock v:ext="edit" aspectratio="t"/>
            <w10:wrap type="none"/>
            <w10:anchorlock/>
          </v:shape>
          <o:OLEObject Type="Embed" ProgID="Equation.DSMT4" ShapeID="_x0000_i1033" DrawAspect="Content" ObjectID="_1468075733" r:id="rId50">
            <o:LockedField>false</o:LockedField>
          </o:OLEObject>
        </w:object>
      </w:r>
      <w:r>
        <w:tab/>
      </w:r>
      <w:r>
        <w:t>任取一</w:t>
      </w:r>
      <w:r>
        <w:rPr>
          <w:rFonts w:hint="eastAsia"/>
        </w:rPr>
        <w:t>个</w:t>
      </w:r>
    </w:p>
    <w:p w14:paraId="67883296">
      <w:pPr>
        <w:pStyle w:val="168"/>
      </w:pPr>
      <w:r>
        <w:tab/>
      </w:r>
      <w:r>
        <w:object>
          <v:shape id="_x0000_i1034" o:spt="75" type="#_x0000_t75" style="height:16.35pt;width:41.1pt;" o:ole="t" filled="f" o:preferrelative="t" stroked="f" coordsize="21600,21600">
            <v:path/>
            <v:fill on="f" focussize="0,0"/>
            <v:stroke on="f" joinstyle="miter"/>
            <v:imagedata r:id="rId53" o:title=""/>
            <o:lock v:ext="edit" aspectratio="t"/>
            <w10:wrap type="none"/>
            <w10:anchorlock/>
          </v:shape>
          <o:OLEObject Type="Embed" ProgID="Equation.DSMT4" ShapeID="_x0000_i1034" DrawAspect="Content" ObjectID="_1468075734" r:id="rId52">
            <o:LockedField>false</o:LockedField>
          </o:OLEObject>
        </w:object>
      </w:r>
      <w:r>
        <w:tab/>
      </w:r>
      <w:r>
        <w:t>均值运算</w:t>
      </w:r>
    </w:p>
    <w:p w14:paraId="4C9AFEB0">
      <w:pPr>
        <w:pStyle w:val="168"/>
      </w:pPr>
      <w:r>
        <w:tab/>
      </w:r>
      <w:r>
        <w:object>
          <v:shape id="_x0000_i1035" o:spt="75" type="#_x0000_t75" style="height:16.35pt;width:23.25pt;" o:ole="t" filled="f" o:preferrelative="t" stroked="f" coordsize="21600,21600">
            <v:path/>
            <v:fill on="f" focussize="0,0"/>
            <v:stroke on="f" joinstyle="miter"/>
            <v:imagedata r:id="rId55" o:title=""/>
            <o:lock v:ext="edit" aspectratio="t"/>
            <w10:wrap type="none"/>
            <w10:anchorlock/>
          </v:shape>
          <o:OLEObject Type="Embed" ProgID="Equation.DSMT4" ShapeID="_x0000_i1035" DrawAspect="Content" ObjectID="_1468075735" r:id="rId54">
            <o:LockedField>false</o:LockedField>
          </o:OLEObject>
        </w:object>
      </w:r>
      <w:r>
        <w:tab/>
      </w:r>
      <w:r>
        <w:t>自然对数运算</w:t>
      </w:r>
    </w:p>
    <w:p w14:paraId="56C72DA8">
      <w:pPr>
        <w:pStyle w:val="168"/>
      </w:pPr>
      <w:r>
        <w:tab/>
      </w:r>
      <w:r>
        <w:object>
          <v:shape id="_x0000_i1036" o:spt="75" type="#_x0000_t75" style="height:16.35pt;width:41.8pt;" o:ole="t" filled="f" o:preferrelative="t" stroked="f" coordsize="21600,21600">
            <v:path/>
            <v:fill on="f" focussize="0,0"/>
            <v:stroke on="f" joinstyle="miter"/>
            <v:imagedata r:id="rId57" o:title=""/>
            <o:lock v:ext="edit" aspectratio="t"/>
            <w10:wrap type="none"/>
            <w10:anchorlock/>
          </v:shape>
          <o:OLEObject Type="Embed" ProgID="Equation.DSMT4" ShapeID="_x0000_i1036" DrawAspect="Content" ObjectID="_1468075736" r:id="rId56">
            <o:LockedField>false</o:LockedField>
          </o:OLEObject>
        </w:object>
      </w:r>
      <w:r>
        <w:tab/>
      </w:r>
      <w:r>
        <w:t>数据归一化</w:t>
      </w:r>
    </w:p>
    <w:p w14:paraId="7D7A956C">
      <w:pPr>
        <w:pStyle w:val="168"/>
      </w:pPr>
      <w:r>
        <w:tab/>
      </w:r>
      <w:r>
        <w:object>
          <v:shape id="_x0000_i1037" o:spt="75" type="#_x0000_t75" style="height:12pt;width:12pt;" o:ole="t" filled="f" o:preferrelative="t" stroked="f" coordsize="21600,21600">
            <v:path/>
            <v:fill on="f" focussize="0,0"/>
            <v:stroke on="f" joinstyle="miter"/>
            <v:imagedata r:id="rId59" o:title=""/>
            <o:lock v:ext="edit" aspectratio="t"/>
            <w10:wrap type="none"/>
            <w10:anchorlock/>
          </v:shape>
          <o:OLEObject Type="Embed" ProgID="Equation.DSMT4" ShapeID="_x0000_i1037" DrawAspect="Content" ObjectID="_1468075737" r:id="rId58">
            <o:LockedField>false</o:LockedField>
          </o:OLEObject>
        </w:object>
      </w:r>
      <w:r>
        <w:tab/>
      </w:r>
      <w:r>
        <w:t>对角矩阵</w:t>
      </w:r>
    </w:p>
    <w:p w14:paraId="03981A85">
      <w:pPr>
        <w:pStyle w:val="168"/>
      </w:pPr>
      <w:r>
        <w:tab/>
      </w:r>
      <w:r>
        <w:object>
          <v:shape id="_x0000_i1038" o:spt="75" type="#_x0000_t75" style="height:18.55pt;width:16.35pt;" o:ole="t" filled="f" o:preferrelative="t" stroked="f" coordsize="21600,21600">
            <v:path/>
            <v:fill on="f" focussize="0,0"/>
            <v:stroke on="f" joinstyle="miter"/>
            <v:imagedata r:id="rId61" o:title=""/>
            <o:lock v:ext="edit" aspectratio="t"/>
            <w10:wrap type="none"/>
            <w10:anchorlock/>
          </v:shape>
          <o:OLEObject Type="Embed" ProgID="Equation.DSMT4" ShapeID="_x0000_i1038" DrawAspect="Content" ObjectID="_1468075738" r:id="rId60">
            <o:LockedField>false</o:LockedField>
          </o:OLEObject>
        </w:object>
      </w:r>
      <w:r>
        <w:tab/>
      </w:r>
      <w:r>
        <w:t>共轭</w:t>
      </w:r>
    </w:p>
    <w:p w14:paraId="2E377DF4">
      <w:pPr>
        <w:pStyle w:val="168"/>
      </w:pPr>
      <w:r>
        <w:tab/>
      </w:r>
      <w:r>
        <w:rPr>
          <w:rFonts w:hint="eastAsia"/>
        </w:rPr>
        <w:object>
          <v:shape id="_x0000_i1039" o:spt="75" type="#_x0000_t75" style="height:20pt;width:21.1pt;" o:ole="t" filled="f" o:preferrelative="t" stroked="f" coordsize="21600,21600">
            <v:path/>
            <v:fill on="f" focussize="0,0"/>
            <v:stroke on="f" joinstyle="miter"/>
            <v:imagedata r:id="rId63" o:title=""/>
            <o:lock v:ext="edit" aspectratio="t"/>
            <w10:wrap type="none"/>
            <w10:anchorlock/>
          </v:shape>
          <o:OLEObject Type="Embed" ProgID="Equation.DSMT4" ShapeID="_x0000_i1039" DrawAspect="Content" ObjectID="_1468075739" r:id="rId62">
            <o:LockedField>false</o:LockedField>
          </o:OLEObject>
        </w:object>
      </w:r>
      <w:r>
        <w:tab/>
      </w:r>
      <w:r>
        <w:t>向量点积运算</w:t>
      </w:r>
    </w:p>
    <w:p w14:paraId="63E95863">
      <w:pPr>
        <w:pStyle w:val="168"/>
      </w:pPr>
      <w:r>
        <w:tab/>
      </w:r>
      <w:r>
        <w:object>
          <v:shape id="_x0000_i1040" o:spt="75" type="#_x0000_t75" style="height:12.75pt;width:12pt;" o:ole="t" filled="f" o:preferrelative="t" stroked="f" coordsize="21600,21600">
            <v:path/>
            <v:fill on="f" focussize="0,0"/>
            <v:stroke on="f" joinstyle="miter"/>
            <v:imagedata r:id="rId65" o:title=""/>
            <o:lock v:ext="edit" aspectratio="t"/>
            <w10:wrap type="none"/>
            <w10:anchorlock/>
          </v:shape>
          <o:OLEObject Type="Embed" ProgID="Equation.DSMT4" ShapeID="_x0000_i1040" DrawAspect="Content" ObjectID="_1468075740" r:id="rId64">
            <o:LockedField>false</o:LockedField>
          </o:OLEObject>
        </w:object>
      </w:r>
      <w:r>
        <w:tab/>
      </w:r>
      <w:r>
        <w:t>数学期望</w:t>
      </w:r>
    </w:p>
    <w:p w14:paraId="6FD71B5A">
      <w:pPr>
        <w:pStyle w:val="168"/>
      </w:pPr>
      <w:r>
        <w:tab/>
      </w:r>
      <w:r>
        <w:object>
          <v:shape id="_x0000_i1041" o:spt="75" type="#_x0000_t75" style="height:20pt;width:9.1pt;" o:ole="t" filled="f" o:preferrelative="t" stroked="f" coordsize="21600,21600">
            <v:path/>
            <v:fill on="f" focussize="0,0"/>
            <v:stroke on="f" joinstyle="miter"/>
            <v:imagedata r:id="rId67" o:title=""/>
            <o:lock v:ext="edit" aspectratio="t"/>
            <w10:wrap type="none"/>
            <w10:anchorlock/>
          </v:shape>
          <o:OLEObject Type="Embed" ProgID="Equation.DSMT4" ShapeID="_x0000_i1041" DrawAspect="Content" ObjectID="_1468075741" r:id="rId66">
            <o:LockedField>false</o:LockedField>
          </o:OLEObject>
        </w:object>
      </w:r>
      <w:r>
        <w:tab/>
      </w:r>
      <w:r>
        <w:t>绝对值运算</w:t>
      </w:r>
    </w:p>
    <w:p w14:paraId="4E4A189D">
      <w:pPr>
        <w:ind w:firstLine="480"/>
      </w:pPr>
    </w:p>
    <w:p w14:paraId="7A4CF3D4">
      <w:pPr>
        <w:ind w:firstLine="480"/>
        <w:sectPr>
          <w:headerReference r:id="rId22" w:type="default"/>
          <w:footnotePr>
            <w:numFmt w:val="decimalEnclosedCircleChinese"/>
            <w:numRestart w:val="eachSect"/>
          </w:footnotePr>
          <w:type w:val="oddPage"/>
          <w:pgSz w:w="11907" w:h="16840"/>
          <w:pgMar w:top="1701" w:right="1418" w:bottom="1134" w:left="1418" w:header="1134" w:footer="992" w:gutter="284"/>
          <w:pgNumType w:fmt="upperRoman"/>
          <w:cols w:space="425" w:num="1"/>
          <w:docGrid w:linePitch="384" w:charSpace="7430"/>
        </w:sectPr>
      </w:pPr>
    </w:p>
    <w:p w14:paraId="753316B4">
      <w:pPr>
        <w:pStyle w:val="99"/>
      </w:pPr>
      <w:bookmarkStart w:id="103" w:name="_Toc193194512"/>
      <w:bookmarkStart w:id="104" w:name="_Toc193622630"/>
      <w:bookmarkStart w:id="105" w:name="_Toc192511889"/>
      <w:r>
        <w:rPr>
          <w:rFonts w:hint="eastAsia"/>
        </w:rPr>
        <w:t>缩略语对照表</w:t>
      </w:r>
      <w:bookmarkEnd w:id="103"/>
      <w:bookmarkEnd w:id="104"/>
      <w:bookmarkEnd w:id="105"/>
    </w:p>
    <w:p w14:paraId="4DE15832">
      <w:pPr>
        <w:pStyle w:val="141"/>
      </w:pPr>
      <w:r>
        <w:t>缩略语</w:t>
      </w:r>
      <w:r>
        <w:tab/>
      </w:r>
      <w:r>
        <w:t>英文全称</w:t>
      </w:r>
      <w:r>
        <w:tab/>
      </w:r>
      <w:r>
        <w:t>中文对照</w:t>
      </w:r>
    </w:p>
    <w:p w14:paraId="4D9B09A3">
      <w:pPr>
        <w:pStyle w:val="141"/>
      </w:pPr>
      <w:r>
        <w:rPr>
          <w:rFonts w:hint="eastAsia"/>
        </w:rPr>
        <w:t>AKS</w:t>
      </w:r>
      <w:r>
        <w:rPr>
          <w:rFonts w:hint="eastAsia"/>
        </w:rPr>
        <w:tab/>
      </w:r>
      <w:r>
        <w:rPr>
          <w:rFonts w:hint="eastAsia"/>
        </w:rPr>
        <w:t>Accuracy on Known Samples</w:t>
      </w:r>
      <w:r>
        <w:rPr>
          <w:rFonts w:hint="eastAsia"/>
        </w:rPr>
        <w:tab/>
      </w:r>
      <w:r>
        <w:rPr>
          <w:rFonts w:hint="eastAsia"/>
        </w:rPr>
        <w:t>已知样本识别准确率</w:t>
      </w:r>
    </w:p>
    <w:p w14:paraId="4FCD9DF6">
      <w:pPr>
        <w:pStyle w:val="141"/>
      </w:pPr>
      <w:r>
        <w:rPr>
          <w:rFonts w:hint="eastAsia"/>
        </w:rPr>
        <w:t>AV</w:t>
      </w:r>
      <w:r>
        <w:rPr>
          <w:rFonts w:hint="eastAsia"/>
        </w:rPr>
        <w:tab/>
      </w:r>
      <w:r>
        <w:rPr>
          <w:rFonts w:hint="eastAsia"/>
        </w:rPr>
        <w:t>Activation Vector</w:t>
      </w:r>
      <w:r>
        <w:rPr>
          <w:rFonts w:hint="eastAsia"/>
        </w:rPr>
        <w:tab/>
      </w:r>
      <w:r>
        <w:rPr>
          <w:rFonts w:hint="eastAsia"/>
        </w:rPr>
        <w:t>激活向量</w:t>
      </w:r>
    </w:p>
    <w:p w14:paraId="1E31C7DA">
      <w:pPr>
        <w:pStyle w:val="141"/>
      </w:pPr>
      <w:r>
        <w:rPr>
          <w:rFonts w:hint="eastAsia"/>
        </w:rPr>
        <w:t>AUS</w:t>
      </w:r>
      <w:r>
        <w:rPr>
          <w:rFonts w:hint="eastAsia"/>
        </w:rPr>
        <w:tab/>
      </w:r>
      <w:r>
        <w:rPr>
          <w:rFonts w:hint="eastAsia"/>
        </w:rPr>
        <w:t>Accuracy on Unknown Samples</w:t>
      </w:r>
      <w:r>
        <w:rPr>
          <w:rFonts w:hint="eastAsia"/>
        </w:rPr>
        <w:tab/>
      </w:r>
      <w:r>
        <w:rPr>
          <w:rFonts w:hint="eastAsia"/>
        </w:rPr>
        <w:t>未知样本识别准确率</w:t>
      </w:r>
    </w:p>
    <w:p w14:paraId="76CCB5BB">
      <w:pPr>
        <w:pStyle w:val="141"/>
      </w:pPr>
      <w:r>
        <w:rPr>
          <w:rFonts w:hint="eastAsia"/>
        </w:rPr>
        <w:t>BER</w:t>
      </w:r>
      <w:r>
        <w:rPr>
          <w:rFonts w:hint="eastAsia"/>
        </w:rPr>
        <w:tab/>
      </w:r>
      <w:r>
        <w:rPr>
          <w:rFonts w:hint="eastAsia"/>
        </w:rPr>
        <w:t>Bit Error Rate</w:t>
      </w:r>
      <w:r>
        <w:rPr>
          <w:rFonts w:hint="eastAsia"/>
        </w:rPr>
        <w:tab/>
      </w:r>
      <w:r>
        <w:rPr>
          <w:rFonts w:hint="eastAsia"/>
        </w:rPr>
        <w:t>误比特率</w:t>
      </w:r>
    </w:p>
    <w:p w14:paraId="2664C856">
      <w:pPr>
        <w:pStyle w:val="141"/>
      </w:pPr>
      <w:r>
        <w:rPr>
          <w:rFonts w:hint="eastAsia"/>
        </w:rPr>
        <w:t>BPSKJ</w:t>
      </w:r>
      <w:r>
        <w:rPr>
          <w:rFonts w:hint="eastAsia"/>
        </w:rPr>
        <w:tab/>
      </w:r>
      <w:r>
        <w:rPr>
          <w:rFonts w:hint="eastAsia"/>
        </w:rPr>
        <w:t>Binary Phase Shift Key Jamming</w:t>
      </w:r>
      <w:r>
        <w:rPr>
          <w:rFonts w:hint="eastAsia"/>
        </w:rPr>
        <w:tab/>
      </w:r>
      <w:r>
        <w:rPr>
          <w:rFonts w:hint="eastAsia"/>
        </w:rPr>
        <w:t>二进制相移键控干扰</w:t>
      </w:r>
    </w:p>
    <w:p w14:paraId="03665965">
      <w:pPr>
        <w:pStyle w:val="141"/>
      </w:pPr>
      <w:r>
        <w:rPr>
          <w:rFonts w:hint="eastAsia"/>
        </w:rPr>
        <w:t>BRL</w:t>
      </w:r>
      <w:r>
        <w:rPr>
          <w:rFonts w:hint="eastAsia"/>
        </w:rPr>
        <w:tab/>
      </w:r>
      <w:r>
        <w:rPr>
          <w:rFonts w:hint="eastAsia"/>
        </w:rPr>
        <w:t>Batch Reinforcement Learning</w:t>
      </w:r>
      <w:r>
        <w:rPr>
          <w:rFonts w:hint="eastAsia"/>
        </w:rPr>
        <w:tab/>
      </w:r>
      <w:r>
        <w:rPr>
          <w:rFonts w:hint="eastAsia"/>
        </w:rPr>
        <w:t>批量强化学习</w:t>
      </w:r>
    </w:p>
    <w:p w14:paraId="08803C7B">
      <w:pPr>
        <w:pStyle w:val="141"/>
      </w:pPr>
      <w:r>
        <w:rPr>
          <w:rFonts w:hint="eastAsia"/>
        </w:rPr>
        <w:t>BSS</w:t>
      </w:r>
      <w:r>
        <w:rPr>
          <w:rFonts w:hint="eastAsia"/>
        </w:rPr>
        <w:tab/>
      </w:r>
      <w:r>
        <w:rPr>
          <w:rFonts w:hint="eastAsia"/>
        </w:rPr>
        <w:t>Blind Source Separation</w:t>
      </w:r>
      <w:r>
        <w:rPr>
          <w:rFonts w:hint="eastAsia"/>
        </w:rPr>
        <w:tab/>
      </w:r>
      <w:r>
        <w:rPr>
          <w:rFonts w:hint="eastAsia"/>
        </w:rPr>
        <w:t>盲源分离</w:t>
      </w:r>
    </w:p>
    <w:p w14:paraId="3A9CE46B">
      <w:pPr>
        <w:pStyle w:val="141"/>
      </w:pPr>
      <w:r>
        <w:rPr>
          <w:rFonts w:hint="eastAsia"/>
        </w:rPr>
        <w:t>CFH</w:t>
      </w:r>
      <w:r>
        <w:rPr>
          <w:rFonts w:hint="eastAsia"/>
        </w:rPr>
        <w:tab/>
      </w:r>
      <w:r>
        <w:rPr>
          <w:rFonts w:hint="eastAsia"/>
        </w:rPr>
        <w:t>Cognitive Frequency Hopping</w:t>
      </w:r>
      <w:r>
        <w:rPr>
          <w:rFonts w:hint="eastAsia"/>
        </w:rPr>
        <w:tab/>
      </w:r>
      <w:r>
        <w:rPr>
          <w:rFonts w:hint="eastAsia"/>
        </w:rPr>
        <w:t>认知跳频</w:t>
      </w:r>
    </w:p>
    <w:p w14:paraId="2FF3BD61">
      <w:pPr>
        <w:pStyle w:val="141"/>
      </w:pPr>
      <w:r>
        <w:rPr>
          <w:rFonts w:hint="eastAsia"/>
        </w:rPr>
        <w:t>CPN</w:t>
      </w:r>
      <w:r>
        <w:rPr>
          <w:rFonts w:hint="eastAsia"/>
        </w:rPr>
        <w:tab/>
      </w:r>
      <w:r>
        <w:rPr>
          <w:rFonts w:hint="eastAsia"/>
        </w:rPr>
        <w:t>Convolutional Prototype Network</w:t>
      </w:r>
      <w:r>
        <w:rPr>
          <w:rFonts w:hint="eastAsia"/>
        </w:rPr>
        <w:tab/>
      </w:r>
      <w:r>
        <w:rPr>
          <w:rFonts w:hint="eastAsia"/>
        </w:rPr>
        <w:t>卷积原型网络</w:t>
      </w:r>
    </w:p>
    <w:p w14:paraId="34B50A48">
      <w:pPr>
        <w:pStyle w:val="141"/>
      </w:pPr>
      <w:r>
        <w:rPr>
          <w:rFonts w:hint="eastAsia"/>
        </w:rPr>
        <w:t>CR</w:t>
      </w:r>
      <w:r>
        <w:rPr>
          <w:rFonts w:hint="eastAsia"/>
        </w:rPr>
        <w:tab/>
      </w:r>
      <w:r>
        <w:rPr>
          <w:rFonts w:hint="eastAsia"/>
        </w:rPr>
        <w:t>Cognitive Radio</w:t>
      </w:r>
      <w:r>
        <w:rPr>
          <w:rFonts w:hint="eastAsia"/>
        </w:rPr>
        <w:tab/>
      </w:r>
      <w:r>
        <w:rPr>
          <w:rFonts w:hint="eastAsia"/>
        </w:rPr>
        <w:t>认知无线电</w:t>
      </w:r>
    </w:p>
    <w:p w14:paraId="2058300B">
      <w:pPr>
        <w:pStyle w:val="141"/>
      </w:pPr>
      <w:r>
        <w:rPr>
          <w:rFonts w:hint="eastAsia"/>
        </w:rPr>
        <w:t>CNN</w:t>
      </w:r>
      <w:r>
        <w:rPr>
          <w:rFonts w:hint="eastAsia"/>
        </w:rPr>
        <w:tab/>
      </w:r>
      <w:r>
        <w:rPr>
          <w:rFonts w:hint="eastAsia"/>
        </w:rPr>
        <w:t>Convolutional Neural Network</w:t>
      </w:r>
      <w:r>
        <w:rPr>
          <w:rFonts w:hint="eastAsia"/>
        </w:rPr>
        <w:tab/>
      </w:r>
      <w:r>
        <w:rPr>
          <w:rFonts w:hint="eastAsia"/>
        </w:rPr>
        <w:t>卷积神经网络</w:t>
      </w:r>
    </w:p>
    <w:p w14:paraId="7237DF33">
      <w:pPr>
        <w:pStyle w:val="141"/>
      </w:pPr>
      <w:r>
        <w:rPr>
          <w:rFonts w:hint="eastAsia"/>
        </w:rPr>
        <w:t>DL</w:t>
      </w:r>
      <w:r>
        <w:rPr>
          <w:rFonts w:hint="eastAsia"/>
        </w:rPr>
        <w:tab/>
      </w:r>
      <w:r>
        <w:rPr>
          <w:rFonts w:hint="eastAsia"/>
        </w:rPr>
        <w:t>Deep Learning</w:t>
      </w:r>
      <w:r>
        <w:rPr>
          <w:rFonts w:hint="eastAsia"/>
        </w:rPr>
        <w:tab/>
      </w:r>
      <w:r>
        <w:rPr>
          <w:rFonts w:hint="eastAsia"/>
        </w:rPr>
        <w:t>深度学习</w:t>
      </w:r>
    </w:p>
    <w:p w14:paraId="647A931F">
      <w:pPr>
        <w:pStyle w:val="141"/>
      </w:pPr>
      <w:r>
        <w:rPr>
          <w:rFonts w:hint="eastAsia"/>
        </w:rPr>
        <w:t>DPLR</w:t>
      </w:r>
      <w:r>
        <w:rPr>
          <w:rFonts w:hint="eastAsia"/>
        </w:rPr>
        <w:tab/>
      </w:r>
      <w:r>
        <w:rPr>
          <w:rFonts w:hint="eastAsia"/>
        </w:rPr>
        <w:t>Diagonal Plus Low-Rank</w:t>
      </w:r>
      <w:r>
        <w:rPr>
          <w:rFonts w:hint="eastAsia"/>
        </w:rPr>
        <w:tab/>
      </w:r>
      <w:r>
        <w:rPr>
          <w:rFonts w:hint="eastAsia"/>
        </w:rPr>
        <w:t>共轭对角加低秩</w:t>
      </w:r>
    </w:p>
    <w:p w14:paraId="4D6B062B">
      <w:pPr>
        <w:pStyle w:val="141"/>
      </w:pPr>
      <w:r>
        <w:rPr>
          <w:rFonts w:hint="eastAsia"/>
        </w:rPr>
        <w:t>DPRNN</w:t>
      </w:r>
      <w:r>
        <w:rPr>
          <w:rFonts w:hint="eastAsia"/>
        </w:rPr>
        <w:tab/>
      </w:r>
      <w:r>
        <w:rPr>
          <w:rFonts w:hint="eastAsia"/>
        </w:rPr>
        <w:t>Dual-Path Recurrent Neural Network</w:t>
      </w:r>
      <w:r>
        <w:tab/>
      </w:r>
      <w:r>
        <w:rPr>
          <w:rFonts w:hint="eastAsia"/>
        </w:rPr>
        <w:t>双通道循环神经网络</w:t>
      </w:r>
    </w:p>
    <w:p w14:paraId="1DD88DC5">
      <w:pPr>
        <w:pStyle w:val="141"/>
      </w:pPr>
      <w:r>
        <w:rPr>
          <w:rFonts w:hint="eastAsia"/>
        </w:rPr>
        <w:t>DQN</w:t>
      </w:r>
      <w:r>
        <w:rPr>
          <w:rFonts w:hint="eastAsia"/>
        </w:rPr>
        <w:tab/>
      </w:r>
      <w:r>
        <w:rPr>
          <w:rFonts w:hint="eastAsia"/>
        </w:rPr>
        <w:t>Deep Q-Network</w:t>
      </w:r>
      <w:r>
        <w:rPr>
          <w:rFonts w:hint="eastAsia"/>
        </w:rPr>
        <w:tab/>
      </w:r>
      <w:r>
        <w:rPr>
          <w:rFonts w:hint="eastAsia"/>
        </w:rPr>
        <w:t>深度Q网络</w:t>
      </w:r>
    </w:p>
    <w:p w14:paraId="17C3727F">
      <w:pPr>
        <w:pStyle w:val="141"/>
      </w:pPr>
      <w:r>
        <w:rPr>
          <w:rFonts w:hint="eastAsia"/>
        </w:rPr>
        <w:t>EMA</w:t>
      </w:r>
      <w:r>
        <w:rPr>
          <w:rFonts w:hint="eastAsia"/>
        </w:rPr>
        <w:tab/>
      </w:r>
      <w:r>
        <w:rPr>
          <w:rFonts w:hint="eastAsia"/>
        </w:rPr>
        <w:t>Exponential Moving Average</w:t>
      </w:r>
      <w:r>
        <w:rPr>
          <w:rFonts w:hint="eastAsia"/>
        </w:rPr>
        <w:tab/>
      </w:r>
      <w:r>
        <w:rPr>
          <w:rFonts w:hint="eastAsia"/>
        </w:rPr>
        <w:t>指数移动平均</w:t>
      </w:r>
    </w:p>
    <w:p w14:paraId="400C20E4">
      <w:pPr>
        <w:pStyle w:val="141"/>
      </w:pPr>
      <w:r>
        <w:rPr>
          <w:rFonts w:hint="eastAsia"/>
        </w:rPr>
        <w:t>EVT</w:t>
      </w:r>
      <w:r>
        <w:rPr>
          <w:rFonts w:hint="eastAsia"/>
        </w:rPr>
        <w:tab/>
      </w:r>
      <w:r>
        <w:rPr>
          <w:rFonts w:hint="eastAsia"/>
        </w:rPr>
        <w:t>Extreme Value Theory</w:t>
      </w:r>
      <w:r>
        <w:rPr>
          <w:rFonts w:hint="eastAsia"/>
        </w:rPr>
        <w:tab/>
      </w:r>
      <w:r>
        <w:rPr>
          <w:rFonts w:hint="eastAsia"/>
        </w:rPr>
        <w:t>极值理论</w:t>
      </w:r>
    </w:p>
    <w:p w14:paraId="2C56B1DB">
      <w:pPr>
        <w:pStyle w:val="141"/>
      </w:pPr>
      <w:r>
        <w:rPr>
          <w:rFonts w:hint="eastAsia"/>
        </w:rPr>
        <w:t>FH</w:t>
      </w:r>
      <w:r>
        <w:rPr>
          <w:rFonts w:hint="eastAsia"/>
        </w:rPr>
        <w:tab/>
      </w:r>
      <w:r>
        <w:rPr>
          <w:rFonts w:hint="eastAsia"/>
        </w:rPr>
        <w:t>Frequency Hopping</w:t>
      </w:r>
      <w:r>
        <w:rPr>
          <w:rFonts w:hint="eastAsia"/>
        </w:rPr>
        <w:tab/>
      </w:r>
      <w:r>
        <w:rPr>
          <w:rFonts w:hint="eastAsia"/>
        </w:rPr>
        <w:t>跳频通信</w:t>
      </w:r>
    </w:p>
    <w:p w14:paraId="14F1EF09">
      <w:pPr>
        <w:pStyle w:val="141"/>
      </w:pPr>
      <w:r>
        <w:rPr>
          <w:rFonts w:hint="eastAsia"/>
        </w:rPr>
        <w:t>GA</w:t>
      </w:r>
      <w:r>
        <w:rPr>
          <w:rFonts w:hint="eastAsia"/>
        </w:rPr>
        <w:tab/>
      </w:r>
      <w:r>
        <w:rPr>
          <w:rFonts w:hint="eastAsia"/>
        </w:rPr>
        <w:t>Genetic Algorithm</w:t>
      </w:r>
      <w:r>
        <w:rPr>
          <w:rFonts w:hint="eastAsia"/>
        </w:rPr>
        <w:tab/>
      </w:r>
      <w:r>
        <w:rPr>
          <w:rFonts w:hint="eastAsia"/>
        </w:rPr>
        <w:t>遗传算法</w:t>
      </w:r>
    </w:p>
    <w:p w14:paraId="206BE2E5">
      <w:pPr>
        <w:pStyle w:val="141"/>
      </w:pPr>
      <w:r>
        <w:rPr>
          <w:rFonts w:hint="eastAsia"/>
        </w:rPr>
        <w:t>GAN</w:t>
      </w:r>
      <w:r>
        <w:rPr>
          <w:rFonts w:hint="eastAsia"/>
        </w:rPr>
        <w:tab/>
      </w:r>
      <w:r>
        <w:rPr>
          <w:rFonts w:hint="eastAsia"/>
        </w:rPr>
        <w:t>Generative Adversarial Networks</w:t>
      </w:r>
      <w:r>
        <w:rPr>
          <w:rFonts w:hint="eastAsia"/>
        </w:rPr>
        <w:tab/>
      </w:r>
      <w:r>
        <w:rPr>
          <w:rFonts w:hint="eastAsia"/>
        </w:rPr>
        <w:t>生成对抗网络</w:t>
      </w:r>
    </w:p>
    <w:p w14:paraId="65EC2EA0">
      <w:pPr>
        <w:pStyle w:val="141"/>
      </w:pPr>
      <w:r>
        <w:rPr>
          <w:rFonts w:hint="eastAsia"/>
        </w:rPr>
        <w:t>HiPPO</w:t>
      </w:r>
      <w:r>
        <w:rPr>
          <w:rFonts w:hint="eastAsia"/>
        </w:rPr>
        <w:tab/>
      </w:r>
      <w:r>
        <w:rPr>
          <w:rFonts w:hint="eastAsia"/>
        </w:rPr>
        <w:t>High-Order Polynomial Projection</w:t>
      </w:r>
      <w:r>
        <w:rPr>
          <w:rFonts w:hint="eastAsia"/>
        </w:rPr>
        <w:tab/>
      </w:r>
      <w:r>
        <w:rPr>
          <w:rFonts w:hint="eastAsia"/>
        </w:rPr>
        <w:t>高阶多项式投影算子</w:t>
      </w:r>
    </w:p>
    <w:p w14:paraId="0FCFF12C">
      <w:pPr>
        <w:pStyle w:val="141"/>
      </w:pPr>
      <w:r>
        <w:tab/>
      </w:r>
      <w:r>
        <w:rPr>
          <w:rFonts w:hint="eastAsia"/>
        </w:rPr>
        <w:t>Operators</w:t>
      </w:r>
    </w:p>
    <w:p w14:paraId="30C59C3F">
      <w:pPr>
        <w:pStyle w:val="141"/>
      </w:pPr>
      <w:r>
        <w:rPr>
          <w:rFonts w:hint="eastAsia"/>
        </w:rPr>
        <w:t>HMM</w:t>
      </w:r>
      <w:r>
        <w:rPr>
          <w:rFonts w:hint="eastAsia"/>
        </w:rPr>
        <w:tab/>
      </w:r>
      <w:r>
        <w:rPr>
          <w:rFonts w:hint="eastAsia"/>
        </w:rPr>
        <w:t>Hidden Markov Model</w:t>
      </w:r>
      <w:r>
        <w:rPr>
          <w:rFonts w:hint="eastAsia"/>
        </w:rPr>
        <w:tab/>
      </w:r>
      <w:r>
        <w:rPr>
          <w:rFonts w:hint="eastAsia"/>
        </w:rPr>
        <w:t>隐藏马尔可夫模型</w:t>
      </w:r>
    </w:p>
    <w:p w14:paraId="2807FAD9">
      <w:pPr>
        <w:pStyle w:val="141"/>
      </w:pPr>
      <w:r>
        <w:rPr>
          <w:rFonts w:hint="eastAsia"/>
        </w:rPr>
        <w:t>ICA</w:t>
      </w:r>
      <w:r>
        <w:rPr>
          <w:rFonts w:hint="eastAsia"/>
        </w:rPr>
        <w:tab/>
      </w:r>
      <w:r>
        <w:rPr>
          <w:rFonts w:hint="eastAsia"/>
        </w:rPr>
        <w:t>Independent Component Analysis</w:t>
      </w:r>
      <w:r>
        <w:rPr>
          <w:rFonts w:hint="eastAsia"/>
        </w:rPr>
        <w:tab/>
      </w:r>
      <w:r>
        <w:rPr>
          <w:rFonts w:hint="eastAsia"/>
        </w:rPr>
        <w:t>独立分量分析</w:t>
      </w:r>
    </w:p>
    <w:p w14:paraId="552F2821">
      <w:pPr>
        <w:pStyle w:val="141"/>
      </w:pPr>
      <w:r>
        <w:rPr>
          <w:rFonts w:hint="eastAsia"/>
        </w:rPr>
        <w:t>LFMJ</w:t>
      </w:r>
      <w:r>
        <w:rPr>
          <w:rFonts w:hint="eastAsia"/>
        </w:rPr>
        <w:tab/>
      </w:r>
      <w:r>
        <w:rPr>
          <w:rFonts w:hint="eastAsia"/>
        </w:rPr>
        <w:t>Linear Frequency Modulation</w:t>
      </w:r>
      <w:r>
        <w:rPr>
          <w:rFonts w:hint="eastAsia"/>
        </w:rPr>
        <w:tab/>
      </w:r>
      <w:r>
        <w:rPr>
          <w:rFonts w:hint="eastAsia"/>
        </w:rPr>
        <w:t>线性调频干扰</w:t>
      </w:r>
    </w:p>
    <w:p w14:paraId="7D61AEB5">
      <w:pPr>
        <w:pStyle w:val="141"/>
      </w:pPr>
      <w:r>
        <w:tab/>
      </w:r>
      <w:r>
        <w:rPr>
          <w:rFonts w:hint="eastAsia"/>
        </w:rPr>
        <w:t>Jamming</w:t>
      </w:r>
    </w:p>
    <w:p w14:paraId="0D2356E7">
      <w:pPr>
        <w:pStyle w:val="141"/>
      </w:pPr>
      <w:r>
        <w:rPr>
          <w:rFonts w:hint="eastAsia"/>
        </w:rPr>
        <w:t>MDP</w:t>
      </w:r>
      <w:r>
        <w:rPr>
          <w:rFonts w:hint="eastAsia"/>
        </w:rPr>
        <w:tab/>
      </w:r>
      <w:r>
        <w:rPr>
          <w:rFonts w:hint="eastAsia"/>
        </w:rPr>
        <w:t>Markov Decision Process</w:t>
      </w:r>
      <w:r>
        <w:rPr>
          <w:rFonts w:hint="eastAsia"/>
        </w:rPr>
        <w:tab/>
      </w:r>
      <w:r>
        <w:rPr>
          <w:rFonts w:hint="eastAsia"/>
        </w:rPr>
        <w:t>马尔可夫决策过程</w:t>
      </w:r>
    </w:p>
    <w:p w14:paraId="1FC99863">
      <w:pPr>
        <w:pStyle w:val="141"/>
      </w:pPr>
      <w:r>
        <w:rPr>
          <w:rFonts w:hint="eastAsia"/>
        </w:rPr>
        <w:t>MAV</w:t>
      </w:r>
      <w:r>
        <w:rPr>
          <w:rFonts w:hint="eastAsia"/>
        </w:rPr>
        <w:tab/>
      </w:r>
      <w:r>
        <w:rPr>
          <w:rFonts w:hint="eastAsia"/>
        </w:rPr>
        <w:t>Mean Activation Vector</w:t>
      </w:r>
      <w:r>
        <w:rPr>
          <w:rFonts w:hint="eastAsia"/>
        </w:rPr>
        <w:tab/>
      </w:r>
      <w:r>
        <w:rPr>
          <w:rFonts w:hint="eastAsia"/>
        </w:rPr>
        <w:t>均值激活向量</w:t>
      </w:r>
    </w:p>
    <w:p w14:paraId="13E7D7D9">
      <w:pPr>
        <w:pStyle w:val="141"/>
      </w:pPr>
      <w:r>
        <w:rPr>
          <w:rFonts w:hint="eastAsia"/>
        </w:rPr>
        <w:t>MTJ</w:t>
      </w:r>
      <w:r>
        <w:rPr>
          <w:rFonts w:hint="eastAsia"/>
        </w:rPr>
        <w:tab/>
      </w:r>
      <w:r>
        <w:rPr>
          <w:rFonts w:hint="eastAsia"/>
        </w:rPr>
        <w:t>Multi-Tone Jamming</w:t>
      </w:r>
      <w:r>
        <w:rPr>
          <w:rFonts w:hint="eastAsia"/>
        </w:rPr>
        <w:tab/>
      </w:r>
      <w:r>
        <w:rPr>
          <w:rFonts w:hint="eastAsia"/>
        </w:rPr>
        <w:t>多音干扰</w:t>
      </w:r>
    </w:p>
    <w:p w14:paraId="7C710B0A">
      <w:pPr>
        <w:pStyle w:val="141"/>
      </w:pPr>
      <w:r>
        <w:rPr>
          <w:rFonts w:hint="eastAsia"/>
        </w:rPr>
        <w:t>MIMO</w:t>
      </w:r>
      <w:r>
        <w:tab/>
      </w:r>
      <w:r>
        <w:rPr>
          <w:rFonts w:hint="eastAsia"/>
        </w:rPr>
        <w:t>Multiple Input Multiple Output</w:t>
      </w:r>
      <w:r>
        <w:tab/>
      </w:r>
      <w:r>
        <w:rPr>
          <w:rFonts w:hint="eastAsia"/>
        </w:rPr>
        <w:t>多输入多输出</w:t>
      </w:r>
    </w:p>
    <w:p w14:paraId="4050570E">
      <w:pPr>
        <w:pStyle w:val="141"/>
      </w:pPr>
      <w:r>
        <w:rPr>
          <w:rFonts w:hint="eastAsia"/>
        </w:rPr>
        <w:t>NA</w:t>
      </w:r>
      <w:r>
        <w:rPr>
          <w:rFonts w:hint="eastAsia"/>
        </w:rPr>
        <w:tab/>
      </w:r>
      <w:r>
        <w:rPr>
          <w:rFonts w:hint="eastAsia"/>
        </w:rPr>
        <w:t>Normalized Accuracy</w:t>
      </w:r>
      <w:r>
        <w:rPr>
          <w:rFonts w:hint="eastAsia"/>
        </w:rPr>
        <w:tab/>
      </w:r>
      <w:r>
        <w:rPr>
          <w:rFonts w:hint="eastAsia"/>
        </w:rPr>
        <w:t>归一化识别准确率</w:t>
      </w:r>
    </w:p>
    <w:p w14:paraId="652888E7">
      <w:pPr>
        <w:pStyle w:val="141"/>
      </w:pPr>
      <w:r>
        <w:rPr>
          <w:rFonts w:hint="eastAsia"/>
        </w:rPr>
        <w:t>NFMJ</w:t>
      </w:r>
      <w:r>
        <w:rPr>
          <w:rFonts w:hint="eastAsia"/>
        </w:rPr>
        <w:tab/>
      </w:r>
      <w:r>
        <w:rPr>
          <w:rFonts w:hint="eastAsia"/>
        </w:rPr>
        <w:t>Noise Frequency Modulation Jamming</w:t>
      </w:r>
      <w:r>
        <w:rPr>
          <w:rFonts w:hint="eastAsia"/>
        </w:rPr>
        <w:tab/>
      </w:r>
      <w:r>
        <w:rPr>
          <w:rFonts w:hint="eastAsia"/>
        </w:rPr>
        <w:t>噪声调频干扰</w:t>
      </w:r>
    </w:p>
    <w:p w14:paraId="5F18F76F">
      <w:pPr>
        <w:pStyle w:val="141"/>
      </w:pPr>
      <w:r>
        <w:rPr>
          <w:rFonts w:hint="eastAsia"/>
        </w:rPr>
        <w:t>NPLR</w:t>
      </w:r>
      <w:r>
        <w:rPr>
          <w:rFonts w:hint="eastAsia"/>
        </w:rPr>
        <w:tab/>
      </w:r>
      <w:r>
        <w:rPr>
          <w:rFonts w:hint="eastAsia"/>
        </w:rPr>
        <w:t>Normal Plus Low-Rank</w:t>
      </w:r>
      <w:r>
        <w:rPr>
          <w:rFonts w:hint="eastAsia"/>
        </w:rPr>
        <w:tab/>
      </w:r>
      <w:r>
        <w:rPr>
          <w:rFonts w:hint="eastAsia"/>
        </w:rPr>
        <w:t>正规矩阵加低秩</w:t>
      </w:r>
    </w:p>
    <w:p w14:paraId="5BD93E48">
      <w:pPr>
        <w:pStyle w:val="141"/>
      </w:pPr>
      <w:r>
        <w:rPr>
          <w:rFonts w:hint="eastAsia"/>
        </w:rPr>
        <w:t>OSR</w:t>
      </w:r>
      <w:r>
        <w:rPr>
          <w:rFonts w:hint="eastAsia"/>
        </w:rPr>
        <w:tab/>
      </w:r>
      <w:r>
        <w:rPr>
          <w:rFonts w:hint="eastAsia"/>
        </w:rPr>
        <w:t>Open Space Recognition</w:t>
      </w:r>
      <w:r>
        <w:rPr>
          <w:rFonts w:hint="eastAsia"/>
        </w:rPr>
        <w:tab/>
      </w:r>
      <w:r>
        <w:rPr>
          <w:rFonts w:hint="eastAsia"/>
        </w:rPr>
        <w:t>开集识别</w:t>
      </w:r>
    </w:p>
    <w:p w14:paraId="38372BA5">
      <w:pPr>
        <w:pStyle w:val="141"/>
      </w:pPr>
      <w:r>
        <w:rPr>
          <w:rFonts w:hint="eastAsia"/>
        </w:rPr>
        <w:t>PCA</w:t>
      </w:r>
      <w:r>
        <w:rPr>
          <w:rFonts w:hint="eastAsia"/>
        </w:rPr>
        <w:tab/>
      </w:r>
      <w:r>
        <w:rPr>
          <w:rFonts w:hint="eastAsia"/>
        </w:rPr>
        <w:t>Principal Component Analysis</w:t>
      </w:r>
      <w:r>
        <w:rPr>
          <w:rFonts w:hint="eastAsia"/>
        </w:rPr>
        <w:tab/>
      </w:r>
      <w:r>
        <w:rPr>
          <w:rFonts w:hint="eastAsia"/>
        </w:rPr>
        <w:t>主成分分析</w:t>
      </w:r>
    </w:p>
    <w:p w14:paraId="37922A77">
      <w:pPr>
        <w:pStyle w:val="141"/>
      </w:pPr>
      <w:r>
        <w:rPr>
          <w:rFonts w:hint="eastAsia"/>
        </w:rPr>
        <w:t>PHY</w:t>
      </w:r>
      <w:r>
        <w:rPr>
          <w:rFonts w:hint="eastAsia"/>
        </w:rPr>
        <w:tab/>
      </w:r>
      <w:r>
        <w:rPr>
          <w:rFonts w:hint="eastAsia"/>
        </w:rPr>
        <w:t>Physical Layer</w:t>
      </w:r>
      <w:r>
        <w:rPr>
          <w:rFonts w:hint="eastAsia"/>
        </w:rPr>
        <w:tab/>
      </w:r>
      <w:r>
        <w:rPr>
          <w:rFonts w:hint="eastAsia"/>
        </w:rPr>
        <w:t>物理层</w:t>
      </w:r>
    </w:p>
    <w:p w14:paraId="7D73E2AE">
      <w:pPr>
        <w:pStyle w:val="141"/>
      </w:pPr>
      <w:r>
        <w:rPr>
          <w:rFonts w:hint="eastAsia"/>
        </w:rPr>
        <w:t>PBNJ</w:t>
      </w:r>
      <w:r>
        <w:rPr>
          <w:rFonts w:hint="eastAsia"/>
        </w:rPr>
        <w:tab/>
      </w:r>
      <w:r>
        <w:rPr>
          <w:rFonts w:hint="eastAsia"/>
        </w:rPr>
        <w:t>Partial Band Noise Jamming</w:t>
      </w:r>
      <w:r>
        <w:rPr>
          <w:rFonts w:hint="eastAsia"/>
        </w:rPr>
        <w:tab/>
      </w:r>
      <w:r>
        <w:rPr>
          <w:rFonts w:hint="eastAsia"/>
        </w:rPr>
        <w:t>部分频带噪声干扰</w:t>
      </w:r>
    </w:p>
    <w:p w14:paraId="61CC2A0A">
      <w:pPr>
        <w:pStyle w:val="141"/>
      </w:pPr>
      <w:r>
        <w:rPr>
          <w:rFonts w:hint="eastAsia"/>
        </w:rPr>
        <w:t>PSO</w:t>
      </w:r>
      <w:r>
        <w:rPr>
          <w:rFonts w:hint="eastAsia"/>
        </w:rPr>
        <w:tab/>
      </w:r>
      <w:r>
        <w:rPr>
          <w:rFonts w:hint="eastAsia"/>
        </w:rPr>
        <w:t>Particle Swarm Optimization</w:t>
      </w:r>
      <w:r>
        <w:rPr>
          <w:rFonts w:hint="eastAsia"/>
        </w:rPr>
        <w:tab/>
      </w:r>
      <w:r>
        <w:rPr>
          <w:rFonts w:hint="eastAsia"/>
        </w:rPr>
        <w:t>粒子群优化</w:t>
      </w:r>
    </w:p>
    <w:p w14:paraId="7075B326">
      <w:pPr>
        <w:pStyle w:val="141"/>
      </w:pPr>
      <w:r>
        <w:rPr>
          <w:rFonts w:hint="eastAsia"/>
        </w:rPr>
        <w:t>RL</w:t>
      </w:r>
      <w:r>
        <w:rPr>
          <w:rFonts w:hint="eastAsia"/>
        </w:rPr>
        <w:tab/>
      </w:r>
      <w:r>
        <w:rPr>
          <w:rFonts w:hint="eastAsia"/>
        </w:rPr>
        <w:t>Reinforcement Learning</w:t>
      </w:r>
      <w:r>
        <w:rPr>
          <w:rFonts w:hint="eastAsia"/>
        </w:rPr>
        <w:tab/>
      </w:r>
      <w:r>
        <w:rPr>
          <w:rFonts w:hint="eastAsia"/>
        </w:rPr>
        <w:t>强化学习</w:t>
      </w:r>
    </w:p>
    <w:p w14:paraId="67FC3D14">
      <w:pPr>
        <w:pStyle w:val="141"/>
      </w:pPr>
      <w:r>
        <w:t>RNN</w:t>
      </w:r>
      <w:r>
        <w:tab/>
      </w:r>
      <w:r>
        <w:t>Recurrent Neural Network</w:t>
      </w:r>
      <w:r>
        <w:tab/>
      </w:r>
      <w:r>
        <w:t>循环神经</w:t>
      </w:r>
      <w:r>
        <w:rPr>
          <w:rFonts w:hint="eastAsia"/>
        </w:rPr>
        <w:t>网络</w:t>
      </w:r>
    </w:p>
    <w:p w14:paraId="6E62C7FD">
      <w:pPr>
        <w:pStyle w:val="141"/>
      </w:pPr>
      <w:r>
        <w:rPr>
          <w:rFonts w:hint="eastAsia"/>
        </w:rPr>
        <w:t>ResNet</w:t>
      </w:r>
      <w:r>
        <w:tab/>
      </w:r>
      <w:r>
        <w:rPr>
          <w:rFonts w:hint="eastAsia"/>
        </w:rPr>
        <w:t>Residual Networks</w:t>
      </w:r>
      <w:r>
        <w:tab/>
      </w:r>
      <w:r>
        <w:rPr>
          <w:rFonts w:hint="eastAsia"/>
        </w:rPr>
        <w:t>残差网络</w:t>
      </w:r>
    </w:p>
    <w:p w14:paraId="6E6699C2">
      <w:pPr>
        <w:pStyle w:val="141"/>
      </w:pPr>
      <w:r>
        <w:rPr>
          <w:rFonts w:hint="eastAsia"/>
        </w:rPr>
        <w:t>S4</w:t>
      </w:r>
      <w:r>
        <w:rPr>
          <w:rFonts w:hint="eastAsia"/>
        </w:rPr>
        <w:tab/>
      </w:r>
      <w:r>
        <w:rPr>
          <w:rFonts w:hint="eastAsia"/>
        </w:rPr>
        <w:t>Structured State Space for</w:t>
      </w:r>
      <w:r>
        <w:rPr>
          <w:rFonts w:hint="eastAsia"/>
        </w:rPr>
        <w:tab/>
      </w:r>
      <w:r>
        <w:rPr>
          <w:rFonts w:hint="eastAsia"/>
        </w:rPr>
        <w:t>结构化状态空间模型</w:t>
      </w:r>
    </w:p>
    <w:p w14:paraId="2F07DAD0">
      <w:pPr>
        <w:pStyle w:val="141"/>
      </w:pPr>
      <w:r>
        <w:tab/>
      </w:r>
      <w:r>
        <w:rPr>
          <w:rFonts w:hint="eastAsia"/>
        </w:rPr>
        <w:t>Sequence Modeling</w:t>
      </w:r>
    </w:p>
    <w:p w14:paraId="7125A979">
      <w:pPr>
        <w:pStyle w:val="141"/>
      </w:pPr>
      <w:r>
        <w:rPr>
          <w:rFonts w:hint="eastAsia"/>
        </w:rPr>
        <w:t>SCA</w:t>
      </w:r>
      <w:r>
        <w:rPr>
          <w:rFonts w:hint="eastAsia"/>
        </w:rPr>
        <w:tab/>
      </w:r>
      <w:r>
        <w:rPr>
          <w:rFonts w:hint="eastAsia"/>
        </w:rPr>
        <w:t>Sparse Component Analysis</w:t>
      </w:r>
      <w:r>
        <w:rPr>
          <w:rFonts w:hint="eastAsia"/>
        </w:rPr>
        <w:tab/>
      </w:r>
      <w:r>
        <w:rPr>
          <w:rFonts w:hint="eastAsia"/>
        </w:rPr>
        <w:t>稀疏分量分析</w:t>
      </w:r>
    </w:p>
    <w:p w14:paraId="509F77D0">
      <w:pPr>
        <w:pStyle w:val="141"/>
      </w:pPr>
      <w:r>
        <w:rPr>
          <w:rFonts w:hint="eastAsia"/>
        </w:rPr>
        <w:t>SFMJ</w:t>
      </w:r>
      <w:r>
        <w:rPr>
          <w:rFonts w:hint="eastAsia"/>
        </w:rPr>
        <w:tab/>
      </w:r>
      <w:r>
        <w:rPr>
          <w:rFonts w:hint="eastAsia"/>
        </w:rPr>
        <w:t>Sin Frequency Modulation Jamming</w:t>
      </w:r>
      <w:r>
        <w:rPr>
          <w:rFonts w:hint="eastAsia"/>
        </w:rPr>
        <w:tab/>
      </w:r>
      <w:r>
        <w:rPr>
          <w:rFonts w:hint="eastAsia"/>
        </w:rPr>
        <w:t>正弦调频干扰</w:t>
      </w:r>
    </w:p>
    <w:p w14:paraId="10C440A1">
      <w:pPr>
        <w:pStyle w:val="141"/>
      </w:pPr>
      <w:r>
        <w:rPr>
          <w:rFonts w:hint="eastAsia"/>
        </w:rPr>
        <w:t>SISO</w:t>
      </w:r>
      <w:r>
        <w:rPr>
          <w:rFonts w:hint="eastAsia"/>
        </w:rPr>
        <w:tab/>
      </w:r>
      <w:r>
        <w:rPr>
          <w:rFonts w:hint="eastAsia"/>
        </w:rPr>
        <w:t>Single Input Single Output</w:t>
      </w:r>
      <w:r>
        <w:rPr>
          <w:rFonts w:hint="eastAsia"/>
        </w:rPr>
        <w:tab/>
      </w:r>
      <w:r>
        <w:rPr>
          <w:rFonts w:hint="eastAsia"/>
        </w:rPr>
        <w:t>单输入单输出</w:t>
      </w:r>
    </w:p>
    <w:p w14:paraId="53F020B3">
      <w:pPr>
        <w:pStyle w:val="141"/>
      </w:pPr>
      <w:r>
        <w:rPr>
          <w:rFonts w:hint="eastAsia"/>
        </w:rPr>
        <w:t>SI-SNR</w:t>
      </w:r>
      <w:r>
        <w:rPr>
          <w:rFonts w:hint="eastAsia"/>
        </w:rPr>
        <w:tab/>
      </w:r>
      <w:r>
        <w:rPr>
          <w:rFonts w:hint="eastAsia"/>
        </w:rPr>
        <w:t>Scale-Invariant Signal-to-Noise Ratio</w:t>
      </w:r>
      <w:r>
        <w:rPr>
          <w:rFonts w:hint="eastAsia"/>
        </w:rPr>
        <w:tab/>
      </w:r>
      <w:r>
        <w:rPr>
          <w:rFonts w:hint="eastAsia"/>
        </w:rPr>
        <w:t>尺度不变信噪比</w:t>
      </w:r>
    </w:p>
    <w:p w14:paraId="3E23666B">
      <w:pPr>
        <w:pStyle w:val="141"/>
      </w:pPr>
      <w:r>
        <w:rPr>
          <w:rFonts w:hint="eastAsia"/>
        </w:rPr>
        <w:t>SSM</w:t>
      </w:r>
      <w:r>
        <w:rPr>
          <w:rFonts w:hint="eastAsia"/>
        </w:rPr>
        <w:tab/>
      </w:r>
      <w:r>
        <w:rPr>
          <w:rFonts w:hint="eastAsia"/>
        </w:rPr>
        <w:t>State-Space Models</w:t>
      </w:r>
      <w:r>
        <w:rPr>
          <w:rFonts w:hint="eastAsia"/>
        </w:rPr>
        <w:tab/>
      </w:r>
      <w:r>
        <w:rPr>
          <w:rFonts w:hint="eastAsia"/>
        </w:rPr>
        <w:t>状态空间模型</w:t>
      </w:r>
    </w:p>
    <w:p w14:paraId="6F1CE638">
      <w:pPr>
        <w:pStyle w:val="141"/>
      </w:pPr>
      <w:r>
        <w:rPr>
          <w:rFonts w:hint="eastAsia"/>
        </w:rPr>
        <w:t>STFT</w:t>
      </w:r>
      <w:r>
        <w:rPr>
          <w:rFonts w:hint="eastAsia"/>
        </w:rPr>
        <w:tab/>
      </w:r>
      <w:r>
        <w:rPr>
          <w:rFonts w:hint="eastAsia"/>
        </w:rPr>
        <w:t>Short-Time Fourier Transform</w:t>
      </w:r>
      <w:r>
        <w:rPr>
          <w:rFonts w:hint="eastAsia"/>
        </w:rPr>
        <w:tab/>
      </w:r>
      <w:r>
        <w:rPr>
          <w:rFonts w:hint="eastAsia"/>
        </w:rPr>
        <w:t>短时傅里叶变换</w:t>
      </w:r>
    </w:p>
    <w:p w14:paraId="42B8D9E5">
      <w:pPr>
        <w:pStyle w:val="141"/>
      </w:pPr>
      <w:r>
        <w:rPr>
          <w:rFonts w:hint="eastAsia"/>
        </w:rPr>
        <w:t>STJ</w:t>
      </w:r>
      <w:r>
        <w:rPr>
          <w:rFonts w:hint="eastAsia"/>
        </w:rPr>
        <w:tab/>
      </w:r>
      <w:r>
        <w:rPr>
          <w:rFonts w:hint="eastAsia"/>
        </w:rPr>
        <w:t>Single Tone Jamming</w:t>
      </w:r>
      <w:r>
        <w:rPr>
          <w:rFonts w:hint="eastAsia"/>
        </w:rPr>
        <w:tab/>
      </w:r>
      <w:r>
        <w:rPr>
          <w:rFonts w:hint="eastAsia"/>
        </w:rPr>
        <w:t>单音干扰</w:t>
      </w:r>
    </w:p>
    <w:p w14:paraId="488C013B">
      <w:pPr>
        <w:pStyle w:val="141"/>
      </w:pPr>
      <w:r>
        <w:rPr>
          <w:rFonts w:hint="eastAsia"/>
        </w:rPr>
        <w:t>VAE</w:t>
      </w:r>
      <w:r>
        <w:rPr>
          <w:rFonts w:hint="eastAsia"/>
        </w:rPr>
        <w:tab/>
      </w:r>
      <w:r>
        <w:rPr>
          <w:rFonts w:hint="eastAsia"/>
        </w:rPr>
        <w:t>Variational Autoencoder</w:t>
      </w:r>
      <w:r>
        <w:rPr>
          <w:rFonts w:hint="eastAsia"/>
        </w:rPr>
        <w:tab/>
      </w:r>
      <w:r>
        <w:rPr>
          <w:rFonts w:hint="eastAsia"/>
        </w:rPr>
        <w:t>变分自编码器</w:t>
      </w:r>
    </w:p>
    <w:p w14:paraId="4C475A44">
      <w:pPr>
        <w:pStyle w:val="141"/>
      </w:pPr>
      <w:r>
        <w:rPr>
          <w:rFonts w:hint="eastAsia"/>
        </w:rPr>
        <w:t>vMF</w:t>
      </w:r>
      <w:r>
        <w:rPr>
          <w:rFonts w:hint="eastAsia"/>
        </w:rPr>
        <w:tab/>
      </w:r>
      <w:r>
        <w:rPr>
          <w:rFonts w:hint="eastAsia"/>
        </w:rPr>
        <w:t>von Mises-Fisher</w:t>
      </w:r>
      <w:r>
        <w:rPr>
          <w:rFonts w:hint="eastAsia"/>
        </w:rPr>
        <w:tab/>
      </w:r>
      <w:r>
        <w:rPr>
          <w:rFonts w:hint="eastAsia"/>
        </w:rPr>
        <w:t>冯·米塞斯-费希尔分布</w:t>
      </w:r>
    </w:p>
    <w:p w14:paraId="33A53DF5">
      <w:pPr>
        <w:ind w:firstLine="480"/>
      </w:pPr>
    </w:p>
    <w:p w14:paraId="743D77A4">
      <w:pPr>
        <w:ind w:firstLine="480"/>
        <w:sectPr>
          <w:headerReference r:id="rId23" w:type="default"/>
          <w:footnotePr>
            <w:numFmt w:val="decimalEnclosedCircleChinese"/>
            <w:numRestart w:val="eachSect"/>
          </w:footnotePr>
          <w:type w:val="oddPage"/>
          <w:pgSz w:w="11907" w:h="16840"/>
          <w:pgMar w:top="1701" w:right="1418" w:bottom="1134" w:left="1418" w:header="1134" w:footer="992" w:gutter="284"/>
          <w:pgNumType w:fmt="upperRoman"/>
          <w:cols w:space="425" w:num="1"/>
          <w:docGrid w:linePitch="384" w:charSpace="7430"/>
        </w:sectPr>
      </w:pPr>
    </w:p>
    <w:sdt>
      <w:sdtPr>
        <w:rPr>
          <w:rFonts w:eastAsia="宋体"/>
          <w:bCs w:val="0"/>
          <w:sz w:val="24"/>
          <w:szCs w:val="21"/>
          <w:lang w:val="zh-CN"/>
        </w:rPr>
        <w:id w:val="1046338178"/>
        <w:docPartObj>
          <w:docPartGallery w:val="Table of Contents"/>
          <w:docPartUnique/>
        </w:docPartObj>
      </w:sdtPr>
      <w:sdtEndPr>
        <w:rPr>
          <w:rFonts w:eastAsia="宋体"/>
          <w:b/>
          <w:bCs w:val="0"/>
          <w:sz w:val="24"/>
          <w:szCs w:val="21"/>
          <w:lang w:val="zh-CN"/>
        </w:rPr>
      </w:sdtEndPr>
      <w:sdtContent>
        <w:p w14:paraId="089B3F7E">
          <w:pPr>
            <w:pStyle w:val="84"/>
          </w:pPr>
          <w:r>
            <w:t>目录</w:t>
          </w:r>
          <w:r>
            <w:fldChar w:fldCharType="begin"/>
          </w:r>
          <w:r>
            <w:instrText xml:space="preserve"> TOC \o "1-3" \h \z \u </w:instrText>
          </w:r>
          <w:r>
            <w:fldChar w:fldCharType="separate"/>
          </w:r>
        </w:p>
        <w:p w14:paraId="46DF7B19">
          <w:pPr>
            <w:pStyle w:val="170"/>
            <w:rPr>
              <w:rFonts w:asciiTheme="minorHAnsi" w:hAnsiTheme="minorHAnsi" w:eastAsiaTheme="minorEastAsia" w:cstheme="minorBidi"/>
              <w:sz w:val="22"/>
              <w:szCs w:val="24"/>
              <w14:ligatures w14:val="standardContextual"/>
            </w:rPr>
          </w:pPr>
          <w:r>
            <w:fldChar w:fldCharType="begin"/>
          </w:r>
          <w:r>
            <w:instrText xml:space="preserve"> HYPERLINK \l "_Toc193622625" </w:instrText>
          </w:r>
          <w:r>
            <w:fldChar w:fldCharType="separate"/>
          </w:r>
          <w:r>
            <w:rPr>
              <w:rStyle w:val="94"/>
              <w:rFonts w:hint="eastAsia"/>
            </w:rPr>
            <w:t>摘要</w:t>
          </w:r>
          <w:r>
            <w:rPr>
              <w:rFonts w:hint="eastAsia"/>
            </w:rPr>
            <w:tab/>
          </w:r>
          <w:r>
            <w:rPr>
              <w:rFonts w:hint="eastAsia"/>
            </w:rPr>
            <w:fldChar w:fldCharType="begin"/>
          </w:r>
          <w:r>
            <w:rPr>
              <w:rFonts w:hint="eastAsia"/>
            </w:rPr>
            <w:instrText xml:space="preserve"> </w:instrText>
          </w:r>
          <w:r>
            <w:instrText xml:space="preserve">PAGEREF _Toc193622625 \h</w:instrText>
          </w:r>
          <w:r>
            <w:rPr>
              <w:rFonts w:hint="eastAsia"/>
            </w:rPr>
            <w:instrText xml:space="preserve"> </w:instrText>
          </w:r>
          <w:r>
            <w:rPr>
              <w:rFonts w:hint="eastAsia"/>
            </w:rPr>
            <w:fldChar w:fldCharType="separate"/>
          </w:r>
          <w:r>
            <w:t>I</w:t>
          </w:r>
          <w:r>
            <w:rPr>
              <w:rFonts w:hint="eastAsia"/>
            </w:rPr>
            <w:fldChar w:fldCharType="end"/>
          </w:r>
          <w:r>
            <w:rPr>
              <w:rFonts w:hint="eastAsia"/>
            </w:rPr>
            <w:fldChar w:fldCharType="end"/>
          </w:r>
        </w:p>
        <w:p w14:paraId="06823C03">
          <w:pPr>
            <w:pStyle w:val="170"/>
            <w:rPr>
              <w:rFonts w:asciiTheme="minorHAnsi" w:hAnsiTheme="minorHAnsi" w:eastAsiaTheme="minorEastAsia" w:cstheme="minorBidi"/>
              <w:sz w:val="22"/>
              <w:szCs w:val="24"/>
              <w14:ligatures w14:val="standardContextual"/>
            </w:rPr>
          </w:pPr>
          <w:r>
            <w:fldChar w:fldCharType="begin"/>
          </w:r>
          <w:r>
            <w:instrText xml:space="preserve"> HYPERLINK \l "_Toc193622626" </w:instrText>
          </w:r>
          <w:r>
            <w:fldChar w:fldCharType="separate"/>
          </w:r>
          <w:r>
            <w:rPr>
              <w:rStyle w:val="94"/>
              <w:rFonts w:hint="eastAsia"/>
            </w:rPr>
            <w:t>ABSTRACT</w:t>
          </w:r>
          <w:r>
            <w:rPr>
              <w:rFonts w:hint="eastAsia"/>
            </w:rPr>
            <w:tab/>
          </w:r>
          <w:r>
            <w:rPr>
              <w:rFonts w:hint="eastAsia"/>
            </w:rPr>
            <w:fldChar w:fldCharType="begin"/>
          </w:r>
          <w:r>
            <w:rPr>
              <w:rFonts w:hint="eastAsia"/>
            </w:rPr>
            <w:instrText xml:space="preserve"> </w:instrText>
          </w:r>
          <w:r>
            <w:instrText xml:space="preserve">PAGEREF _Toc193622626 \h</w:instrText>
          </w:r>
          <w:r>
            <w:rPr>
              <w:rFonts w:hint="eastAsia"/>
            </w:rPr>
            <w:instrText xml:space="preserve"> </w:instrText>
          </w:r>
          <w:r>
            <w:rPr>
              <w:rFonts w:hint="eastAsia"/>
            </w:rPr>
            <w:fldChar w:fldCharType="separate"/>
          </w:r>
          <w:r>
            <w:t>III</w:t>
          </w:r>
          <w:r>
            <w:rPr>
              <w:rFonts w:hint="eastAsia"/>
            </w:rPr>
            <w:fldChar w:fldCharType="end"/>
          </w:r>
          <w:r>
            <w:rPr>
              <w:rFonts w:hint="eastAsia"/>
            </w:rPr>
            <w:fldChar w:fldCharType="end"/>
          </w:r>
        </w:p>
        <w:p w14:paraId="4D44EEF8">
          <w:pPr>
            <w:pStyle w:val="170"/>
            <w:rPr>
              <w:rFonts w:asciiTheme="minorHAnsi" w:hAnsiTheme="minorHAnsi" w:eastAsiaTheme="minorEastAsia" w:cstheme="minorBidi"/>
              <w:sz w:val="22"/>
              <w:szCs w:val="24"/>
              <w14:ligatures w14:val="standardContextual"/>
            </w:rPr>
          </w:pPr>
          <w:r>
            <w:fldChar w:fldCharType="begin"/>
          </w:r>
          <w:r>
            <w:instrText xml:space="preserve"> HYPERLINK \l "_Toc193622627" </w:instrText>
          </w:r>
          <w:r>
            <w:fldChar w:fldCharType="separate"/>
          </w:r>
          <w:r>
            <w:rPr>
              <w:rStyle w:val="94"/>
              <w:rFonts w:hint="eastAsia"/>
            </w:rPr>
            <w:t>插图索引</w:t>
          </w:r>
          <w:r>
            <w:rPr>
              <w:rFonts w:hint="eastAsia"/>
            </w:rPr>
            <w:tab/>
          </w:r>
          <w:r>
            <w:rPr>
              <w:rFonts w:hint="eastAsia"/>
            </w:rPr>
            <w:fldChar w:fldCharType="begin"/>
          </w:r>
          <w:r>
            <w:rPr>
              <w:rFonts w:hint="eastAsia"/>
            </w:rPr>
            <w:instrText xml:space="preserve"> </w:instrText>
          </w:r>
          <w:r>
            <w:instrText xml:space="preserve">PAGEREF _Toc193622627 \h</w:instrText>
          </w:r>
          <w:r>
            <w:rPr>
              <w:rFonts w:hint="eastAsia"/>
            </w:rPr>
            <w:instrText xml:space="preserve"> </w:instrText>
          </w:r>
          <w:r>
            <w:rPr>
              <w:rFonts w:hint="eastAsia"/>
            </w:rPr>
            <w:fldChar w:fldCharType="separate"/>
          </w:r>
          <w:r>
            <w:t>V</w:t>
          </w:r>
          <w:r>
            <w:rPr>
              <w:rFonts w:hint="eastAsia"/>
            </w:rPr>
            <w:fldChar w:fldCharType="end"/>
          </w:r>
          <w:r>
            <w:rPr>
              <w:rFonts w:hint="eastAsia"/>
            </w:rPr>
            <w:fldChar w:fldCharType="end"/>
          </w:r>
        </w:p>
        <w:p w14:paraId="68907C8E">
          <w:pPr>
            <w:pStyle w:val="170"/>
            <w:rPr>
              <w:rFonts w:asciiTheme="minorHAnsi" w:hAnsiTheme="minorHAnsi" w:eastAsiaTheme="minorEastAsia" w:cstheme="minorBidi"/>
              <w:sz w:val="22"/>
              <w:szCs w:val="24"/>
              <w14:ligatures w14:val="standardContextual"/>
            </w:rPr>
          </w:pPr>
          <w:r>
            <w:fldChar w:fldCharType="begin"/>
          </w:r>
          <w:r>
            <w:instrText xml:space="preserve"> HYPERLINK \l "_Toc193622628" </w:instrText>
          </w:r>
          <w:r>
            <w:fldChar w:fldCharType="separate"/>
          </w:r>
          <w:r>
            <w:rPr>
              <w:rStyle w:val="94"/>
              <w:rFonts w:hint="eastAsia"/>
            </w:rPr>
            <w:t>表格索引</w:t>
          </w:r>
          <w:r>
            <w:rPr>
              <w:rFonts w:hint="eastAsia"/>
            </w:rPr>
            <w:tab/>
          </w:r>
          <w:r>
            <w:rPr>
              <w:rFonts w:hint="eastAsia"/>
            </w:rPr>
            <w:fldChar w:fldCharType="begin"/>
          </w:r>
          <w:r>
            <w:rPr>
              <w:rFonts w:hint="eastAsia"/>
            </w:rPr>
            <w:instrText xml:space="preserve"> </w:instrText>
          </w:r>
          <w:r>
            <w:instrText xml:space="preserve">PAGEREF _Toc193622628 \h</w:instrText>
          </w:r>
          <w:r>
            <w:rPr>
              <w:rFonts w:hint="eastAsia"/>
            </w:rPr>
            <w:instrText xml:space="preserve"> </w:instrText>
          </w:r>
          <w:r>
            <w:rPr>
              <w:rFonts w:hint="eastAsia"/>
            </w:rPr>
            <w:fldChar w:fldCharType="separate"/>
          </w:r>
          <w:r>
            <w:t>VII</w:t>
          </w:r>
          <w:r>
            <w:rPr>
              <w:rFonts w:hint="eastAsia"/>
            </w:rPr>
            <w:fldChar w:fldCharType="end"/>
          </w:r>
          <w:r>
            <w:rPr>
              <w:rFonts w:hint="eastAsia"/>
            </w:rPr>
            <w:fldChar w:fldCharType="end"/>
          </w:r>
        </w:p>
        <w:p w14:paraId="0A0732F9">
          <w:pPr>
            <w:pStyle w:val="59"/>
            <w:rPr>
              <w:rFonts w:asciiTheme="minorHAnsi" w:hAnsiTheme="minorHAnsi" w:eastAsiaTheme="minorEastAsia" w:cstheme="minorBidi"/>
              <w:sz w:val="22"/>
              <w:szCs w:val="24"/>
              <w14:ligatures w14:val="standardContextual"/>
            </w:rPr>
          </w:pPr>
          <w:r>
            <w:fldChar w:fldCharType="begin"/>
          </w:r>
          <w:r>
            <w:instrText xml:space="preserve"> HYPERLINK \l "_Toc193622629" </w:instrText>
          </w:r>
          <w:r>
            <w:fldChar w:fldCharType="separate"/>
          </w:r>
          <w:r>
            <w:rPr>
              <w:rStyle w:val="94"/>
              <w:rFonts w:hint="eastAsia"/>
            </w:rPr>
            <w:t>符号对照表</w:t>
          </w:r>
          <w:r>
            <w:rPr>
              <w:rFonts w:hint="eastAsia"/>
            </w:rPr>
            <w:tab/>
          </w:r>
          <w:r>
            <w:rPr>
              <w:rFonts w:hint="eastAsia"/>
            </w:rPr>
            <w:fldChar w:fldCharType="begin"/>
          </w:r>
          <w:r>
            <w:rPr>
              <w:rFonts w:hint="eastAsia"/>
            </w:rPr>
            <w:instrText xml:space="preserve"> </w:instrText>
          </w:r>
          <w:r>
            <w:instrText xml:space="preserve">PAGEREF _Toc193622629 \h</w:instrText>
          </w:r>
          <w:r>
            <w:rPr>
              <w:rFonts w:hint="eastAsia"/>
            </w:rPr>
            <w:instrText xml:space="preserve"> </w:instrText>
          </w:r>
          <w:r>
            <w:rPr>
              <w:rFonts w:hint="eastAsia"/>
            </w:rPr>
            <w:fldChar w:fldCharType="separate"/>
          </w:r>
          <w:r>
            <w:t>IX</w:t>
          </w:r>
          <w:r>
            <w:rPr>
              <w:rFonts w:hint="eastAsia"/>
            </w:rPr>
            <w:fldChar w:fldCharType="end"/>
          </w:r>
          <w:r>
            <w:rPr>
              <w:rFonts w:hint="eastAsia"/>
            </w:rPr>
            <w:fldChar w:fldCharType="end"/>
          </w:r>
        </w:p>
        <w:p w14:paraId="513B36B3">
          <w:pPr>
            <w:pStyle w:val="59"/>
            <w:rPr>
              <w:rFonts w:asciiTheme="minorHAnsi" w:hAnsiTheme="minorHAnsi" w:eastAsiaTheme="minorEastAsia" w:cstheme="minorBidi"/>
              <w:sz w:val="22"/>
              <w:szCs w:val="24"/>
              <w14:ligatures w14:val="standardContextual"/>
            </w:rPr>
          </w:pPr>
          <w:r>
            <w:fldChar w:fldCharType="begin"/>
          </w:r>
          <w:r>
            <w:instrText xml:space="preserve"> HYPERLINK \l "_Toc193622630" </w:instrText>
          </w:r>
          <w:r>
            <w:fldChar w:fldCharType="separate"/>
          </w:r>
          <w:r>
            <w:rPr>
              <w:rStyle w:val="94"/>
              <w:rFonts w:hint="eastAsia"/>
            </w:rPr>
            <w:t>缩略语对照表</w:t>
          </w:r>
          <w:r>
            <w:rPr>
              <w:rFonts w:hint="eastAsia"/>
            </w:rPr>
            <w:tab/>
          </w:r>
          <w:r>
            <w:rPr>
              <w:rFonts w:hint="eastAsia"/>
            </w:rPr>
            <w:fldChar w:fldCharType="begin"/>
          </w:r>
          <w:r>
            <w:rPr>
              <w:rFonts w:hint="eastAsia"/>
            </w:rPr>
            <w:instrText xml:space="preserve"> </w:instrText>
          </w:r>
          <w:r>
            <w:instrText xml:space="preserve">PAGEREF _Toc193622630 \h</w:instrText>
          </w:r>
          <w:r>
            <w:rPr>
              <w:rFonts w:hint="eastAsia"/>
            </w:rPr>
            <w:instrText xml:space="preserve"> </w:instrText>
          </w:r>
          <w:r>
            <w:rPr>
              <w:rFonts w:hint="eastAsia"/>
            </w:rPr>
            <w:fldChar w:fldCharType="separate"/>
          </w:r>
          <w:r>
            <w:t>XI</w:t>
          </w:r>
          <w:r>
            <w:rPr>
              <w:rFonts w:hint="eastAsia"/>
            </w:rPr>
            <w:fldChar w:fldCharType="end"/>
          </w:r>
          <w:r>
            <w:rPr>
              <w:rFonts w:hint="eastAsia"/>
            </w:rPr>
            <w:fldChar w:fldCharType="end"/>
          </w:r>
        </w:p>
        <w:p w14:paraId="67AE4C5D">
          <w:pPr>
            <w:pStyle w:val="59"/>
            <w:rPr>
              <w:rFonts w:asciiTheme="minorHAnsi" w:hAnsiTheme="minorHAnsi" w:eastAsiaTheme="minorEastAsia" w:cstheme="minorBidi"/>
              <w:sz w:val="22"/>
              <w:szCs w:val="24"/>
              <w14:ligatures w14:val="standardContextual"/>
            </w:rPr>
          </w:pPr>
          <w:r>
            <w:fldChar w:fldCharType="begin"/>
          </w:r>
          <w:r>
            <w:instrText xml:space="preserve"> HYPERLINK \l "_Toc193622631" </w:instrText>
          </w:r>
          <w:r>
            <w:fldChar w:fldCharType="separate"/>
          </w:r>
          <w:r>
            <w:rPr>
              <w:rStyle w:val="94"/>
              <w:rFonts w:hint="eastAsia"/>
            </w:rPr>
            <w:t>第一章</w:t>
          </w:r>
          <w:r>
            <w:rPr>
              <w:rFonts w:hint="eastAsia" w:asciiTheme="minorHAnsi" w:hAnsiTheme="minorHAnsi" w:eastAsiaTheme="minorEastAsia" w:cstheme="minorBidi"/>
              <w:sz w:val="22"/>
              <w:szCs w:val="24"/>
              <w14:ligatures w14:val="standardContextual"/>
            </w:rPr>
            <w:tab/>
          </w:r>
          <w:r>
            <w:rPr>
              <w:rStyle w:val="94"/>
              <w:rFonts w:hint="eastAsia"/>
            </w:rPr>
            <w:t>绪论</w:t>
          </w:r>
          <w:r>
            <w:rPr>
              <w:rFonts w:hint="eastAsia"/>
            </w:rPr>
            <w:tab/>
          </w:r>
          <w:r>
            <w:rPr>
              <w:rFonts w:hint="eastAsia"/>
            </w:rPr>
            <w:fldChar w:fldCharType="begin"/>
          </w:r>
          <w:r>
            <w:rPr>
              <w:rFonts w:hint="eastAsia"/>
            </w:rPr>
            <w:instrText xml:space="preserve"> </w:instrText>
          </w:r>
          <w:r>
            <w:instrText xml:space="preserve">PAGEREF _Toc193622631 \h</w:instrText>
          </w:r>
          <w:r>
            <w:rPr>
              <w:rFonts w:hint="eastAsia"/>
            </w:rPr>
            <w:instrText xml:space="preserve"> </w:instrText>
          </w:r>
          <w:r>
            <w:rPr>
              <w:rFonts w:hint="eastAsia"/>
            </w:rPr>
            <w:fldChar w:fldCharType="separate"/>
          </w:r>
          <w:r>
            <w:t>1</w:t>
          </w:r>
          <w:r>
            <w:rPr>
              <w:rFonts w:hint="eastAsia"/>
            </w:rPr>
            <w:fldChar w:fldCharType="end"/>
          </w:r>
          <w:r>
            <w:rPr>
              <w:rFonts w:hint="eastAsia"/>
            </w:rPr>
            <w:fldChar w:fldCharType="end"/>
          </w:r>
        </w:p>
        <w:p w14:paraId="24B475BC">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"_Toc193622632" </w:instrText>
          </w:r>
          <w:r>
            <w:fldChar w:fldCharType="separate"/>
          </w:r>
          <w:r>
            <w:rPr>
              <w:rStyle w:val="94"/>
              <w:rFonts w:hint="eastAsia" w:eastAsia="黑体"/>
            </w:rPr>
            <w:t>1.1</w:t>
          </w:r>
          <w:r>
            <w:rPr>
              <w:rFonts w:hint="eastAsia" w:asciiTheme="minorHAnsi" w:hAnsiTheme="minorHAnsi" w:eastAsiaTheme="minorEastAsia" w:cstheme="minorBidi"/>
              <w:sz w:val="22"/>
              <w:szCs w:val="24"/>
              <w14:ligatures w14:val="standardContextual"/>
            </w:rPr>
            <w:tab/>
          </w:r>
          <w:r>
            <w:rPr>
              <w:rStyle w:val="94"/>
              <w:rFonts w:hint="eastAsia"/>
            </w:rPr>
            <w:t>研究背景及意义</w:t>
          </w:r>
          <w:r>
            <w:rPr>
              <w:rFonts w:hint="eastAsia"/>
            </w:rPr>
            <w:tab/>
          </w:r>
          <w:r>
            <w:rPr>
              <w:rFonts w:hint="eastAsia"/>
            </w:rPr>
            <w:fldChar w:fldCharType="begin"/>
          </w:r>
          <w:r>
            <w:rPr>
              <w:rFonts w:hint="eastAsia"/>
            </w:rPr>
            <w:instrText xml:space="preserve"> </w:instrText>
          </w:r>
          <w:r>
            <w:instrText xml:space="preserve">PAGEREF _Toc193622632 \h</w:instrText>
          </w:r>
          <w:r>
            <w:rPr>
              <w:rFonts w:hint="eastAsia"/>
            </w:rPr>
            <w:instrText xml:space="preserve"> </w:instrText>
          </w:r>
          <w:r>
            <w:rPr>
              <w:rFonts w:hint="eastAsia"/>
            </w:rPr>
            <w:fldChar w:fldCharType="separate"/>
          </w:r>
          <w:r>
            <w:t>1</w:t>
          </w:r>
          <w:r>
            <w:rPr>
              <w:rFonts w:hint="eastAsia"/>
            </w:rPr>
            <w:fldChar w:fldCharType="end"/>
          </w:r>
          <w:r>
            <w:rPr>
              <w:rFonts w:hint="eastAsia"/>
            </w:rPr>
            <w:fldChar w:fldCharType="end"/>
          </w:r>
        </w:p>
        <w:p w14:paraId="3A1580FE">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"_Toc193622633" </w:instrText>
          </w:r>
          <w:r>
            <w:fldChar w:fldCharType="separate"/>
          </w:r>
          <w:r>
            <w:rPr>
              <w:rStyle w:val="94"/>
              <w:rFonts w:hint="eastAsia" w:eastAsia="黑体"/>
            </w:rPr>
            <w:t>1.2</w:t>
          </w:r>
          <w:r>
            <w:rPr>
              <w:rFonts w:hint="eastAsia" w:asciiTheme="minorHAnsi" w:hAnsiTheme="minorHAnsi" w:eastAsiaTheme="minorEastAsia" w:cstheme="minorBidi"/>
              <w:sz w:val="22"/>
              <w:szCs w:val="24"/>
              <w14:ligatures w14:val="standardContextual"/>
            </w:rPr>
            <w:tab/>
          </w:r>
          <w:r>
            <w:rPr>
              <w:rStyle w:val="94"/>
              <w:rFonts w:hint="eastAsia"/>
            </w:rPr>
            <w:t>国内外研究现状</w:t>
          </w:r>
          <w:r>
            <w:rPr>
              <w:rFonts w:hint="eastAsia"/>
            </w:rPr>
            <w:tab/>
          </w:r>
          <w:r>
            <w:rPr>
              <w:rFonts w:hint="eastAsia"/>
            </w:rPr>
            <w:fldChar w:fldCharType="begin"/>
          </w:r>
          <w:r>
            <w:rPr>
              <w:rFonts w:hint="eastAsia"/>
            </w:rPr>
            <w:instrText xml:space="preserve"> </w:instrText>
          </w:r>
          <w:r>
            <w:instrText xml:space="preserve">PAGEREF _Toc193622633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660265FD">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"_Toc193622634" </w:instrText>
          </w:r>
          <w:r>
            <w:fldChar w:fldCharType="separate"/>
          </w:r>
          <w:r>
            <w:rPr>
              <w:rStyle w:val="94"/>
              <w:rFonts w:hint="eastAsia"/>
            </w:rPr>
            <w:t>1.2.1</w:t>
          </w:r>
          <w:r>
            <w:rPr>
              <w:rFonts w:hint="eastAsia" w:asciiTheme="minorHAnsi" w:hAnsiTheme="minorHAnsi" w:eastAsiaTheme="minorEastAsia" w:cstheme="minorBidi"/>
              <w:sz w:val="22"/>
              <w:szCs w:val="24"/>
              <w14:ligatures w14:val="standardContextual"/>
            </w:rPr>
            <w:tab/>
          </w:r>
          <w:r>
            <w:rPr>
              <w:rStyle w:val="94"/>
              <w:rFonts w:hint="eastAsia"/>
            </w:rPr>
            <w:t>通信干扰信号识别研究现状</w:t>
          </w:r>
          <w:r>
            <w:rPr>
              <w:rFonts w:hint="eastAsia"/>
            </w:rPr>
            <w:tab/>
          </w:r>
          <w:r>
            <w:rPr>
              <w:rFonts w:hint="eastAsia"/>
            </w:rPr>
            <w:fldChar w:fldCharType="begin"/>
          </w:r>
          <w:r>
            <w:rPr>
              <w:rFonts w:hint="eastAsia"/>
            </w:rPr>
            <w:instrText xml:space="preserve"> </w:instrText>
          </w:r>
          <w:r>
            <w:instrText xml:space="preserve">PAGEREF _Toc193622634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050F9353">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"_Toc193622635" </w:instrText>
          </w:r>
          <w:r>
            <w:fldChar w:fldCharType="separate"/>
          </w:r>
          <w:r>
            <w:rPr>
              <w:rStyle w:val="94"/>
              <w:rFonts w:hint="eastAsia"/>
            </w:rPr>
            <w:t>1.2.2</w:t>
          </w:r>
          <w:r>
            <w:rPr>
              <w:rFonts w:hint="eastAsia" w:asciiTheme="minorHAnsi" w:hAnsiTheme="minorHAnsi" w:eastAsiaTheme="minorEastAsia" w:cstheme="minorBidi"/>
              <w:sz w:val="22"/>
              <w:szCs w:val="24"/>
              <w14:ligatures w14:val="standardContextual"/>
            </w:rPr>
            <w:tab/>
          </w:r>
          <w:r>
            <w:rPr>
              <w:rStyle w:val="94"/>
              <w:rFonts w:hint="eastAsia"/>
            </w:rPr>
            <w:t>通信抗干扰技术研究现状</w:t>
          </w:r>
          <w:r>
            <w:rPr>
              <w:rFonts w:hint="eastAsia"/>
            </w:rPr>
            <w:tab/>
          </w:r>
          <w:r>
            <w:rPr>
              <w:rFonts w:hint="eastAsia"/>
            </w:rPr>
            <w:fldChar w:fldCharType="begin"/>
          </w:r>
          <w:r>
            <w:rPr>
              <w:rFonts w:hint="eastAsia"/>
            </w:rPr>
            <w:instrText xml:space="preserve"> </w:instrText>
          </w:r>
          <w:r>
            <w:instrText xml:space="preserve">PAGEREF _Toc193622635 \h</w:instrText>
          </w:r>
          <w:r>
            <w:rPr>
              <w:rFonts w:hint="eastAsia"/>
            </w:rPr>
            <w:instrText xml:space="preserve"> </w:instrText>
          </w:r>
          <w:r>
            <w:rPr>
              <w:rFonts w:hint="eastAsia"/>
            </w:rPr>
            <w:fldChar w:fldCharType="separate"/>
          </w:r>
          <w:r>
            <w:t>4</w:t>
          </w:r>
          <w:r>
            <w:rPr>
              <w:rFonts w:hint="eastAsia"/>
            </w:rPr>
            <w:fldChar w:fldCharType="end"/>
          </w:r>
          <w:r>
            <w:rPr>
              <w:rFonts w:hint="eastAsia"/>
            </w:rPr>
            <w:fldChar w:fldCharType="end"/>
          </w:r>
        </w:p>
        <w:p w14:paraId="419386A8">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"_Toc193622636" </w:instrText>
          </w:r>
          <w:r>
            <w:fldChar w:fldCharType="separate"/>
          </w:r>
          <w:r>
            <w:rPr>
              <w:rStyle w:val="94"/>
              <w:rFonts w:hint="eastAsia"/>
            </w:rPr>
            <w:t>1.2.3</w:t>
          </w:r>
          <w:r>
            <w:rPr>
              <w:rFonts w:hint="eastAsia" w:asciiTheme="minorHAnsi" w:hAnsiTheme="minorHAnsi" w:eastAsiaTheme="minorEastAsia" w:cstheme="minorBidi"/>
              <w:sz w:val="22"/>
              <w:szCs w:val="24"/>
              <w14:ligatures w14:val="standardContextual"/>
            </w:rPr>
            <w:tab/>
          </w:r>
          <w:r>
            <w:rPr>
              <w:rStyle w:val="94"/>
              <w:rFonts w:hint="eastAsia"/>
            </w:rPr>
            <w:t>存在的问题与挑战</w:t>
          </w:r>
          <w:r>
            <w:rPr>
              <w:rFonts w:hint="eastAsia"/>
            </w:rPr>
            <w:tab/>
          </w:r>
          <w:r>
            <w:rPr>
              <w:rFonts w:hint="eastAsia"/>
            </w:rPr>
            <w:fldChar w:fldCharType="begin"/>
          </w:r>
          <w:r>
            <w:rPr>
              <w:rFonts w:hint="eastAsia"/>
            </w:rPr>
            <w:instrText xml:space="preserve"> </w:instrText>
          </w:r>
          <w:r>
            <w:instrText xml:space="preserve">PAGEREF _Toc193622636 \h</w:instrText>
          </w:r>
          <w:r>
            <w:rPr>
              <w:rFonts w:hint="eastAsia"/>
            </w:rPr>
            <w:instrText xml:space="preserve"> </w:instrText>
          </w:r>
          <w:r>
            <w:rPr>
              <w:rFonts w:hint="eastAsia"/>
            </w:rPr>
            <w:fldChar w:fldCharType="separate"/>
          </w:r>
          <w:r>
            <w:t>6</w:t>
          </w:r>
          <w:r>
            <w:rPr>
              <w:rFonts w:hint="eastAsia"/>
            </w:rPr>
            <w:fldChar w:fldCharType="end"/>
          </w:r>
          <w:r>
            <w:rPr>
              <w:rFonts w:hint="eastAsia"/>
            </w:rPr>
            <w:fldChar w:fldCharType="end"/>
          </w:r>
        </w:p>
        <w:p w14:paraId="53A1BB03">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"_Toc193622637" </w:instrText>
          </w:r>
          <w:r>
            <w:fldChar w:fldCharType="separate"/>
          </w:r>
          <w:r>
            <w:rPr>
              <w:rStyle w:val="94"/>
              <w:rFonts w:hint="eastAsia" w:eastAsia="黑体"/>
            </w:rPr>
            <w:t>1.3</w:t>
          </w:r>
          <w:r>
            <w:rPr>
              <w:rFonts w:hint="eastAsia" w:asciiTheme="minorHAnsi" w:hAnsiTheme="minorHAnsi" w:eastAsiaTheme="minorEastAsia" w:cstheme="minorBidi"/>
              <w:sz w:val="22"/>
              <w:szCs w:val="24"/>
              <w14:ligatures w14:val="standardContextual"/>
            </w:rPr>
            <w:tab/>
          </w:r>
          <w:r>
            <w:rPr>
              <w:rStyle w:val="94"/>
              <w:rFonts w:hint="eastAsia"/>
            </w:rPr>
            <w:t>论文主要研究内容</w:t>
          </w:r>
          <w:r>
            <w:rPr>
              <w:rFonts w:hint="eastAsia"/>
            </w:rPr>
            <w:tab/>
          </w:r>
          <w:r>
            <w:rPr>
              <w:rFonts w:hint="eastAsia"/>
            </w:rPr>
            <w:fldChar w:fldCharType="begin"/>
          </w:r>
          <w:r>
            <w:rPr>
              <w:rFonts w:hint="eastAsia"/>
            </w:rPr>
            <w:instrText xml:space="preserve"> </w:instrText>
          </w:r>
          <w:r>
            <w:instrText xml:space="preserve">PAGEREF _Toc193622637 \h</w:instrText>
          </w:r>
          <w:r>
            <w:rPr>
              <w:rFonts w:hint="eastAsia"/>
            </w:rPr>
            <w:instrText xml:space="preserve"> </w:instrText>
          </w:r>
          <w:r>
            <w:rPr>
              <w:rFonts w:hint="eastAsia"/>
            </w:rPr>
            <w:fldChar w:fldCharType="separate"/>
          </w:r>
          <w:r>
            <w:t>7</w:t>
          </w:r>
          <w:r>
            <w:rPr>
              <w:rFonts w:hint="eastAsia"/>
            </w:rPr>
            <w:fldChar w:fldCharType="end"/>
          </w:r>
          <w:r>
            <w:rPr>
              <w:rFonts w:hint="eastAsia"/>
            </w:rPr>
            <w:fldChar w:fldCharType="end"/>
          </w:r>
        </w:p>
        <w:p w14:paraId="7E905613">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"_Toc193622638" </w:instrText>
          </w:r>
          <w:r>
            <w:fldChar w:fldCharType="separate"/>
          </w:r>
          <w:r>
            <w:rPr>
              <w:rStyle w:val="94"/>
              <w:rFonts w:hint="eastAsia" w:eastAsia="黑体"/>
            </w:rPr>
            <w:t>1.4</w:t>
          </w:r>
          <w:r>
            <w:rPr>
              <w:rFonts w:hint="eastAsia" w:asciiTheme="minorHAnsi" w:hAnsiTheme="minorHAnsi" w:eastAsiaTheme="minorEastAsia" w:cstheme="minorBidi"/>
              <w:sz w:val="22"/>
              <w:szCs w:val="24"/>
              <w14:ligatures w14:val="standardContextual"/>
            </w:rPr>
            <w:tab/>
          </w:r>
          <w:r>
            <w:rPr>
              <w:rStyle w:val="94"/>
              <w:rFonts w:hint="eastAsia"/>
            </w:rPr>
            <w:t>论文组织结构</w:t>
          </w:r>
          <w:r>
            <w:rPr>
              <w:rFonts w:hint="eastAsia"/>
            </w:rPr>
            <w:tab/>
          </w:r>
          <w:r>
            <w:rPr>
              <w:rFonts w:hint="eastAsia"/>
            </w:rPr>
            <w:fldChar w:fldCharType="begin"/>
          </w:r>
          <w:r>
            <w:rPr>
              <w:rFonts w:hint="eastAsia"/>
            </w:rPr>
            <w:instrText xml:space="preserve"> </w:instrText>
          </w:r>
          <w:r>
            <w:instrText xml:space="preserve">PAGEREF _Toc193622638 \h</w:instrText>
          </w:r>
          <w:r>
            <w:rPr>
              <w:rFonts w:hint="eastAsia"/>
            </w:rPr>
            <w:instrText xml:space="preserve"> </w:instrText>
          </w:r>
          <w:r>
            <w:rPr>
              <w:rFonts w:hint="eastAsia"/>
            </w:rPr>
            <w:fldChar w:fldCharType="separate"/>
          </w:r>
          <w:r>
            <w:t>8</w:t>
          </w:r>
          <w:r>
            <w:rPr>
              <w:rFonts w:hint="eastAsia"/>
            </w:rPr>
            <w:fldChar w:fldCharType="end"/>
          </w:r>
          <w:r>
            <w:rPr>
              <w:rFonts w:hint="eastAsia"/>
            </w:rPr>
            <w:fldChar w:fldCharType="end"/>
          </w:r>
        </w:p>
        <w:p w14:paraId="02431E01">
          <w:pPr>
            <w:pStyle w:val="59"/>
            <w:rPr>
              <w:rFonts w:asciiTheme="minorHAnsi" w:hAnsiTheme="minorHAnsi" w:eastAsiaTheme="minorEastAsia" w:cstheme="minorBidi"/>
              <w:sz w:val="22"/>
              <w:szCs w:val="24"/>
              <w14:ligatures w14:val="standardContextual"/>
            </w:rPr>
          </w:pPr>
          <w:r>
            <w:fldChar w:fldCharType="begin"/>
          </w:r>
          <w:r>
            <w:instrText xml:space="preserve"> HYPERLINK \l "_Toc193622639" </w:instrText>
          </w:r>
          <w:r>
            <w:fldChar w:fldCharType="separate"/>
          </w:r>
          <w:r>
            <w:rPr>
              <w:rStyle w:val="94"/>
              <w:rFonts w:hint="eastAsia"/>
            </w:rPr>
            <w:t>第二章</w:t>
          </w:r>
          <w:r>
            <w:rPr>
              <w:rFonts w:hint="eastAsia" w:asciiTheme="minorHAnsi" w:hAnsiTheme="minorHAnsi" w:eastAsiaTheme="minorEastAsia" w:cstheme="minorBidi"/>
              <w:sz w:val="22"/>
              <w:szCs w:val="24"/>
              <w14:ligatures w14:val="standardContextual"/>
            </w:rPr>
            <w:tab/>
          </w:r>
          <w:r>
            <w:rPr>
              <w:rStyle w:val="94"/>
              <w:rFonts w:hint="eastAsia"/>
            </w:rPr>
            <w:t>通信干扰模型与基础理论</w:t>
          </w:r>
          <w:r>
            <w:rPr>
              <w:rFonts w:hint="eastAsia"/>
            </w:rPr>
            <w:tab/>
          </w:r>
          <w:r>
            <w:rPr>
              <w:rFonts w:hint="eastAsia"/>
            </w:rPr>
            <w:fldChar w:fldCharType="begin"/>
          </w:r>
          <w:r>
            <w:rPr>
              <w:rFonts w:hint="eastAsia"/>
            </w:rPr>
            <w:instrText xml:space="preserve"> </w:instrText>
          </w:r>
          <w:r>
            <w:instrText xml:space="preserve">PAGEREF _Toc193622639 \h</w:instrText>
          </w:r>
          <w:r>
            <w:rPr>
              <w:rFonts w:hint="eastAsia"/>
            </w:rPr>
            <w:instrText xml:space="preserve"> </w:instrText>
          </w:r>
          <w:r>
            <w:rPr>
              <w:rFonts w:hint="eastAsia"/>
            </w:rPr>
            <w:fldChar w:fldCharType="separate"/>
          </w:r>
          <w:r>
            <w:t>11</w:t>
          </w:r>
          <w:r>
            <w:rPr>
              <w:rFonts w:hint="eastAsia"/>
            </w:rPr>
            <w:fldChar w:fldCharType="end"/>
          </w:r>
          <w:r>
            <w:rPr>
              <w:rFonts w:hint="eastAsia"/>
            </w:rPr>
            <w:fldChar w:fldCharType="end"/>
          </w:r>
        </w:p>
        <w:p w14:paraId="63E2ACA8">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"_Toc193622640" </w:instrText>
          </w:r>
          <w:r>
            <w:fldChar w:fldCharType="separate"/>
          </w:r>
          <w:r>
            <w:rPr>
              <w:rStyle w:val="94"/>
              <w:rFonts w:hint="eastAsia" w:eastAsia="黑体"/>
            </w:rPr>
            <w:t>2.1</w:t>
          </w:r>
          <w:r>
            <w:rPr>
              <w:rFonts w:hint="eastAsia" w:asciiTheme="minorHAnsi" w:hAnsiTheme="minorHAnsi" w:eastAsiaTheme="minorEastAsia" w:cstheme="minorBidi"/>
              <w:sz w:val="22"/>
              <w:szCs w:val="24"/>
              <w14:ligatures w14:val="standardContextual"/>
            </w:rPr>
            <w:tab/>
          </w:r>
          <w:r>
            <w:rPr>
              <w:rStyle w:val="94"/>
              <w:rFonts w:hint="eastAsia"/>
            </w:rPr>
            <w:t>引言</w:t>
          </w:r>
          <w:r>
            <w:rPr>
              <w:rFonts w:hint="eastAsia"/>
            </w:rPr>
            <w:tab/>
          </w:r>
          <w:r>
            <w:rPr>
              <w:rFonts w:hint="eastAsia"/>
            </w:rPr>
            <w:fldChar w:fldCharType="begin"/>
          </w:r>
          <w:r>
            <w:rPr>
              <w:rFonts w:hint="eastAsia"/>
            </w:rPr>
            <w:instrText xml:space="preserve"> </w:instrText>
          </w:r>
          <w:r>
            <w:instrText xml:space="preserve">PAGEREF _Toc193622640 \h</w:instrText>
          </w:r>
          <w:r>
            <w:rPr>
              <w:rFonts w:hint="eastAsia"/>
            </w:rPr>
            <w:instrText xml:space="preserve"> </w:instrText>
          </w:r>
          <w:r>
            <w:rPr>
              <w:rFonts w:hint="eastAsia"/>
            </w:rPr>
            <w:fldChar w:fldCharType="separate"/>
          </w:r>
          <w:r>
            <w:t>11</w:t>
          </w:r>
          <w:r>
            <w:rPr>
              <w:rFonts w:hint="eastAsia"/>
            </w:rPr>
            <w:fldChar w:fldCharType="end"/>
          </w:r>
          <w:r>
            <w:rPr>
              <w:rFonts w:hint="eastAsia"/>
            </w:rPr>
            <w:fldChar w:fldCharType="end"/>
          </w:r>
        </w:p>
        <w:p w14:paraId="0A068DE4">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"_Toc193622641" </w:instrText>
          </w:r>
          <w:r>
            <w:fldChar w:fldCharType="separate"/>
          </w:r>
          <w:r>
            <w:rPr>
              <w:rStyle w:val="94"/>
              <w:rFonts w:hint="eastAsia" w:eastAsia="黑体"/>
            </w:rPr>
            <w:t>2.2</w:t>
          </w:r>
          <w:r>
            <w:rPr>
              <w:rFonts w:hint="eastAsia" w:asciiTheme="minorHAnsi" w:hAnsiTheme="minorHAnsi" w:eastAsiaTheme="minorEastAsia" w:cstheme="minorBidi"/>
              <w:sz w:val="22"/>
              <w:szCs w:val="24"/>
              <w14:ligatures w14:val="standardContextual"/>
            </w:rPr>
            <w:tab/>
          </w:r>
          <w:r>
            <w:rPr>
              <w:rStyle w:val="94"/>
              <w:rFonts w:hint="eastAsia"/>
            </w:rPr>
            <w:t>通信干扰信号模型</w:t>
          </w:r>
          <w:r>
            <w:rPr>
              <w:rFonts w:hint="eastAsia"/>
            </w:rPr>
            <w:tab/>
          </w:r>
          <w:r>
            <w:rPr>
              <w:rFonts w:hint="eastAsia"/>
            </w:rPr>
            <w:fldChar w:fldCharType="begin"/>
          </w:r>
          <w:r>
            <w:rPr>
              <w:rFonts w:hint="eastAsia"/>
            </w:rPr>
            <w:instrText xml:space="preserve"> </w:instrText>
          </w:r>
          <w:r>
            <w:instrText xml:space="preserve">PAGEREF _Toc193622641 \h</w:instrText>
          </w:r>
          <w:r>
            <w:rPr>
              <w:rFonts w:hint="eastAsia"/>
            </w:rPr>
            <w:instrText xml:space="preserve"> </w:instrText>
          </w:r>
          <w:r>
            <w:rPr>
              <w:rFonts w:hint="eastAsia"/>
            </w:rPr>
            <w:fldChar w:fldCharType="separate"/>
          </w:r>
          <w:r>
            <w:t>11</w:t>
          </w:r>
          <w:r>
            <w:rPr>
              <w:rFonts w:hint="eastAsia"/>
            </w:rPr>
            <w:fldChar w:fldCharType="end"/>
          </w:r>
          <w:r>
            <w:rPr>
              <w:rFonts w:hint="eastAsia"/>
            </w:rPr>
            <w:fldChar w:fldCharType="end"/>
          </w:r>
        </w:p>
        <w:p w14:paraId="387E1AAD">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"_Toc193622642" </w:instrText>
          </w:r>
          <w:r>
            <w:fldChar w:fldCharType="separate"/>
          </w:r>
          <w:r>
            <w:rPr>
              <w:rStyle w:val="94"/>
              <w:rFonts w:hint="eastAsia" w:eastAsia="黑体"/>
            </w:rPr>
            <w:t>2.3</w:t>
          </w:r>
          <w:r>
            <w:rPr>
              <w:rFonts w:hint="eastAsia" w:asciiTheme="minorHAnsi" w:hAnsiTheme="minorHAnsi" w:eastAsiaTheme="minorEastAsia" w:cstheme="minorBidi"/>
              <w:sz w:val="22"/>
              <w:szCs w:val="24"/>
              <w14:ligatures w14:val="standardContextual"/>
            </w:rPr>
            <w:tab/>
          </w:r>
          <w:r>
            <w:rPr>
              <w:rStyle w:val="94"/>
              <w:rFonts w:hint="eastAsia"/>
            </w:rPr>
            <w:t>深度学习与残差网络</w:t>
          </w:r>
          <w:r>
            <w:rPr>
              <w:rFonts w:hint="eastAsia"/>
            </w:rPr>
            <w:tab/>
          </w:r>
          <w:r>
            <w:rPr>
              <w:rFonts w:hint="eastAsia"/>
            </w:rPr>
            <w:fldChar w:fldCharType="begin"/>
          </w:r>
          <w:r>
            <w:rPr>
              <w:rFonts w:hint="eastAsia"/>
            </w:rPr>
            <w:instrText xml:space="preserve"> </w:instrText>
          </w:r>
          <w:r>
            <w:instrText xml:space="preserve">PAGEREF _Toc193622642 \h</w:instrText>
          </w:r>
          <w:r>
            <w:rPr>
              <w:rFonts w:hint="eastAsia"/>
            </w:rPr>
            <w:instrText xml:space="preserve"> </w:instrText>
          </w:r>
          <w:r>
            <w:rPr>
              <w:rFonts w:hint="eastAsia"/>
            </w:rPr>
            <w:fldChar w:fldCharType="separate"/>
          </w:r>
          <w:r>
            <w:t>15</w:t>
          </w:r>
          <w:r>
            <w:rPr>
              <w:rFonts w:hint="eastAsia"/>
            </w:rPr>
            <w:fldChar w:fldCharType="end"/>
          </w:r>
          <w:r>
            <w:rPr>
              <w:rFonts w:hint="eastAsia"/>
            </w:rPr>
            <w:fldChar w:fldCharType="end"/>
          </w:r>
        </w:p>
        <w:p w14:paraId="58D23730">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"_Toc193622643" </w:instrText>
          </w:r>
          <w:r>
            <w:fldChar w:fldCharType="separate"/>
          </w:r>
          <w:r>
            <w:rPr>
              <w:rStyle w:val="94"/>
              <w:rFonts w:hint="eastAsia" w:eastAsia="黑体"/>
            </w:rPr>
            <w:t>2.4</w:t>
          </w:r>
          <w:r>
            <w:rPr>
              <w:rFonts w:hint="eastAsia" w:asciiTheme="minorHAnsi" w:hAnsiTheme="minorHAnsi" w:eastAsiaTheme="minorEastAsia" w:cstheme="minorBidi"/>
              <w:sz w:val="22"/>
              <w:szCs w:val="24"/>
              <w14:ligatures w14:val="standardContextual"/>
            </w:rPr>
            <w:tab/>
          </w:r>
          <w:r>
            <w:rPr>
              <w:rStyle w:val="94"/>
              <w:rFonts w:hint="eastAsia"/>
            </w:rPr>
            <w:t>状态空间模型</w:t>
          </w:r>
          <w:r>
            <w:rPr>
              <w:rFonts w:hint="eastAsia"/>
            </w:rPr>
            <w:tab/>
          </w:r>
          <w:r>
            <w:rPr>
              <w:rFonts w:hint="eastAsia"/>
            </w:rPr>
            <w:fldChar w:fldCharType="begin"/>
          </w:r>
          <w:r>
            <w:rPr>
              <w:rFonts w:hint="eastAsia"/>
            </w:rPr>
            <w:instrText xml:space="preserve"> </w:instrText>
          </w:r>
          <w:r>
            <w:instrText xml:space="preserve">PAGEREF _Toc193622643 \h</w:instrText>
          </w:r>
          <w:r>
            <w:rPr>
              <w:rFonts w:hint="eastAsia"/>
            </w:rPr>
            <w:instrText xml:space="preserve"> </w:instrText>
          </w:r>
          <w:r>
            <w:rPr>
              <w:rFonts w:hint="eastAsia"/>
            </w:rPr>
            <w:fldChar w:fldCharType="separate"/>
          </w:r>
          <w:r>
            <w:t>17</w:t>
          </w:r>
          <w:r>
            <w:rPr>
              <w:rFonts w:hint="eastAsia"/>
            </w:rPr>
            <w:fldChar w:fldCharType="end"/>
          </w:r>
          <w:r>
            <w:rPr>
              <w:rFonts w:hint="eastAsia"/>
            </w:rPr>
            <w:fldChar w:fldCharType="end"/>
          </w:r>
        </w:p>
        <w:p w14:paraId="139C0C33">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"_Toc193622644" </w:instrText>
          </w:r>
          <w:r>
            <w:fldChar w:fldCharType="separate"/>
          </w:r>
          <w:r>
            <w:rPr>
              <w:rStyle w:val="94"/>
              <w:rFonts w:hint="eastAsia" w:eastAsia="黑体"/>
            </w:rPr>
            <w:t>2.5</w:t>
          </w:r>
          <w:r>
            <w:rPr>
              <w:rFonts w:hint="eastAsia" w:asciiTheme="minorHAnsi" w:hAnsiTheme="minorHAnsi" w:eastAsiaTheme="minorEastAsia" w:cstheme="minorBidi"/>
              <w:sz w:val="22"/>
              <w:szCs w:val="24"/>
              <w14:ligatures w14:val="standardContextual"/>
            </w:rPr>
            <w:tab/>
          </w:r>
          <w:r>
            <w:rPr>
              <w:rStyle w:val="94"/>
              <w:rFonts w:hint="eastAsia"/>
            </w:rPr>
            <w:t>强化学习</w:t>
          </w:r>
          <w:r>
            <w:rPr>
              <w:rFonts w:hint="eastAsia"/>
            </w:rPr>
            <w:tab/>
          </w:r>
          <w:r>
            <w:rPr>
              <w:rFonts w:hint="eastAsia"/>
            </w:rPr>
            <w:fldChar w:fldCharType="begin"/>
          </w:r>
          <w:r>
            <w:rPr>
              <w:rFonts w:hint="eastAsia"/>
            </w:rPr>
            <w:instrText xml:space="preserve"> </w:instrText>
          </w:r>
          <w:r>
            <w:instrText xml:space="preserve">PAGEREF _Toc193622644 \h</w:instrText>
          </w:r>
          <w:r>
            <w:rPr>
              <w:rFonts w:hint="eastAsia"/>
            </w:rPr>
            <w:instrText xml:space="preserve"> </w:instrText>
          </w:r>
          <w:r>
            <w:rPr>
              <w:rFonts w:hint="eastAsia"/>
            </w:rPr>
            <w:fldChar w:fldCharType="separate"/>
          </w:r>
          <w:r>
            <w:t>21</w:t>
          </w:r>
          <w:r>
            <w:rPr>
              <w:rFonts w:hint="eastAsia"/>
            </w:rPr>
            <w:fldChar w:fldCharType="end"/>
          </w:r>
          <w:r>
            <w:rPr>
              <w:rFonts w:hint="eastAsia"/>
            </w:rPr>
            <w:fldChar w:fldCharType="end"/>
          </w:r>
        </w:p>
        <w:p w14:paraId="648CB93F">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"_Toc193622645" </w:instrText>
          </w:r>
          <w:r>
            <w:fldChar w:fldCharType="separate"/>
          </w:r>
          <w:r>
            <w:rPr>
              <w:rStyle w:val="94"/>
              <w:rFonts w:hint="eastAsia" w:eastAsia="黑体"/>
            </w:rPr>
            <w:t>2.6</w:t>
          </w:r>
          <w:r>
            <w:rPr>
              <w:rFonts w:hint="eastAsia" w:asciiTheme="minorHAnsi" w:hAnsiTheme="minorHAnsi" w:eastAsiaTheme="minorEastAsia" w:cstheme="minorBidi"/>
              <w:sz w:val="22"/>
              <w:szCs w:val="24"/>
              <w14:ligatures w14:val="standardContextual"/>
            </w:rPr>
            <w:tab/>
          </w:r>
          <w:r>
            <w:rPr>
              <w:rStyle w:val="94"/>
              <w:rFonts w:hint="eastAsia"/>
            </w:rPr>
            <w:t>本章小结</w:t>
          </w:r>
          <w:r>
            <w:rPr>
              <w:rFonts w:hint="eastAsia"/>
            </w:rPr>
            <w:tab/>
          </w:r>
          <w:r>
            <w:rPr>
              <w:rFonts w:hint="eastAsia"/>
            </w:rPr>
            <w:fldChar w:fldCharType="begin"/>
          </w:r>
          <w:r>
            <w:rPr>
              <w:rFonts w:hint="eastAsia"/>
            </w:rPr>
            <w:instrText xml:space="preserve"> </w:instrText>
          </w:r>
          <w:r>
            <w:instrText xml:space="preserve">PAGEREF _Toc193622645 \h</w:instrText>
          </w:r>
          <w:r>
            <w:rPr>
              <w:rFonts w:hint="eastAsia"/>
            </w:rPr>
            <w:instrText xml:space="preserve"> </w:instrText>
          </w:r>
          <w:r>
            <w:rPr>
              <w:rFonts w:hint="eastAsia"/>
            </w:rPr>
            <w:fldChar w:fldCharType="separate"/>
          </w:r>
          <w:r>
            <w:t>22</w:t>
          </w:r>
          <w:r>
            <w:rPr>
              <w:rFonts w:hint="eastAsia"/>
            </w:rPr>
            <w:fldChar w:fldCharType="end"/>
          </w:r>
          <w:r>
            <w:rPr>
              <w:rFonts w:hint="eastAsia"/>
            </w:rPr>
            <w:fldChar w:fldCharType="end"/>
          </w:r>
        </w:p>
        <w:p w14:paraId="05AB92FC">
          <w:pPr>
            <w:pStyle w:val="59"/>
            <w:rPr>
              <w:rFonts w:asciiTheme="minorHAnsi" w:hAnsiTheme="minorHAnsi" w:eastAsiaTheme="minorEastAsia" w:cstheme="minorBidi"/>
              <w:sz w:val="22"/>
              <w:szCs w:val="24"/>
              <w14:ligatures w14:val="standardContextual"/>
            </w:rPr>
          </w:pPr>
          <w:r>
            <w:fldChar w:fldCharType="begin"/>
          </w:r>
          <w:r>
            <w:instrText xml:space="preserve"> HYPERLINK \l "_Toc193622646" </w:instrText>
          </w:r>
          <w:r>
            <w:fldChar w:fldCharType="separate"/>
          </w:r>
          <w:r>
            <w:rPr>
              <w:rStyle w:val="94"/>
              <w:rFonts w:hint="eastAsia"/>
            </w:rPr>
            <w:t>第三章</w:t>
          </w:r>
          <w:r>
            <w:rPr>
              <w:rFonts w:hint="eastAsia" w:asciiTheme="minorHAnsi" w:hAnsiTheme="minorHAnsi" w:eastAsiaTheme="minorEastAsia" w:cstheme="minorBidi"/>
              <w:sz w:val="22"/>
              <w:szCs w:val="24"/>
              <w14:ligatures w14:val="standardContextual"/>
            </w:rPr>
            <w:tab/>
          </w:r>
          <w:r>
            <w:rPr>
              <w:rStyle w:val="94"/>
              <w:rFonts w:hint="eastAsia"/>
            </w:rPr>
            <w:t>通信干扰信号开集识别方法</w:t>
          </w:r>
          <w:r>
            <w:rPr>
              <w:rFonts w:hint="eastAsia"/>
            </w:rPr>
            <w:tab/>
          </w:r>
          <w:r>
            <w:rPr>
              <w:rFonts w:hint="eastAsia"/>
            </w:rPr>
            <w:fldChar w:fldCharType="begin"/>
          </w:r>
          <w:r>
            <w:rPr>
              <w:rFonts w:hint="eastAsia"/>
            </w:rPr>
            <w:instrText xml:space="preserve"> </w:instrText>
          </w:r>
          <w:r>
            <w:instrText xml:space="preserve">PAGEREF _Toc193622646 \h</w:instrText>
          </w:r>
          <w:r>
            <w:rPr>
              <w:rFonts w:hint="eastAsia"/>
            </w:rPr>
            <w:instrText xml:space="preserve"> </w:instrText>
          </w:r>
          <w:r>
            <w:rPr>
              <w:rFonts w:hint="eastAsia"/>
            </w:rPr>
            <w:fldChar w:fldCharType="separate"/>
          </w:r>
          <w:r>
            <w:t>23</w:t>
          </w:r>
          <w:r>
            <w:rPr>
              <w:rFonts w:hint="eastAsia"/>
            </w:rPr>
            <w:fldChar w:fldCharType="end"/>
          </w:r>
          <w:r>
            <w:rPr>
              <w:rFonts w:hint="eastAsia"/>
            </w:rPr>
            <w:fldChar w:fldCharType="end"/>
          </w:r>
        </w:p>
        <w:p w14:paraId="22329302">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"_Toc193622647" </w:instrText>
          </w:r>
          <w:r>
            <w:fldChar w:fldCharType="separate"/>
          </w:r>
          <w:r>
            <w:rPr>
              <w:rStyle w:val="94"/>
              <w:rFonts w:hint="eastAsia" w:eastAsia="黑体"/>
            </w:rPr>
            <w:t>3.1</w:t>
          </w:r>
          <w:r>
            <w:rPr>
              <w:rFonts w:hint="eastAsia" w:asciiTheme="minorHAnsi" w:hAnsiTheme="minorHAnsi" w:eastAsiaTheme="minorEastAsia" w:cstheme="minorBidi"/>
              <w:sz w:val="22"/>
              <w:szCs w:val="24"/>
              <w14:ligatures w14:val="standardContextual"/>
            </w:rPr>
            <w:tab/>
          </w:r>
          <w:r>
            <w:rPr>
              <w:rStyle w:val="94"/>
              <w:rFonts w:hint="eastAsia"/>
            </w:rPr>
            <w:t>引言</w:t>
          </w:r>
          <w:r>
            <w:rPr>
              <w:rFonts w:hint="eastAsia"/>
            </w:rPr>
            <w:tab/>
          </w:r>
          <w:r>
            <w:rPr>
              <w:rFonts w:hint="eastAsia"/>
            </w:rPr>
            <w:fldChar w:fldCharType="begin"/>
          </w:r>
          <w:r>
            <w:rPr>
              <w:rFonts w:hint="eastAsia"/>
            </w:rPr>
            <w:instrText xml:space="preserve"> </w:instrText>
          </w:r>
          <w:r>
            <w:instrText xml:space="preserve">PAGEREF _Toc193622647 \h</w:instrText>
          </w:r>
          <w:r>
            <w:rPr>
              <w:rFonts w:hint="eastAsia"/>
            </w:rPr>
            <w:instrText xml:space="preserve"> </w:instrText>
          </w:r>
          <w:r>
            <w:rPr>
              <w:rFonts w:hint="eastAsia"/>
            </w:rPr>
            <w:fldChar w:fldCharType="separate"/>
          </w:r>
          <w:r>
            <w:t>23</w:t>
          </w:r>
          <w:r>
            <w:rPr>
              <w:rFonts w:hint="eastAsia"/>
            </w:rPr>
            <w:fldChar w:fldCharType="end"/>
          </w:r>
          <w:r>
            <w:rPr>
              <w:rFonts w:hint="eastAsia"/>
            </w:rPr>
            <w:fldChar w:fldCharType="end"/>
          </w:r>
        </w:p>
        <w:p w14:paraId="093E75D1">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"_Toc193622648" </w:instrText>
          </w:r>
          <w:r>
            <w:fldChar w:fldCharType="separate"/>
          </w:r>
          <w:r>
            <w:rPr>
              <w:rStyle w:val="94"/>
              <w:rFonts w:hint="eastAsia" w:eastAsia="黑体"/>
            </w:rPr>
            <w:t>3.2</w:t>
          </w:r>
          <w:r>
            <w:rPr>
              <w:rFonts w:hint="eastAsia" w:asciiTheme="minorHAnsi" w:hAnsiTheme="minorHAnsi" w:eastAsiaTheme="minorEastAsia" w:cstheme="minorBidi"/>
              <w:sz w:val="22"/>
              <w:szCs w:val="24"/>
              <w14:ligatures w14:val="standardContextual"/>
            </w:rPr>
            <w:tab/>
          </w:r>
          <w:r>
            <w:rPr>
              <w:rStyle w:val="94"/>
              <w:rFonts w:hint="eastAsia"/>
            </w:rPr>
            <w:t>通信干扰信号开集识别问题描述</w:t>
          </w:r>
          <w:r>
            <w:rPr>
              <w:rFonts w:hint="eastAsia"/>
            </w:rPr>
            <w:tab/>
          </w:r>
          <w:r>
            <w:rPr>
              <w:rFonts w:hint="eastAsia"/>
            </w:rPr>
            <w:fldChar w:fldCharType="begin"/>
          </w:r>
          <w:r>
            <w:rPr>
              <w:rFonts w:hint="eastAsia"/>
            </w:rPr>
            <w:instrText xml:space="preserve"> </w:instrText>
          </w:r>
          <w:r>
            <w:instrText xml:space="preserve">PAGEREF _Toc193622648 \h</w:instrText>
          </w:r>
          <w:r>
            <w:rPr>
              <w:rFonts w:hint="eastAsia"/>
            </w:rPr>
            <w:instrText xml:space="preserve"> </w:instrText>
          </w:r>
          <w:r>
            <w:rPr>
              <w:rFonts w:hint="eastAsia"/>
            </w:rPr>
            <w:fldChar w:fldCharType="separate"/>
          </w:r>
          <w:r>
            <w:t>23</w:t>
          </w:r>
          <w:r>
            <w:rPr>
              <w:rFonts w:hint="eastAsia"/>
            </w:rPr>
            <w:fldChar w:fldCharType="end"/>
          </w:r>
          <w:r>
            <w:rPr>
              <w:rFonts w:hint="eastAsia"/>
            </w:rPr>
            <w:fldChar w:fldCharType="end"/>
          </w:r>
        </w:p>
        <w:p w14:paraId="3C3A8E58">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"_Toc193622649" </w:instrText>
          </w:r>
          <w:r>
            <w:fldChar w:fldCharType="separate"/>
          </w:r>
          <w:r>
            <w:rPr>
              <w:rStyle w:val="94"/>
              <w:rFonts w:hint="eastAsia" w:eastAsia="黑体"/>
            </w:rPr>
            <w:t>3.3</w:t>
          </w:r>
          <w:r>
            <w:rPr>
              <w:rFonts w:hint="eastAsia" w:asciiTheme="minorHAnsi" w:hAnsiTheme="minorHAnsi" w:eastAsiaTheme="minorEastAsia" w:cstheme="minorBidi"/>
              <w:sz w:val="22"/>
              <w:szCs w:val="24"/>
              <w14:ligatures w14:val="standardContextual"/>
            </w:rPr>
            <w:tab/>
          </w:r>
          <w:r>
            <w:rPr>
              <w:rStyle w:val="94"/>
              <w:rFonts w:hint="eastAsia"/>
            </w:rPr>
            <w:t>基于超球面空间嵌入的通信干扰开集识别方法</w:t>
          </w:r>
          <w:r>
            <w:rPr>
              <w:rFonts w:hint="eastAsia"/>
            </w:rPr>
            <w:tab/>
          </w:r>
          <w:r>
            <w:rPr>
              <w:rFonts w:hint="eastAsia"/>
            </w:rPr>
            <w:fldChar w:fldCharType="begin"/>
          </w:r>
          <w:r>
            <w:rPr>
              <w:rFonts w:hint="eastAsia"/>
            </w:rPr>
            <w:instrText xml:space="preserve"> </w:instrText>
          </w:r>
          <w:r>
            <w:instrText xml:space="preserve">PAGEREF _Toc193622649 \h</w:instrText>
          </w:r>
          <w:r>
            <w:rPr>
              <w:rFonts w:hint="eastAsia"/>
            </w:rPr>
            <w:instrText xml:space="preserve"> </w:instrText>
          </w:r>
          <w:r>
            <w:rPr>
              <w:rFonts w:hint="eastAsia"/>
            </w:rPr>
            <w:fldChar w:fldCharType="separate"/>
          </w:r>
          <w:r>
            <w:t>24</w:t>
          </w:r>
          <w:r>
            <w:rPr>
              <w:rFonts w:hint="eastAsia"/>
            </w:rPr>
            <w:fldChar w:fldCharType="end"/>
          </w:r>
          <w:r>
            <w:rPr>
              <w:rFonts w:hint="eastAsia"/>
            </w:rPr>
            <w:fldChar w:fldCharType="end"/>
          </w:r>
        </w:p>
        <w:p w14:paraId="2D73A162">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"_Toc193622650" </w:instrText>
          </w:r>
          <w:r>
            <w:fldChar w:fldCharType="separate"/>
          </w:r>
          <w:r>
            <w:rPr>
              <w:rStyle w:val="94"/>
              <w:rFonts w:hint="eastAsia"/>
            </w:rPr>
            <w:t>3.3.1</w:t>
          </w:r>
          <w:r>
            <w:rPr>
              <w:rFonts w:hint="eastAsia" w:asciiTheme="minorHAnsi" w:hAnsiTheme="minorHAnsi" w:eastAsiaTheme="minorEastAsia" w:cstheme="minorBidi"/>
              <w:sz w:val="22"/>
              <w:szCs w:val="24"/>
              <w14:ligatures w14:val="standardContextual"/>
            </w:rPr>
            <w:tab/>
          </w:r>
          <w:r>
            <w:rPr>
              <w:rStyle w:val="94"/>
              <w:rFonts w:hint="eastAsia"/>
            </w:rPr>
            <w:t>编码器</w:t>
          </w:r>
          <w:r>
            <w:rPr>
              <w:rFonts w:hint="eastAsia"/>
            </w:rPr>
            <w:tab/>
          </w:r>
          <w:r>
            <w:rPr>
              <w:rFonts w:hint="eastAsia"/>
            </w:rPr>
            <w:fldChar w:fldCharType="begin"/>
          </w:r>
          <w:r>
            <w:rPr>
              <w:rFonts w:hint="eastAsia"/>
            </w:rPr>
            <w:instrText xml:space="preserve"> </w:instrText>
          </w:r>
          <w:r>
            <w:instrText xml:space="preserve">PAGEREF _Toc193622650 \h</w:instrText>
          </w:r>
          <w:r>
            <w:rPr>
              <w:rFonts w:hint="eastAsia"/>
            </w:rPr>
            <w:instrText xml:space="preserve"> </w:instrText>
          </w:r>
          <w:r>
            <w:rPr>
              <w:rFonts w:hint="eastAsia"/>
            </w:rPr>
            <w:fldChar w:fldCharType="separate"/>
          </w:r>
          <w:r>
            <w:t>26</w:t>
          </w:r>
          <w:r>
            <w:rPr>
              <w:rFonts w:hint="eastAsia"/>
            </w:rPr>
            <w:fldChar w:fldCharType="end"/>
          </w:r>
          <w:r>
            <w:rPr>
              <w:rFonts w:hint="eastAsia"/>
            </w:rPr>
            <w:fldChar w:fldCharType="end"/>
          </w:r>
        </w:p>
        <w:p w14:paraId="4802F728">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"_Toc193622651" </w:instrText>
          </w:r>
          <w:r>
            <w:fldChar w:fldCharType="separate"/>
          </w:r>
          <w:r>
            <w:rPr>
              <w:rStyle w:val="94"/>
              <w:rFonts w:hint="eastAsia"/>
            </w:rPr>
            <w:t>3.3.2</w:t>
          </w:r>
          <w:r>
            <w:rPr>
              <w:rFonts w:hint="eastAsia" w:asciiTheme="minorHAnsi" w:hAnsiTheme="minorHAnsi" w:eastAsiaTheme="minorEastAsia" w:cstheme="minorBidi"/>
              <w:sz w:val="22"/>
              <w:szCs w:val="24"/>
              <w14:ligatures w14:val="standardContextual"/>
            </w:rPr>
            <w:tab/>
          </w:r>
          <w:r>
            <w:rPr>
              <w:rStyle w:val="94"/>
              <w:rFonts w:hint="eastAsia"/>
            </w:rPr>
            <w:t>投影层及损失函数</w:t>
          </w:r>
          <w:r>
            <w:rPr>
              <w:rFonts w:hint="eastAsia"/>
            </w:rPr>
            <w:tab/>
          </w:r>
          <w:r>
            <w:rPr>
              <w:rFonts w:hint="eastAsia"/>
            </w:rPr>
            <w:fldChar w:fldCharType="begin"/>
          </w:r>
          <w:r>
            <w:rPr>
              <w:rFonts w:hint="eastAsia"/>
            </w:rPr>
            <w:instrText xml:space="preserve"> </w:instrText>
          </w:r>
          <w:r>
            <w:instrText xml:space="preserve">PAGEREF _Toc193622651 \h</w:instrText>
          </w:r>
          <w:r>
            <w:rPr>
              <w:rFonts w:hint="eastAsia"/>
            </w:rPr>
            <w:instrText xml:space="preserve"> </w:instrText>
          </w:r>
          <w:r>
            <w:rPr>
              <w:rFonts w:hint="eastAsia"/>
            </w:rPr>
            <w:fldChar w:fldCharType="separate"/>
          </w:r>
          <w:r>
            <w:t>26</w:t>
          </w:r>
          <w:r>
            <w:rPr>
              <w:rFonts w:hint="eastAsia"/>
            </w:rPr>
            <w:fldChar w:fldCharType="end"/>
          </w:r>
          <w:r>
            <w:rPr>
              <w:rFonts w:hint="eastAsia"/>
            </w:rPr>
            <w:fldChar w:fldCharType="end"/>
          </w:r>
        </w:p>
        <w:p w14:paraId="34D0891B">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"_Toc193622652" </w:instrText>
          </w:r>
          <w:r>
            <w:fldChar w:fldCharType="separate"/>
          </w:r>
          <w:r>
            <w:rPr>
              <w:rStyle w:val="94"/>
              <w:rFonts w:hint="eastAsia"/>
            </w:rPr>
            <w:t>3.3.3</w:t>
          </w:r>
          <w:r>
            <w:rPr>
              <w:rFonts w:hint="eastAsia" w:asciiTheme="minorHAnsi" w:hAnsiTheme="minorHAnsi" w:eastAsiaTheme="minorEastAsia" w:cstheme="minorBidi"/>
              <w:sz w:val="22"/>
              <w:szCs w:val="24"/>
              <w14:ligatures w14:val="standardContextual"/>
            </w:rPr>
            <w:tab/>
          </w:r>
          <w:r>
            <w:rPr>
              <w:rStyle w:val="94"/>
              <w:rFonts w:hint="eastAsia"/>
            </w:rPr>
            <w:t>OpenMax分类层</w:t>
          </w:r>
          <w:r>
            <w:rPr>
              <w:rFonts w:hint="eastAsia"/>
            </w:rPr>
            <w:tab/>
          </w:r>
          <w:r>
            <w:rPr>
              <w:rFonts w:hint="eastAsia"/>
            </w:rPr>
            <w:fldChar w:fldCharType="begin"/>
          </w:r>
          <w:r>
            <w:rPr>
              <w:rFonts w:hint="eastAsia"/>
            </w:rPr>
            <w:instrText xml:space="preserve"> </w:instrText>
          </w:r>
          <w:r>
            <w:instrText xml:space="preserve">PAGEREF _Toc193622652 \h</w:instrText>
          </w:r>
          <w:r>
            <w:rPr>
              <w:rFonts w:hint="eastAsia"/>
            </w:rPr>
            <w:instrText xml:space="preserve"> </w:instrText>
          </w:r>
          <w:r>
            <w:rPr>
              <w:rFonts w:hint="eastAsia"/>
            </w:rPr>
            <w:fldChar w:fldCharType="separate"/>
          </w:r>
          <w:r>
            <w:t>29</w:t>
          </w:r>
          <w:r>
            <w:rPr>
              <w:rFonts w:hint="eastAsia"/>
            </w:rPr>
            <w:fldChar w:fldCharType="end"/>
          </w:r>
          <w:r>
            <w:rPr>
              <w:rFonts w:hint="eastAsia"/>
            </w:rPr>
            <w:fldChar w:fldCharType="end"/>
          </w:r>
        </w:p>
        <w:p w14:paraId="3F28A6E7">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"_Toc193622653" </w:instrText>
          </w:r>
          <w:r>
            <w:fldChar w:fldCharType="separate"/>
          </w:r>
          <w:r>
            <w:rPr>
              <w:rStyle w:val="94"/>
              <w:rFonts w:hint="eastAsia"/>
            </w:rPr>
            <w:t>3.3.4</w:t>
          </w:r>
          <w:r>
            <w:rPr>
              <w:rFonts w:hint="eastAsia" w:asciiTheme="minorHAnsi" w:hAnsiTheme="minorHAnsi" w:eastAsiaTheme="minorEastAsia" w:cstheme="minorBidi"/>
              <w:sz w:val="22"/>
              <w:szCs w:val="24"/>
              <w14:ligatures w14:val="standardContextual"/>
            </w:rPr>
            <w:tab/>
          </w:r>
          <w:r>
            <w:rPr>
              <w:rStyle w:val="94"/>
              <w:rFonts w:hint="eastAsia"/>
            </w:rPr>
            <w:t>具体实现过程</w:t>
          </w:r>
          <w:r>
            <w:rPr>
              <w:rFonts w:hint="eastAsia"/>
            </w:rPr>
            <w:tab/>
          </w:r>
          <w:r>
            <w:rPr>
              <w:rFonts w:hint="eastAsia"/>
            </w:rPr>
            <w:fldChar w:fldCharType="begin"/>
          </w:r>
          <w:r>
            <w:rPr>
              <w:rFonts w:hint="eastAsia"/>
            </w:rPr>
            <w:instrText xml:space="preserve"> </w:instrText>
          </w:r>
          <w:r>
            <w:instrText xml:space="preserve">PAGEREF _Toc193622653 \h</w:instrText>
          </w:r>
          <w:r>
            <w:rPr>
              <w:rFonts w:hint="eastAsia"/>
            </w:rPr>
            <w:instrText xml:space="preserve"> </w:instrText>
          </w:r>
          <w:r>
            <w:rPr>
              <w:rFonts w:hint="eastAsia"/>
            </w:rPr>
            <w:fldChar w:fldCharType="separate"/>
          </w:r>
          <w:r>
            <w:t>30</w:t>
          </w:r>
          <w:r>
            <w:rPr>
              <w:rFonts w:hint="eastAsia"/>
            </w:rPr>
            <w:fldChar w:fldCharType="end"/>
          </w:r>
          <w:r>
            <w:rPr>
              <w:rFonts w:hint="eastAsia"/>
            </w:rPr>
            <w:fldChar w:fldCharType="end"/>
          </w:r>
        </w:p>
        <w:p w14:paraId="1597BA72">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"_Toc193622654" </w:instrText>
          </w:r>
          <w:r>
            <w:fldChar w:fldCharType="separate"/>
          </w:r>
          <w:r>
            <w:rPr>
              <w:rStyle w:val="94"/>
              <w:rFonts w:hint="eastAsia" w:eastAsia="黑体"/>
            </w:rPr>
            <w:t>3.4</w:t>
          </w:r>
          <w:r>
            <w:rPr>
              <w:rFonts w:hint="eastAsia" w:asciiTheme="minorHAnsi" w:hAnsiTheme="minorHAnsi" w:eastAsiaTheme="minorEastAsia" w:cstheme="minorBidi"/>
              <w:sz w:val="22"/>
              <w:szCs w:val="24"/>
              <w14:ligatures w14:val="standardContextual"/>
            </w:rPr>
            <w:tab/>
          </w:r>
          <w:r>
            <w:rPr>
              <w:rStyle w:val="94"/>
              <w:rFonts w:hint="eastAsia"/>
            </w:rPr>
            <w:t>实验与仿真分析</w:t>
          </w:r>
          <w:r>
            <w:rPr>
              <w:rFonts w:hint="eastAsia"/>
            </w:rPr>
            <w:tab/>
          </w:r>
          <w:r>
            <w:rPr>
              <w:rFonts w:hint="eastAsia"/>
            </w:rPr>
            <w:fldChar w:fldCharType="begin"/>
          </w:r>
          <w:r>
            <w:rPr>
              <w:rFonts w:hint="eastAsia"/>
            </w:rPr>
            <w:instrText xml:space="preserve"> </w:instrText>
          </w:r>
          <w:r>
            <w:instrText xml:space="preserve">PAGEREF _Toc193622654 \h</w:instrText>
          </w:r>
          <w:r>
            <w:rPr>
              <w:rFonts w:hint="eastAsia"/>
            </w:rPr>
            <w:instrText xml:space="preserve"> </w:instrText>
          </w:r>
          <w:r>
            <w:rPr>
              <w:rFonts w:hint="eastAsia"/>
            </w:rPr>
            <w:fldChar w:fldCharType="separate"/>
          </w:r>
          <w:r>
            <w:t>35</w:t>
          </w:r>
          <w:r>
            <w:rPr>
              <w:rFonts w:hint="eastAsia"/>
            </w:rPr>
            <w:fldChar w:fldCharType="end"/>
          </w:r>
          <w:r>
            <w:rPr>
              <w:rFonts w:hint="eastAsia"/>
            </w:rPr>
            <w:fldChar w:fldCharType="end"/>
          </w:r>
        </w:p>
        <w:p w14:paraId="78D868AC">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"_Toc193622655" </w:instrText>
          </w:r>
          <w:r>
            <w:fldChar w:fldCharType="separate"/>
          </w:r>
          <w:r>
            <w:rPr>
              <w:rStyle w:val="94"/>
              <w:rFonts w:hint="eastAsia"/>
            </w:rPr>
            <w:t>3.4.1</w:t>
          </w:r>
          <w:r>
            <w:rPr>
              <w:rFonts w:hint="eastAsia" w:asciiTheme="minorHAnsi" w:hAnsiTheme="minorHAnsi" w:eastAsiaTheme="minorEastAsia" w:cstheme="minorBidi"/>
              <w:sz w:val="22"/>
              <w:szCs w:val="24"/>
              <w14:ligatures w14:val="standardContextual"/>
            </w:rPr>
            <w:tab/>
          </w:r>
          <w:r>
            <w:rPr>
              <w:rStyle w:val="94"/>
              <w:rFonts w:hint="eastAsia"/>
            </w:rPr>
            <w:t>仿真设置</w:t>
          </w:r>
          <w:r>
            <w:rPr>
              <w:rFonts w:hint="eastAsia"/>
            </w:rPr>
            <w:tab/>
          </w:r>
          <w:r>
            <w:rPr>
              <w:rFonts w:hint="eastAsia"/>
            </w:rPr>
            <w:fldChar w:fldCharType="begin"/>
          </w:r>
          <w:r>
            <w:rPr>
              <w:rFonts w:hint="eastAsia"/>
            </w:rPr>
            <w:instrText xml:space="preserve"> </w:instrText>
          </w:r>
          <w:r>
            <w:instrText xml:space="preserve">PAGEREF _Toc193622655 \h</w:instrText>
          </w:r>
          <w:r>
            <w:rPr>
              <w:rFonts w:hint="eastAsia"/>
            </w:rPr>
            <w:instrText xml:space="preserve"> </w:instrText>
          </w:r>
          <w:r>
            <w:rPr>
              <w:rFonts w:hint="eastAsia"/>
            </w:rPr>
            <w:fldChar w:fldCharType="separate"/>
          </w:r>
          <w:r>
            <w:t>35</w:t>
          </w:r>
          <w:r>
            <w:rPr>
              <w:rFonts w:hint="eastAsia"/>
            </w:rPr>
            <w:fldChar w:fldCharType="end"/>
          </w:r>
          <w:r>
            <w:rPr>
              <w:rFonts w:hint="eastAsia"/>
            </w:rPr>
            <w:fldChar w:fldCharType="end"/>
          </w:r>
        </w:p>
        <w:p w14:paraId="213496B5">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"_Toc193622656" </w:instrText>
          </w:r>
          <w:r>
            <w:fldChar w:fldCharType="separate"/>
          </w:r>
          <w:r>
            <w:rPr>
              <w:rStyle w:val="94"/>
              <w:rFonts w:hint="eastAsia"/>
            </w:rPr>
            <w:t>3.4.2</w:t>
          </w:r>
          <w:r>
            <w:rPr>
              <w:rFonts w:hint="eastAsia" w:asciiTheme="minorHAnsi" w:hAnsiTheme="minorHAnsi" w:eastAsiaTheme="minorEastAsia" w:cstheme="minorBidi"/>
              <w:sz w:val="22"/>
              <w:szCs w:val="24"/>
              <w14:ligatures w14:val="standardContextual"/>
            </w:rPr>
            <w:tab/>
          </w:r>
          <w:r>
            <w:rPr>
              <w:rStyle w:val="94"/>
              <w:rFonts w:hint="eastAsia"/>
            </w:rPr>
            <w:t>仿真结果与分析</w:t>
          </w:r>
          <w:r>
            <w:rPr>
              <w:rFonts w:hint="eastAsia"/>
            </w:rPr>
            <w:tab/>
          </w:r>
          <w:r>
            <w:rPr>
              <w:rFonts w:hint="eastAsia"/>
            </w:rPr>
            <w:fldChar w:fldCharType="begin"/>
          </w:r>
          <w:r>
            <w:rPr>
              <w:rFonts w:hint="eastAsia"/>
            </w:rPr>
            <w:instrText xml:space="preserve"> </w:instrText>
          </w:r>
          <w:r>
            <w:instrText xml:space="preserve">PAGEREF _Toc193622656 \h</w:instrText>
          </w:r>
          <w:r>
            <w:rPr>
              <w:rFonts w:hint="eastAsia"/>
            </w:rPr>
            <w:instrText xml:space="preserve"> </w:instrText>
          </w:r>
          <w:r>
            <w:rPr>
              <w:rFonts w:hint="eastAsia"/>
            </w:rPr>
            <w:fldChar w:fldCharType="separate"/>
          </w:r>
          <w:r>
            <w:t>37</w:t>
          </w:r>
          <w:r>
            <w:rPr>
              <w:rFonts w:hint="eastAsia"/>
            </w:rPr>
            <w:fldChar w:fldCharType="end"/>
          </w:r>
          <w:r>
            <w:rPr>
              <w:rFonts w:hint="eastAsia"/>
            </w:rPr>
            <w:fldChar w:fldCharType="end"/>
          </w:r>
        </w:p>
        <w:p w14:paraId="798659EB">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"_Toc193622657" </w:instrText>
          </w:r>
          <w:r>
            <w:fldChar w:fldCharType="separate"/>
          </w:r>
          <w:r>
            <w:rPr>
              <w:rStyle w:val="94"/>
              <w:rFonts w:hint="eastAsia" w:eastAsia="黑体"/>
            </w:rPr>
            <w:t>3.5</w:t>
          </w:r>
          <w:r>
            <w:rPr>
              <w:rFonts w:hint="eastAsia" w:asciiTheme="minorHAnsi" w:hAnsiTheme="minorHAnsi" w:eastAsiaTheme="minorEastAsia" w:cstheme="minorBidi"/>
              <w:sz w:val="22"/>
              <w:szCs w:val="24"/>
              <w14:ligatures w14:val="standardContextual"/>
            </w:rPr>
            <w:tab/>
          </w:r>
          <w:r>
            <w:rPr>
              <w:rStyle w:val="94"/>
              <w:rFonts w:hint="eastAsia"/>
            </w:rPr>
            <w:t>本章小结</w:t>
          </w:r>
          <w:r>
            <w:rPr>
              <w:rFonts w:hint="eastAsia"/>
            </w:rPr>
            <w:tab/>
          </w:r>
          <w:r>
            <w:rPr>
              <w:rFonts w:hint="eastAsia"/>
            </w:rPr>
            <w:fldChar w:fldCharType="begin"/>
          </w:r>
          <w:r>
            <w:rPr>
              <w:rFonts w:hint="eastAsia"/>
            </w:rPr>
            <w:instrText xml:space="preserve"> </w:instrText>
          </w:r>
          <w:r>
            <w:instrText xml:space="preserve">PAGEREF _Toc193622657 \h</w:instrText>
          </w:r>
          <w:r>
            <w:rPr>
              <w:rFonts w:hint="eastAsia"/>
            </w:rPr>
            <w:instrText xml:space="preserve"> </w:instrText>
          </w:r>
          <w:r>
            <w:rPr>
              <w:rFonts w:hint="eastAsia"/>
            </w:rPr>
            <w:fldChar w:fldCharType="separate"/>
          </w:r>
          <w:r>
            <w:t>42</w:t>
          </w:r>
          <w:r>
            <w:rPr>
              <w:rFonts w:hint="eastAsia"/>
            </w:rPr>
            <w:fldChar w:fldCharType="end"/>
          </w:r>
          <w:r>
            <w:rPr>
              <w:rFonts w:hint="eastAsia"/>
            </w:rPr>
            <w:fldChar w:fldCharType="end"/>
          </w:r>
        </w:p>
        <w:p w14:paraId="3234871B">
          <w:pPr>
            <w:pStyle w:val="59"/>
            <w:rPr>
              <w:rFonts w:asciiTheme="minorHAnsi" w:hAnsiTheme="minorHAnsi" w:eastAsiaTheme="minorEastAsia" w:cstheme="minorBidi"/>
              <w:sz w:val="22"/>
              <w:szCs w:val="24"/>
              <w14:ligatures w14:val="standardContextual"/>
            </w:rPr>
          </w:pPr>
          <w:r>
            <w:fldChar w:fldCharType="begin"/>
          </w:r>
          <w:r>
            <w:instrText xml:space="preserve"> HYPERLINK \l "_Toc193622658" </w:instrText>
          </w:r>
          <w:r>
            <w:fldChar w:fldCharType="separate"/>
          </w:r>
          <w:r>
            <w:rPr>
              <w:rStyle w:val="94"/>
              <w:rFonts w:hint="eastAsia"/>
            </w:rPr>
            <w:t>第四章</w:t>
          </w:r>
          <w:r>
            <w:rPr>
              <w:rFonts w:hint="eastAsia" w:asciiTheme="minorHAnsi" w:hAnsiTheme="minorHAnsi" w:eastAsiaTheme="minorEastAsia" w:cstheme="minorBidi"/>
              <w:sz w:val="22"/>
              <w:szCs w:val="24"/>
              <w14:ligatures w14:val="standardContextual"/>
            </w:rPr>
            <w:tab/>
          </w:r>
          <w:r>
            <w:rPr>
              <w:rStyle w:val="94"/>
              <w:rFonts w:hint="eastAsia"/>
            </w:rPr>
            <w:t>通信干扰抑制方法</w:t>
          </w:r>
          <w:r>
            <w:rPr>
              <w:rFonts w:hint="eastAsia"/>
            </w:rPr>
            <w:tab/>
          </w:r>
          <w:r>
            <w:rPr>
              <w:rFonts w:hint="eastAsia"/>
            </w:rPr>
            <w:fldChar w:fldCharType="begin"/>
          </w:r>
          <w:r>
            <w:rPr>
              <w:rFonts w:hint="eastAsia"/>
            </w:rPr>
            <w:instrText xml:space="preserve"> </w:instrText>
          </w:r>
          <w:r>
            <w:instrText xml:space="preserve">PAGEREF _Toc193622658 \h</w:instrText>
          </w:r>
          <w:r>
            <w:rPr>
              <w:rFonts w:hint="eastAsia"/>
            </w:rPr>
            <w:instrText xml:space="preserve"> </w:instrText>
          </w:r>
          <w:r>
            <w:rPr>
              <w:rFonts w:hint="eastAsia"/>
            </w:rPr>
            <w:fldChar w:fldCharType="separate"/>
          </w:r>
          <w:r>
            <w:t>45</w:t>
          </w:r>
          <w:r>
            <w:rPr>
              <w:rFonts w:hint="eastAsia"/>
            </w:rPr>
            <w:fldChar w:fldCharType="end"/>
          </w:r>
          <w:r>
            <w:rPr>
              <w:rFonts w:hint="eastAsia"/>
            </w:rPr>
            <w:fldChar w:fldCharType="end"/>
          </w:r>
        </w:p>
        <w:p w14:paraId="242FDEAB">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"_Toc193622659" </w:instrText>
          </w:r>
          <w:r>
            <w:fldChar w:fldCharType="separate"/>
          </w:r>
          <w:r>
            <w:rPr>
              <w:rStyle w:val="94"/>
              <w:rFonts w:hint="eastAsia" w:eastAsia="黑体"/>
            </w:rPr>
            <w:t>4.1</w:t>
          </w:r>
          <w:r>
            <w:rPr>
              <w:rFonts w:hint="eastAsia" w:asciiTheme="minorHAnsi" w:hAnsiTheme="minorHAnsi" w:eastAsiaTheme="minorEastAsia" w:cstheme="minorBidi"/>
              <w:sz w:val="22"/>
              <w:szCs w:val="24"/>
              <w14:ligatures w14:val="standardContextual"/>
            </w:rPr>
            <w:tab/>
          </w:r>
          <w:r>
            <w:rPr>
              <w:rStyle w:val="94"/>
              <w:rFonts w:hint="eastAsia"/>
            </w:rPr>
            <w:t>引言</w:t>
          </w:r>
          <w:r>
            <w:rPr>
              <w:rFonts w:hint="eastAsia"/>
            </w:rPr>
            <w:tab/>
          </w:r>
          <w:r>
            <w:rPr>
              <w:rFonts w:hint="eastAsia"/>
            </w:rPr>
            <w:fldChar w:fldCharType="begin"/>
          </w:r>
          <w:r>
            <w:rPr>
              <w:rFonts w:hint="eastAsia"/>
            </w:rPr>
            <w:instrText xml:space="preserve"> </w:instrText>
          </w:r>
          <w:r>
            <w:instrText xml:space="preserve">PAGEREF _Toc193622659 \h</w:instrText>
          </w:r>
          <w:r>
            <w:rPr>
              <w:rFonts w:hint="eastAsia"/>
            </w:rPr>
            <w:instrText xml:space="preserve"> </w:instrText>
          </w:r>
          <w:r>
            <w:rPr>
              <w:rFonts w:hint="eastAsia"/>
            </w:rPr>
            <w:fldChar w:fldCharType="separate"/>
          </w:r>
          <w:r>
            <w:t>45</w:t>
          </w:r>
          <w:r>
            <w:rPr>
              <w:rFonts w:hint="eastAsia"/>
            </w:rPr>
            <w:fldChar w:fldCharType="end"/>
          </w:r>
          <w:r>
            <w:rPr>
              <w:rFonts w:hint="eastAsia"/>
            </w:rPr>
            <w:fldChar w:fldCharType="end"/>
          </w:r>
        </w:p>
        <w:p w14:paraId="5B7E0103">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"_Toc193622660" </w:instrText>
          </w:r>
          <w:r>
            <w:fldChar w:fldCharType="separate"/>
          </w:r>
          <w:r>
            <w:rPr>
              <w:rStyle w:val="94"/>
              <w:rFonts w:hint="eastAsia" w:eastAsia="黑体"/>
            </w:rPr>
            <w:t>4.2</w:t>
          </w:r>
          <w:r>
            <w:rPr>
              <w:rFonts w:hint="eastAsia" w:asciiTheme="minorHAnsi" w:hAnsiTheme="minorHAnsi" w:eastAsiaTheme="minorEastAsia" w:cstheme="minorBidi"/>
              <w:sz w:val="22"/>
              <w:szCs w:val="24"/>
              <w14:ligatures w14:val="standardContextual"/>
            </w:rPr>
            <w:tab/>
          </w:r>
          <w:r>
            <w:rPr>
              <w:rStyle w:val="94"/>
              <w:rFonts w:hint="eastAsia"/>
            </w:rPr>
            <w:t>通信干扰抑制问题描述</w:t>
          </w:r>
          <w:r>
            <w:rPr>
              <w:rFonts w:hint="eastAsia"/>
            </w:rPr>
            <w:tab/>
          </w:r>
          <w:r>
            <w:rPr>
              <w:rFonts w:hint="eastAsia"/>
            </w:rPr>
            <w:fldChar w:fldCharType="begin"/>
          </w:r>
          <w:r>
            <w:rPr>
              <w:rFonts w:hint="eastAsia"/>
            </w:rPr>
            <w:instrText xml:space="preserve"> </w:instrText>
          </w:r>
          <w:r>
            <w:instrText xml:space="preserve">PAGEREF _Toc193622660 \h</w:instrText>
          </w:r>
          <w:r>
            <w:rPr>
              <w:rFonts w:hint="eastAsia"/>
            </w:rPr>
            <w:instrText xml:space="preserve"> </w:instrText>
          </w:r>
          <w:r>
            <w:rPr>
              <w:rFonts w:hint="eastAsia"/>
            </w:rPr>
            <w:fldChar w:fldCharType="separate"/>
          </w:r>
          <w:r>
            <w:t>45</w:t>
          </w:r>
          <w:r>
            <w:rPr>
              <w:rFonts w:hint="eastAsia"/>
            </w:rPr>
            <w:fldChar w:fldCharType="end"/>
          </w:r>
          <w:r>
            <w:rPr>
              <w:rFonts w:hint="eastAsia"/>
            </w:rPr>
            <w:fldChar w:fldCharType="end"/>
          </w:r>
        </w:p>
        <w:p w14:paraId="0BF9C774">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"_Toc193622661" </w:instrText>
          </w:r>
          <w:r>
            <w:fldChar w:fldCharType="separate"/>
          </w:r>
          <w:r>
            <w:rPr>
              <w:rStyle w:val="94"/>
              <w:rFonts w:hint="eastAsia" w:eastAsia="黑体"/>
            </w:rPr>
            <w:t>4.3</w:t>
          </w:r>
          <w:r>
            <w:rPr>
              <w:rFonts w:hint="eastAsia" w:asciiTheme="minorHAnsi" w:hAnsiTheme="minorHAnsi" w:eastAsiaTheme="minorEastAsia" w:cstheme="minorBidi"/>
              <w:sz w:val="22"/>
              <w:szCs w:val="24"/>
              <w14:ligatures w14:val="standardContextual"/>
            </w:rPr>
            <w:tab/>
          </w:r>
          <w:r>
            <w:rPr>
              <w:rStyle w:val="94"/>
              <w:rFonts w:hint="eastAsia"/>
            </w:rPr>
            <w:t>基于状态空间模型的通信干扰抑制方法</w:t>
          </w:r>
          <w:r>
            <w:rPr>
              <w:rFonts w:hint="eastAsia"/>
            </w:rPr>
            <w:tab/>
          </w:r>
          <w:r>
            <w:rPr>
              <w:rFonts w:hint="eastAsia"/>
            </w:rPr>
            <w:fldChar w:fldCharType="begin"/>
          </w:r>
          <w:r>
            <w:rPr>
              <w:rFonts w:hint="eastAsia"/>
            </w:rPr>
            <w:instrText xml:space="preserve"> </w:instrText>
          </w:r>
          <w:r>
            <w:instrText xml:space="preserve">PAGEREF _Toc193622661 \h</w:instrText>
          </w:r>
          <w:r>
            <w:rPr>
              <w:rFonts w:hint="eastAsia"/>
            </w:rPr>
            <w:instrText xml:space="preserve"> </w:instrText>
          </w:r>
          <w:r>
            <w:rPr>
              <w:rFonts w:hint="eastAsia"/>
            </w:rPr>
            <w:fldChar w:fldCharType="separate"/>
          </w:r>
          <w:r>
            <w:t>46</w:t>
          </w:r>
          <w:r>
            <w:rPr>
              <w:rFonts w:hint="eastAsia"/>
            </w:rPr>
            <w:fldChar w:fldCharType="end"/>
          </w:r>
          <w:r>
            <w:rPr>
              <w:rFonts w:hint="eastAsia"/>
            </w:rPr>
            <w:fldChar w:fldCharType="end"/>
          </w:r>
        </w:p>
        <w:p w14:paraId="08656E2F">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"_Toc193622662" </w:instrText>
          </w:r>
          <w:r>
            <w:fldChar w:fldCharType="separate"/>
          </w:r>
          <w:r>
            <w:rPr>
              <w:rStyle w:val="94"/>
              <w:rFonts w:hint="eastAsia"/>
            </w:rPr>
            <w:t>4.3.1</w:t>
          </w:r>
          <w:r>
            <w:rPr>
              <w:rFonts w:hint="eastAsia" w:asciiTheme="minorHAnsi" w:hAnsiTheme="minorHAnsi" w:eastAsiaTheme="minorEastAsia" w:cstheme="minorBidi"/>
              <w:sz w:val="22"/>
              <w:szCs w:val="24"/>
              <w14:ligatures w14:val="standardContextual"/>
            </w:rPr>
            <w:tab/>
          </w:r>
          <w:r>
            <w:rPr>
              <w:rStyle w:val="94"/>
              <w:rFonts w:hint="eastAsia"/>
            </w:rPr>
            <w:t>编码器</w:t>
          </w:r>
          <w:r>
            <w:rPr>
              <w:rFonts w:hint="eastAsia"/>
            </w:rPr>
            <w:tab/>
          </w:r>
          <w:r>
            <w:rPr>
              <w:rFonts w:hint="eastAsia"/>
            </w:rPr>
            <w:fldChar w:fldCharType="begin"/>
          </w:r>
          <w:r>
            <w:rPr>
              <w:rFonts w:hint="eastAsia"/>
            </w:rPr>
            <w:instrText xml:space="preserve"> </w:instrText>
          </w:r>
          <w:r>
            <w:instrText xml:space="preserve">PAGEREF _Toc193622662 \h</w:instrText>
          </w:r>
          <w:r>
            <w:rPr>
              <w:rFonts w:hint="eastAsia"/>
            </w:rPr>
            <w:instrText xml:space="preserve"> </w:instrText>
          </w:r>
          <w:r>
            <w:rPr>
              <w:rFonts w:hint="eastAsia"/>
            </w:rPr>
            <w:fldChar w:fldCharType="separate"/>
          </w:r>
          <w:r>
            <w:t>47</w:t>
          </w:r>
          <w:r>
            <w:rPr>
              <w:rFonts w:hint="eastAsia"/>
            </w:rPr>
            <w:fldChar w:fldCharType="end"/>
          </w:r>
          <w:r>
            <w:rPr>
              <w:rFonts w:hint="eastAsia"/>
            </w:rPr>
            <w:fldChar w:fldCharType="end"/>
          </w:r>
        </w:p>
        <w:p w14:paraId="3640A7AA">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"_Toc193622663" </w:instrText>
          </w:r>
          <w:r>
            <w:fldChar w:fldCharType="separate"/>
          </w:r>
          <w:r>
            <w:rPr>
              <w:rStyle w:val="94"/>
              <w:rFonts w:hint="eastAsia"/>
            </w:rPr>
            <w:t>4.3.2</w:t>
          </w:r>
          <w:r>
            <w:rPr>
              <w:rFonts w:hint="eastAsia" w:asciiTheme="minorHAnsi" w:hAnsiTheme="minorHAnsi" w:eastAsiaTheme="minorEastAsia" w:cstheme="minorBidi"/>
              <w:sz w:val="22"/>
              <w:szCs w:val="24"/>
              <w14:ligatures w14:val="standardContextual"/>
            </w:rPr>
            <w:tab/>
          </w:r>
          <w:r>
            <w:rPr>
              <w:rStyle w:val="94"/>
              <w:rFonts w:hint="eastAsia"/>
            </w:rPr>
            <w:t>干扰抑制器</w:t>
          </w:r>
          <w:r>
            <w:rPr>
              <w:rFonts w:hint="eastAsia"/>
            </w:rPr>
            <w:tab/>
          </w:r>
          <w:r>
            <w:rPr>
              <w:rFonts w:hint="eastAsia"/>
            </w:rPr>
            <w:fldChar w:fldCharType="begin"/>
          </w:r>
          <w:r>
            <w:rPr>
              <w:rFonts w:hint="eastAsia"/>
            </w:rPr>
            <w:instrText xml:space="preserve"> </w:instrText>
          </w:r>
          <w:r>
            <w:instrText xml:space="preserve">PAGEREF _Toc193622663 \h</w:instrText>
          </w:r>
          <w:r>
            <w:rPr>
              <w:rFonts w:hint="eastAsia"/>
            </w:rPr>
            <w:instrText xml:space="preserve"> </w:instrText>
          </w:r>
          <w:r>
            <w:rPr>
              <w:rFonts w:hint="eastAsia"/>
            </w:rPr>
            <w:fldChar w:fldCharType="separate"/>
          </w:r>
          <w:r>
            <w:t>49</w:t>
          </w:r>
          <w:r>
            <w:rPr>
              <w:rFonts w:hint="eastAsia"/>
            </w:rPr>
            <w:fldChar w:fldCharType="end"/>
          </w:r>
          <w:r>
            <w:rPr>
              <w:rFonts w:hint="eastAsia"/>
            </w:rPr>
            <w:fldChar w:fldCharType="end"/>
          </w:r>
        </w:p>
        <w:p w14:paraId="696CED23">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"_Toc193622664" </w:instrText>
          </w:r>
          <w:r>
            <w:fldChar w:fldCharType="separate"/>
          </w:r>
          <w:r>
            <w:rPr>
              <w:rStyle w:val="94"/>
              <w:rFonts w:hint="eastAsia"/>
            </w:rPr>
            <w:t>4.3.3</w:t>
          </w:r>
          <w:r>
            <w:rPr>
              <w:rFonts w:hint="eastAsia" w:asciiTheme="minorHAnsi" w:hAnsiTheme="minorHAnsi" w:eastAsiaTheme="minorEastAsia" w:cstheme="minorBidi"/>
              <w:sz w:val="22"/>
              <w:szCs w:val="24"/>
              <w14:ligatures w14:val="standardContextual"/>
            </w:rPr>
            <w:tab/>
          </w:r>
          <w:r>
            <w:rPr>
              <w:rStyle w:val="94"/>
              <w:rFonts w:hint="eastAsia"/>
            </w:rPr>
            <w:t>解码器</w:t>
          </w:r>
          <w:r>
            <w:rPr>
              <w:rFonts w:hint="eastAsia"/>
            </w:rPr>
            <w:tab/>
          </w:r>
          <w:r>
            <w:rPr>
              <w:rFonts w:hint="eastAsia"/>
            </w:rPr>
            <w:fldChar w:fldCharType="begin"/>
          </w:r>
          <w:r>
            <w:rPr>
              <w:rFonts w:hint="eastAsia"/>
            </w:rPr>
            <w:instrText xml:space="preserve"> </w:instrText>
          </w:r>
          <w:r>
            <w:instrText xml:space="preserve">PAGEREF _Toc193622664 \h</w:instrText>
          </w:r>
          <w:r>
            <w:rPr>
              <w:rFonts w:hint="eastAsia"/>
            </w:rPr>
            <w:instrText xml:space="preserve"> </w:instrText>
          </w:r>
          <w:r>
            <w:rPr>
              <w:rFonts w:hint="eastAsia"/>
            </w:rPr>
            <w:fldChar w:fldCharType="separate"/>
          </w:r>
          <w:r>
            <w:t>53</w:t>
          </w:r>
          <w:r>
            <w:rPr>
              <w:rFonts w:hint="eastAsia"/>
            </w:rPr>
            <w:fldChar w:fldCharType="end"/>
          </w:r>
          <w:r>
            <w:rPr>
              <w:rFonts w:hint="eastAsia"/>
            </w:rPr>
            <w:fldChar w:fldCharType="end"/>
          </w:r>
        </w:p>
        <w:p w14:paraId="12D24364">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"_Toc193622665" </w:instrText>
          </w:r>
          <w:r>
            <w:fldChar w:fldCharType="separate"/>
          </w:r>
          <w:r>
            <w:rPr>
              <w:rStyle w:val="94"/>
              <w:rFonts w:hint="eastAsia"/>
            </w:rPr>
            <w:t>4.3.4</w:t>
          </w:r>
          <w:r>
            <w:rPr>
              <w:rFonts w:hint="eastAsia" w:asciiTheme="minorHAnsi" w:hAnsiTheme="minorHAnsi" w:eastAsiaTheme="minorEastAsia" w:cstheme="minorBidi"/>
              <w:sz w:val="22"/>
              <w:szCs w:val="24"/>
              <w14:ligatures w14:val="standardContextual"/>
            </w:rPr>
            <w:tab/>
          </w:r>
          <w:r>
            <w:rPr>
              <w:rStyle w:val="94"/>
              <w:rFonts w:hint="eastAsia"/>
            </w:rPr>
            <w:t>损失函数</w:t>
          </w:r>
          <w:r>
            <w:rPr>
              <w:rFonts w:hint="eastAsia"/>
            </w:rPr>
            <w:tab/>
          </w:r>
          <w:r>
            <w:rPr>
              <w:rFonts w:hint="eastAsia"/>
            </w:rPr>
            <w:fldChar w:fldCharType="begin"/>
          </w:r>
          <w:r>
            <w:rPr>
              <w:rFonts w:hint="eastAsia"/>
            </w:rPr>
            <w:instrText xml:space="preserve"> </w:instrText>
          </w:r>
          <w:r>
            <w:instrText xml:space="preserve">PAGEREF _Toc193622665 \h</w:instrText>
          </w:r>
          <w:r>
            <w:rPr>
              <w:rFonts w:hint="eastAsia"/>
            </w:rPr>
            <w:instrText xml:space="preserve"> </w:instrText>
          </w:r>
          <w:r>
            <w:rPr>
              <w:rFonts w:hint="eastAsia"/>
            </w:rPr>
            <w:fldChar w:fldCharType="separate"/>
          </w:r>
          <w:r>
            <w:t>53</w:t>
          </w:r>
          <w:r>
            <w:rPr>
              <w:rFonts w:hint="eastAsia"/>
            </w:rPr>
            <w:fldChar w:fldCharType="end"/>
          </w:r>
          <w:r>
            <w:rPr>
              <w:rFonts w:hint="eastAsia"/>
            </w:rPr>
            <w:fldChar w:fldCharType="end"/>
          </w:r>
        </w:p>
        <w:p w14:paraId="2770077B">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"_Toc193622666" </w:instrText>
          </w:r>
          <w:r>
            <w:fldChar w:fldCharType="separate"/>
          </w:r>
          <w:r>
            <w:rPr>
              <w:rStyle w:val="94"/>
              <w:rFonts w:hint="eastAsia" w:eastAsia="黑体"/>
            </w:rPr>
            <w:t>4.4</w:t>
          </w:r>
          <w:r>
            <w:rPr>
              <w:rFonts w:hint="eastAsia" w:asciiTheme="minorHAnsi" w:hAnsiTheme="minorHAnsi" w:eastAsiaTheme="minorEastAsia" w:cstheme="minorBidi"/>
              <w:sz w:val="22"/>
              <w:szCs w:val="24"/>
              <w14:ligatures w14:val="standardContextual"/>
            </w:rPr>
            <w:tab/>
          </w:r>
          <w:r>
            <w:rPr>
              <w:rStyle w:val="94"/>
              <w:rFonts w:hint="eastAsia"/>
            </w:rPr>
            <w:t>实验与仿真分析</w:t>
          </w:r>
          <w:r>
            <w:rPr>
              <w:rFonts w:hint="eastAsia"/>
            </w:rPr>
            <w:tab/>
          </w:r>
          <w:r>
            <w:rPr>
              <w:rFonts w:hint="eastAsia"/>
            </w:rPr>
            <w:fldChar w:fldCharType="begin"/>
          </w:r>
          <w:r>
            <w:rPr>
              <w:rFonts w:hint="eastAsia"/>
            </w:rPr>
            <w:instrText xml:space="preserve"> </w:instrText>
          </w:r>
          <w:r>
            <w:instrText xml:space="preserve">PAGEREF _Toc193622666 \h</w:instrText>
          </w:r>
          <w:r>
            <w:rPr>
              <w:rFonts w:hint="eastAsia"/>
            </w:rPr>
            <w:instrText xml:space="preserve"> </w:instrText>
          </w:r>
          <w:r>
            <w:rPr>
              <w:rFonts w:hint="eastAsia"/>
            </w:rPr>
            <w:fldChar w:fldCharType="separate"/>
          </w:r>
          <w:r>
            <w:t>54</w:t>
          </w:r>
          <w:r>
            <w:rPr>
              <w:rFonts w:hint="eastAsia"/>
            </w:rPr>
            <w:fldChar w:fldCharType="end"/>
          </w:r>
          <w:r>
            <w:rPr>
              <w:rFonts w:hint="eastAsia"/>
            </w:rPr>
            <w:fldChar w:fldCharType="end"/>
          </w:r>
        </w:p>
        <w:p w14:paraId="0FDBBD59">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"_Toc193622667" </w:instrText>
          </w:r>
          <w:r>
            <w:fldChar w:fldCharType="separate"/>
          </w:r>
          <w:r>
            <w:rPr>
              <w:rStyle w:val="94"/>
              <w:rFonts w:hint="eastAsia"/>
            </w:rPr>
            <w:t>4.4.1</w:t>
          </w:r>
          <w:r>
            <w:rPr>
              <w:rFonts w:hint="eastAsia" w:asciiTheme="minorHAnsi" w:hAnsiTheme="minorHAnsi" w:eastAsiaTheme="minorEastAsia" w:cstheme="minorBidi"/>
              <w:sz w:val="22"/>
              <w:szCs w:val="24"/>
              <w14:ligatures w14:val="standardContextual"/>
            </w:rPr>
            <w:tab/>
          </w:r>
          <w:r>
            <w:rPr>
              <w:rStyle w:val="94"/>
              <w:rFonts w:hint="eastAsia"/>
            </w:rPr>
            <w:t>仿真设置</w:t>
          </w:r>
          <w:r>
            <w:rPr>
              <w:rFonts w:hint="eastAsia"/>
            </w:rPr>
            <w:tab/>
          </w:r>
          <w:r>
            <w:rPr>
              <w:rFonts w:hint="eastAsia"/>
            </w:rPr>
            <w:fldChar w:fldCharType="begin"/>
          </w:r>
          <w:r>
            <w:rPr>
              <w:rFonts w:hint="eastAsia"/>
            </w:rPr>
            <w:instrText xml:space="preserve"> </w:instrText>
          </w:r>
          <w:r>
            <w:instrText xml:space="preserve">PAGEREF _Toc193622667 \h</w:instrText>
          </w:r>
          <w:r>
            <w:rPr>
              <w:rFonts w:hint="eastAsia"/>
            </w:rPr>
            <w:instrText xml:space="preserve"> </w:instrText>
          </w:r>
          <w:r>
            <w:rPr>
              <w:rFonts w:hint="eastAsia"/>
            </w:rPr>
            <w:fldChar w:fldCharType="separate"/>
          </w:r>
          <w:r>
            <w:t>54</w:t>
          </w:r>
          <w:r>
            <w:rPr>
              <w:rFonts w:hint="eastAsia"/>
            </w:rPr>
            <w:fldChar w:fldCharType="end"/>
          </w:r>
          <w:r>
            <w:rPr>
              <w:rFonts w:hint="eastAsia"/>
            </w:rPr>
            <w:fldChar w:fldCharType="end"/>
          </w:r>
        </w:p>
        <w:p w14:paraId="7BFBB3A1">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"_Toc193622668" </w:instrText>
          </w:r>
          <w:r>
            <w:fldChar w:fldCharType="separate"/>
          </w:r>
          <w:r>
            <w:rPr>
              <w:rStyle w:val="94"/>
              <w:rFonts w:hint="eastAsia"/>
            </w:rPr>
            <w:t>4.4.2</w:t>
          </w:r>
          <w:r>
            <w:rPr>
              <w:rFonts w:hint="eastAsia" w:asciiTheme="minorHAnsi" w:hAnsiTheme="minorHAnsi" w:eastAsiaTheme="minorEastAsia" w:cstheme="minorBidi"/>
              <w:sz w:val="22"/>
              <w:szCs w:val="24"/>
              <w14:ligatures w14:val="standardContextual"/>
            </w:rPr>
            <w:tab/>
          </w:r>
          <w:r>
            <w:rPr>
              <w:rStyle w:val="94"/>
              <w:rFonts w:hint="eastAsia"/>
            </w:rPr>
            <w:t>仿真结果与分析</w:t>
          </w:r>
          <w:r>
            <w:rPr>
              <w:rFonts w:hint="eastAsia"/>
            </w:rPr>
            <w:tab/>
          </w:r>
          <w:r>
            <w:rPr>
              <w:rFonts w:hint="eastAsia"/>
            </w:rPr>
            <w:fldChar w:fldCharType="begin"/>
          </w:r>
          <w:r>
            <w:rPr>
              <w:rFonts w:hint="eastAsia"/>
            </w:rPr>
            <w:instrText xml:space="preserve"> </w:instrText>
          </w:r>
          <w:r>
            <w:instrText xml:space="preserve">PAGEREF _Toc193622668 \h</w:instrText>
          </w:r>
          <w:r>
            <w:rPr>
              <w:rFonts w:hint="eastAsia"/>
            </w:rPr>
            <w:instrText xml:space="preserve"> </w:instrText>
          </w:r>
          <w:r>
            <w:rPr>
              <w:rFonts w:hint="eastAsia"/>
            </w:rPr>
            <w:fldChar w:fldCharType="separate"/>
          </w:r>
          <w:r>
            <w:t>55</w:t>
          </w:r>
          <w:r>
            <w:rPr>
              <w:rFonts w:hint="eastAsia"/>
            </w:rPr>
            <w:fldChar w:fldCharType="end"/>
          </w:r>
          <w:r>
            <w:rPr>
              <w:rFonts w:hint="eastAsia"/>
            </w:rPr>
            <w:fldChar w:fldCharType="end"/>
          </w:r>
        </w:p>
        <w:p w14:paraId="02271F74">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"_Toc193622669" </w:instrText>
          </w:r>
          <w:r>
            <w:fldChar w:fldCharType="separate"/>
          </w:r>
          <w:r>
            <w:rPr>
              <w:rStyle w:val="94"/>
              <w:rFonts w:hint="eastAsia" w:eastAsia="黑体"/>
            </w:rPr>
            <w:t>4.5</w:t>
          </w:r>
          <w:r>
            <w:rPr>
              <w:rFonts w:hint="eastAsia" w:asciiTheme="minorHAnsi" w:hAnsiTheme="minorHAnsi" w:eastAsiaTheme="minorEastAsia" w:cstheme="minorBidi"/>
              <w:sz w:val="22"/>
              <w:szCs w:val="24"/>
              <w14:ligatures w14:val="standardContextual"/>
            </w:rPr>
            <w:tab/>
          </w:r>
          <w:r>
            <w:rPr>
              <w:rStyle w:val="94"/>
              <w:rFonts w:hint="eastAsia"/>
            </w:rPr>
            <w:t>本章小结</w:t>
          </w:r>
          <w:r>
            <w:rPr>
              <w:rFonts w:hint="eastAsia"/>
            </w:rPr>
            <w:tab/>
          </w:r>
          <w:r>
            <w:rPr>
              <w:rFonts w:hint="eastAsia"/>
            </w:rPr>
            <w:fldChar w:fldCharType="begin"/>
          </w:r>
          <w:r>
            <w:rPr>
              <w:rFonts w:hint="eastAsia"/>
            </w:rPr>
            <w:instrText xml:space="preserve"> </w:instrText>
          </w:r>
          <w:r>
            <w:instrText xml:space="preserve">PAGEREF _Toc193622669 \h</w:instrText>
          </w:r>
          <w:r>
            <w:rPr>
              <w:rFonts w:hint="eastAsia"/>
            </w:rPr>
            <w:instrText xml:space="preserve"> </w:instrText>
          </w:r>
          <w:r>
            <w:rPr>
              <w:rFonts w:hint="eastAsia"/>
            </w:rPr>
            <w:fldChar w:fldCharType="separate"/>
          </w:r>
          <w:r>
            <w:t>61</w:t>
          </w:r>
          <w:r>
            <w:rPr>
              <w:rFonts w:hint="eastAsia"/>
            </w:rPr>
            <w:fldChar w:fldCharType="end"/>
          </w:r>
          <w:r>
            <w:rPr>
              <w:rFonts w:hint="eastAsia"/>
            </w:rPr>
            <w:fldChar w:fldCharType="end"/>
          </w:r>
        </w:p>
        <w:p w14:paraId="31EE5146">
          <w:pPr>
            <w:pStyle w:val="59"/>
            <w:rPr>
              <w:rFonts w:asciiTheme="minorHAnsi" w:hAnsiTheme="minorHAnsi" w:eastAsiaTheme="minorEastAsia" w:cstheme="minorBidi"/>
              <w:sz w:val="22"/>
              <w:szCs w:val="24"/>
              <w14:ligatures w14:val="standardContextual"/>
            </w:rPr>
          </w:pPr>
          <w:r>
            <w:fldChar w:fldCharType="begin"/>
          </w:r>
          <w:r>
            <w:instrText xml:space="preserve"> HYPERLINK \l "_Toc193622670" </w:instrText>
          </w:r>
          <w:r>
            <w:fldChar w:fldCharType="separate"/>
          </w:r>
          <w:r>
            <w:rPr>
              <w:rStyle w:val="94"/>
              <w:rFonts w:hint="eastAsia"/>
            </w:rPr>
            <w:t>第五章</w:t>
          </w:r>
          <w:r>
            <w:rPr>
              <w:rFonts w:hint="eastAsia" w:asciiTheme="minorHAnsi" w:hAnsiTheme="minorHAnsi" w:eastAsiaTheme="minorEastAsia" w:cstheme="minorBidi"/>
              <w:sz w:val="22"/>
              <w:szCs w:val="24"/>
              <w14:ligatures w14:val="standardContextual"/>
            </w:rPr>
            <w:tab/>
          </w:r>
          <w:r>
            <w:rPr>
              <w:rStyle w:val="94"/>
              <w:rFonts w:hint="eastAsia"/>
            </w:rPr>
            <w:t>基于跳频决策的抗干扰方法</w:t>
          </w:r>
          <w:r>
            <w:rPr>
              <w:rFonts w:hint="eastAsia"/>
            </w:rPr>
            <w:tab/>
          </w:r>
          <w:r>
            <w:rPr>
              <w:rFonts w:hint="eastAsia"/>
            </w:rPr>
            <w:fldChar w:fldCharType="begin"/>
          </w:r>
          <w:r>
            <w:rPr>
              <w:rFonts w:hint="eastAsia"/>
            </w:rPr>
            <w:instrText xml:space="preserve"> </w:instrText>
          </w:r>
          <w:r>
            <w:instrText xml:space="preserve">PAGEREF _Toc193622670 \h</w:instrText>
          </w:r>
          <w:r>
            <w:rPr>
              <w:rFonts w:hint="eastAsia"/>
            </w:rPr>
            <w:instrText xml:space="preserve"> </w:instrText>
          </w:r>
          <w:r>
            <w:rPr>
              <w:rFonts w:hint="eastAsia"/>
            </w:rPr>
            <w:fldChar w:fldCharType="separate"/>
          </w:r>
          <w:r>
            <w:t>63</w:t>
          </w:r>
          <w:r>
            <w:rPr>
              <w:rFonts w:hint="eastAsia"/>
            </w:rPr>
            <w:fldChar w:fldCharType="end"/>
          </w:r>
          <w:r>
            <w:rPr>
              <w:rFonts w:hint="eastAsia"/>
            </w:rPr>
            <w:fldChar w:fldCharType="end"/>
          </w:r>
        </w:p>
        <w:p w14:paraId="1EB0C3C0">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"_Toc193622671" </w:instrText>
          </w:r>
          <w:r>
            <w:fldChar w:fldCharType="separate"/>
          </w:r>
          <w:r>
            <w:rPr>
              <w:rStyle w:val="94"/>
              <w:rFonts w:hint="eastAsia" w:eastAsia="黑体"/>
            </w:rPr>
            <w:t>5.1</w:t>
          </w:r>
          <w:r>
            <w:rPr>
              <w:rFonts w:hint="eastAsia" w:asciiTheme="minorHAnsi" w:hAnsiTheme="minorHAnsi" w:eastAsiaTheme="minorEastAsia" w:cstheme="minorBidi"/>
              <w:sz w:val="22"/>
              <w:szCs w:val="24"/>
              <w14:ligatures w14:val="standardContextual"/>
            </w:rPr>
            <w:tab/>
          </w:r>
          <w:r>
            <w:rPr>
              <w:rStyle w:val="94"/>
              <w:rFonts w:hint="eastAsia"/>
            </w:rPr>
            <w:t>引言</w:t>
          </w:r>
          <w:r>
            <w:rPr>
              <w:rFonts w:hint="eastAsia"/>
            </w:rPr>
            <w:tab/>
          </w:r>
          <w:r>
            <w:rPr>
              <w:rFonts w:hint="eastAsia"/>
            </w:rPr>
            <w:fldChar w:fldCharType="begin"/>
          </w:r>
          <w:r>
            <w:rPr>
              <w:rFonts w:hint="eastAsia"/>
            </w:rPr>
            <w:instrText xml:space="preserve"> </w:instrText>
          </w:r>
          <w:r>
            <w:instrText xml:space="preserve">PAGEREF _Toc193622671 \h</w:instrText>
          </w:r>
          <w:r>
            <w:rPr>
              <w:rFonts w:hint="eastAsia"/>
            </w:rPr>
            <w:instrText xml:space="preserve"> </w:instrText>
          </w:r>
          <w:r>
            <w:rPr>
              <w:rFonts w:hint="eastAsia"/>
            </w:rPr>
            <w:fldChar w:fldCharType="separate"/>
          </w:r>
          <w:r>
            <w:t>63</w:t>
          </w:r>
          <w:r>
            <w:rPr>
              <w:rFonts w:hint="eastAsia"/>
            </w:rPr>
            <w:fldChar w:fldCharType="end"/>
          </w:r>
          <w:r>
            <w:rPr>
              <w:rFonts w:hint="eastAsia"/>
            </w:rPr>
            <w:fldChar w:fldCharType="end"/>
          </w:r>
        </w:p>
        <w:p w14:paraId="7E5254A5">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"_Toc193622672" </w:instrText>
          </w:r>
          <w:r>
            <w:fldChar w:fldCharType="separate"/>
          </w:r>
          <w:r>
            <w:rPr>
              <w:rStyle w:val="94"/>
              <w:rFonts w:hint="eastAsia" w:eastAsia="黑体"/>
            </w:rPr>
            <w:t>5.2</w:t>
          </w:r>
          <w:r>
            <w:rPr>
              <w:rFonts w:hint="eastAsia" w:asciiTheme="minorHAnsi" w:hAnsiTheme="minorHAnsi" w:eastAsiaTheme="minorEastAsia" w:cstheme="minorBidi"/>
              <w:sz w:val="22"/>
              <w:szCs w:val="24"/>
              <w14:ligatures w14:val="standardContextual"/>
            </w:rPr>
            <w:tab/>
          </w:r>
          <w:r>
            <w:rPr>
              <w:rStyle w:val="94"/>
              <w:rFonts w:hint="eastAsia"/>
            </w:rPr>
            <w:t>通信跳频决策问题描述</w:t>
          </w:r>
          <w:r>
            <w:rPr>
              <w:rFonts w:hint="eastAsia"/>
            </w:rPr>
            <w:tab/>
          </w:r>
          <w:r>
            <w:rPr>
              <w:rFonts w:hint="eastAsia"/>
            </w:rPr>
            <w:fldChar w:fldCharType="begin"/>
          </w:r>
          <w:r>
            <w:rPr>
              <w:rFonts w:hint="eastAsia"/>
            </w:rPr>
            <w:instrText xml:space="preserve"> </w:instrText>
          </w:r>
          <w:r>
            <w:instrText xml:space="preserve">PAGEREF _Toc193622672 \h</w:instrText>
          </w:r>
          <w:r>
            <w:rPr>
              <w:rFonts w:hint="eastAsia"/>
            </w:rPr>
            <w:instrText xml:space="preserve"> </w:instrText>
          </w:r>
          <w:r>
            <w:rPr>
              <w:rFonts w:hint="eastAsia"/>
            </w:rPr>
            <w:fldChar w:fldCharType="separate"/>
          </w:r>
          <w:r>
            <w:t>63</w:t>
          </w:r>
          <w:r>
            <w:rPr>
              <w:rFonts w:hint="eastAsia"/>
            </w:rPr>
            <w:fldChar w:fldCharType="end"/>
          </w:r>
          <w:r>
            <w:rPr>
              <w:rFonts w:hint="eastAsia"/>
            </w:rPr>
            <w:fldChar w:fldCharType="end"/>
          </w:r>
        </w:p>
        <w:p w14:paraId="37862B1D">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"_Toc193622673" </w:instrText>
          </w:r>
          <w:r>
            <w:fldChar w:fldCharType="separate"/>
          </w:r>
          <w:r>
            <w:rPr>
              <w:rStyle w:val="94"/>
              <w:rFonts w:hint="eastAsia"/>
            </w:rPr>
            <w:t>5.2.1</w:t>
          </w:r>
          <w:r>
            <w:rPr>
              <w:rFonts w:hint="eastAsia" w:asciiTheme="minorHAnsi" w:hAnsiTheme="minorHAnsi" w:eastAsiaTheme="minorEastAsia" w:cstheme="minorBidi"/>
              <w:sz w:val="22"/>
              <w:szCs w:val="24"/>
              <w14:ligatures w14:val="standardContextual"/>
            </w:rPr>
            <w:tab/>
          </w:r>
          <w:r>
            <w:rPr>
              <w:rStyle w:val="94"/>
              <w:rFonts w:hint="eastAsia"/>
            </w:rPr>
            <w:t>系统模型</w:t>
          </w:r>
          <w:r>
            <w:rPr>
              <w:rFonts w:hint="eastAsia"/>
            </w:rPr>
            <w:tab/>
          </w:r>
          <w:r>
            <w:rPr>
              <w:rFonts w:hint="eastAsia"/>
            </w:rPr>
            <w:fldChar w:fldCharType="begin"/>
          </w:r>
          <w:r>
            <w:rPr>
              <w:rFonts w:hint="eastAsia"/>
            </w:rPr>
            <w:instrText xml:space="preserve"> </w:instrText>
          </w:r>
          <w:r>
            <w:instrText xml:space="preserve">PAGEREF _Toc193622673 \h</w:instrText>
          </w:r>
          <w:r>
            <w:rPr>
              <w:rFonts w:hint="eastAsia"/>
            </w:rPr>
            <w:instrText xml:space="preserve"> </w:instrText>
          </w:r>
          <w:r>
            <w:rPr>
              <w:rFonts w:hint="eastAsia"/>
            </w:rPr>
            <w:fldChar w:fldCharType="separate"/>
          </w:r>
          <w:r>
            <w:t>63</w:t>
          </w:r>
          <w:r>
            <w:rPr>
              <w:rFonts w:hint="eastAsia"/>
            </w:rPr>
            <w:fldChar w:fldCharType="end"/>
          </w:r>
          <w:r>
            <w:rPr>
              <w:rFonts w:hint="eastAsia"/>
            </w:rPr>
            <w:fldChar w:fldCharType="end"/>
          </w:r>
        </w:p>
        <w:p w14:paraId="3130C40A">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"_Toc193622674" </w:instrText>
          </w:r>
          <w:r>
            <w:fldChar w:fldCharType="separate"/>
          </w:r>
          <w:r>
            <w:rPr>
              <w:rStyle w:val="94"/>
              <w:rFonts w:hint="eastAsia"/>
            </w:rPr>
            <w:t>5.2.2</w:t>
          </w:r>
          <w:r>
            <w:rPr>
              <w:rFonts w:hint="eastAsia" w:asciiTheme="minorHAnsi" w:hAnsiTheme="minorHAnsi" w:eastAsiaTheme="minorEastAsia" w:cstheme="minorBidi"/>
              <w:sz w:val="22"/>
              <w:szCs w:val="24"/>
              <w14:ligatures w14:val="standardContextual"/>
            </w:rPr>
            <w:tab/>
          </w:r>
          <w:r>
            <w:rPr>
              <w:rStyle w:val="94"/>
              <w:rFonts w:hint="eastAsia"/>
            </w:rPr>
            <w:t>问题描述</w:t>
          </w:r>
          <w:r>
            <w:rPr>
              <w:rFonts w:hint="eastAsia"/>
            </w:rPr>
            <w:tab/>
          </w:r>
          <w:r>
            <w:rPr>
              <w:rFonts w:hint="eastAsia"/>
            </w:rPr>
            <w:fldChar w:fldCharType="begin"/>
          </w:r>
          <w:r>
            <w:rPr>
              <w:rFonts w:hint="eastAsia"/>
            </w:rPr>
            <w:instrText xml:space="preserve"> </w:instrText>
          </w:r>
          <w:r>
            <w:instrText xml:space="preserve">PAGEREF _Toc193622674 \h</w:instrText>
          </w:r>
          <w:r>
            <w:rPr>
              <w:rFonts w:hint="eastAsia"/>
            </w:rPr>
            <w:instrText xml:space="preserve"> </w:instrText>
          </w:r>
          <w:r>
            <w:rPr>
              <w:rFonts w:hint="eastAsia"/>
            </w:rPr>
            <w:fldChar w:fldCharType="separate"/>
          </w:r>
          <w:r>
            <w:t>65</w:t>
          </w:r>
          <w:r>
            <w:rPr>
              <w:rFonts w:hint="eastAsia"/>
            </w:rPr>
            <w:fldChar w:fldCharType="end"/>
          </w:r>
          <w:r>
            <w:rPr>
              <w:rFonts w:hint="eastAsia"/>
            </w:rPr>
            <w:fldChar w:fldCharType="end"/>
          </w:r>
        </w:p>
        <w:p w14:paraId="36DD7891">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"_Toc193622675" </w:instrText>
          </w:r>
          <w:r>
            <w:fldChar w:fldCharType="separate"/>
          </w:r>
          <w:r>
            <w:rPr>
              <w:rStyle w:val="94"/>
              <w:rFonts w:hint="eastAsia" w:eastAsia="黑体"/>
            </w:rPr>
            <w:t>5.3</w:t>
          </w:r>
          <w:r>
            <w:rPr>
              <w:rFonts w:hint="eastAsia" w:asciiTheme="minorHAnsi" w:hAnsiTheme="minorHAnsi" w:eastAsiaTheme="minorEastAsia" w:cstheme="minorBidi"/>
              <w:sz w:val="22"/>
              <w:szCs w:val="24"/>
              <w14:ligatures w14:val="standardContextual"/>
            </w:rPr>
            <w:tab/>
          </w:r>
          <w:r>
            <w:rPr>
              <w:rStyle w:val="94"/>
              <w:rFonts w:hint="eastAsia"/>
            </w:rPr>
            <w:t>基于DQN算法与遗传算子的跳频决策方法</w:t>
          </w:r>
          <w:r>
            <w:rPr>
              <w:rFonts w:hint="eastAsia"/>
            </w:rPr>
            <w:tab/>
          </w:r>
          <w:r>
            <w:rPr>
              <w:rFonts w:hint="eastAsia"/>
            </w:rPr>
            <w:fldChar w:fldCharType="begin"/>
          </w:r>
          <w:r>
            <w:rPr>
              <w:rFonts w:hint="eastAsia"/>
            </w:rPr>
            <w:instrText xml:space="preserve"> </w:instrText>
          </w:r>
          <w:r>
            <w:instrText xml:space="preserve">PAGEREF _Toc193622675 \h</w:instrText>
          </w:r>
          <w:r>
            <w:rPr>
              <w:rFonts w:hint="eastAsia"/>
            </w:rPr>
            <w:instrText xml:space="preserve"> </w:instrText>
          </w:r>
          <w:r>
            <w:rPr>
              <w:rFonts w:hint="eastAsia"/>
            </w:rPr>
            <w:fldChar w:fldCharType="separate"/>
          </w:r>
          <w:r>
            <w:t>67</w:t>
          </w:r>
          <w:r>
            <w:rPr>
              <w:rFonts w:hint="eastAsia"/>
            </w:rPr>
            <w:fldChar w:fldCharType="end"/>
          </w:r>
          <w:r>
            <w:rPr>
              <w:rFonts w:hint="eastAsia"/>
            </w:rPr>
            <w:fldChar w:fldCharType="end"/>
          </w:r>
        </w:p>
        <w:p w14:paraId="696730B5">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"_Toc193622676" </w:instrText>
          </w:r>
          <w:r>
            <w:fldChar w:fldCharType="separate"/>
          </w:r>
          <w:r>
            <w:rPr>
              <w:rStyle w:val="94"/>
              <w:rFonts w:hint="eastAsia"/>
            </w:rPr>
            <w:t>5.3.1</w:t>
          </w:r>
          <w:r>
            <w:rPr>
              <w:rFonts w:hint="eastAsia" w:asciiTheme="minorHAnsi" w:hAnsiTheme="minorHAnsi" w:eastAsiaTheme="minorEastAsia" w:cstheme="minorBidi"/>
              <w:sz w:val="22"/>
              <w:szCs w:val="24"/>
              <w14:ligatures w14:val="standardContextual"/>
            </w:rPr>
            <w:tab/>
          </w:r>
          <w:r>
            <w:rPr>
              <w:rStyle w:val="94"/>
              <w:rFonts w:hint="eastAsia"/>
            </w:rPr>
            <w:t>DQN算法</w:t>
          </w:r>
          <w:r>
            <w:rPr>
              <w:rFonts w:hint="eastAsia"/>
            </w:rPr>
            <w:tab/>
          </w:r>
          <w:r>
            <w:rPr>
              <w:rFonts w:hint="eastAsia"/>
            </w:rPr>
            <w:fldChar w:fldCharType="begin"/>
          </w:r>
          <w:r>
            <w:rPr>
              <w:rFonts w:hint="eastAsia"/>
            </w:rPr>
            <w:instrText xml:space="preserve"> </w:instrText>
          </w:r>
          <w:r>
            <w:instrText xml:space="preserve">PAGEREF _Toc193622676 \h</w:instrText>
          </w:r>
          <w:r>
            <w:rPr>
              <w:rFonts w:hint="eastAsia"/>
            </w:rPr>
            <w:instrText xml:space="preserve"> </w:instrText>
          </w:r>
          <w:r>
            <w:rPr>
              <w:rFonts w:hint="eastAsia"/>
            </w:rPr>
            <w:fldChar w:fldCharType="separate"/>
          </w:r>
          <w:r>
            <w:t>68</w:t>
          </w:r>
          <w:r>
            <w:rPr>
              <w:rFonts w:hint="eastAsia"/>
            </w:rPr>
            <w:fldChar w:fldCharType="end"/>
          </w:r>
          <w:r>
            <w:rPr>
              <w:rFonts w:hint="eastAsia"/>
            </w:rPr>
            <w:fldChar w:fldCharType="end"/>
          </w:r>
        </w:p>
        <w:p w14:paraId="36C48E62">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"_Toc193622677" </w:instrText>
          </w:r>
          <w:r>
            <w:fldChar w:fldCharType="separate"/>
          </w:r>
          <w:r>
            <w:rPr>
              <w:rStyle w:val="94"/>
              <w:rFonts w:hint="eastAsia"/>
            </w:rPr>
            <w:t>5.3.2</w:t>
          </w:r>
          <w:r>
            <w:rPr>
              <w:rFonts w:hint="eastAsia" w:asciiTheme="minorHAnsi" w:hAnsiTheme="minorHAnsi" w:eastAsiaTheme="minorEastAsia" w:cstheme="minorBidi"/>
              <w:sz w:val="22"/>
              <w:szCs w:val="24"/>
              <w14:ligatures w14:val="standardContextual"/>
            </w:rPr>
            <w:tab/>
          </w:r>
          <w:r>
            <w:rPr>
              <w:rStyle w:val="94"/>
              <w:rFonts w:hint="eastAsia"/>
            </w:rPr>
            <w:t>遗传算子</w:t>
          </w:r>
          <w:r>
            <w:rPr>
              <w:rFonts w:hint="eastAsia"/>
            </w:rPr>
            <w:tab/>
          </w:r>
          <w:r>
            <w:rPr>
              <w:rFonts w:hint="eastAsia"/>
            </w:rPr>
            <w:fldChar w:fldCharType="begin"/>
          </w:r>
          <w:r>
            <w:rPr>
              <w:rFonts w:hint="eastAsia"/>
            </w:rPr>
            <w:instrText xml:space="preserve"> </w:instrText>
          </w:r>
          <w:r>
            <w:instrText xml:space="preserve">PAGEREF _Toc193622677 \h</w:instrText>
          </w:r>
          <w:r>
            <w:rPr>
              <w:rFonts w:hint="eastAsia"/>
            </w:rPr>
            <w:instrText xml:space="preserve"> </w:instrText>
          </w:r>
          <w:r>
            <w:rPr>
              <w:rFonts w:hint="eastAsia"/>
            </w:rPr>
            <w:fldChar w:fldCharType="separate"/>
          </w:r>
          <w:r>
            <w:t>69</w:t>
          </w:r>
          <w:r>
            <w:rPr>
              <w:rFonts w:hint="eastAsia"/>
            </w:rPr>
            <w:fldChar w:fldCharType="end"/>
          </w:r>
          <w:r>
            <w:rPr>
              <w:rFonts w:hint="eastAsia"/>
            </w:rPr>
            <w:fldChar w:fldCharType="end"/>
          </w:r>
        </w:p>
        <w:p w14:paraId="2D971E65">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"_Toc193622678" </w:instrText>
          </w:r>
          <w:r>
            <w:fldChar w:fldCharType="separate"/>
          </w:r>
          <w:r>
            <w:rPr>
              <w:rStyle w:val="94"/>
              <w:rFonts w:hint="eastAsia"/>
            </w:rPr>
            <w:t>5.3.3</w:t>
          </w:r>
          <w:r>
            <w:rPr>
              <w:rFonts w:hint="eastAsia" w:asciiTheme="minorHAnsi" w:hAnsiTheme="minorHAnsi" w:eastAsiaTheme="minorEastAsia" w:cstheme="minorBidi"/>
              <w:sz w:val="22"/>
              <w:szCs w:val="24"/>
              <w14:ligatures w14:val="standardContextual"/>
            </w:rPr>
            <w:tab/>
          </w:r>
          <w:r>
            <w:rPr>
              <w:rStyle w:val="94"/>
              <w:rFonts w:hint="eastAsia"/>
            </w:rPr>
            <w:t>算法流程</w:t>
          </w:r>
          <w:r>
            <w:rPr>
              <w:rFonts w:hint="eastAsia"/>
            </w:rPr>
            <w:tab/>
          </w:r>
          <w:r>
            <w:rPr>
              <w:rFonts w:hint="eastAsia"/>
            </w:rPr>
            <w:fldChar w:fldCharType="begin"/>
          </w:r>
          <w:r>
            <w:rPr>
              <w:rFonts w:hint="eastAsia"/>
            </w:rPr>
            <w:instrText xml:space="preserve"> </w:instrText>
          </w:r>
          <w:r>
            <w:instrText xml:space="preserve">PAGEREF _Toc193622678 \h</w:instrText>
          </w:r>
          <w:r>
            <w:rPr>
              <w:rFonts w:hint="eastAsia"/>
            </w:rPr>
            <w:instrText xml:space="preserve"> </w:instrText>
          </w:r>
          <w:r>
            <w:rPr>
              <w:rFonts w:hint="eastAsia"/>
            </w:rPr>
            <w:fldChar w:fldCharType="separate"/>
          </w:r>
          <w:r>
            <w:t>70</w:t>
          </w:r>
          <w:r>
            <w:rPr>
              <w:rFonts w:hint="eastAsia"/>
            </w:rPr>
            <w:fldChar w:fldCharType="end"/>
          </w:r>
          <w:r>
            <w:rPr>
              <w:rFonts w:hint="eastAsia"/>
            </w:rPr>
            <w:fldChar w:fldCharType="end"/>
          </w:r>
        </w:p>
        <w:p w14:paraId="1975C589">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"_Toc193622679" </w:instrText>
          </w:r>
          <w:r>
            <w:fldChar w:fldCharType="separate"/>
          </w:r>
          <w:r>
            <w:rPr>
              <w:rStyle w:val="94"/>
              <w:rFonts w:hint="eastAsia" w:eastAsia="黑体"/>
            </w:rPr>
            <w:t>5.4</w:t>
          </w:r>
          <w:r>
            <w:rPr>
              <w:rFonts w:hint="eastAsia" w:asciiTheme="minorHAnsi" w:hAnsiTheme="minorHAnsi" w:eastAsiaTheme="minorEastAsia" w:cstheme="minorBidi"/>
              <w:sz w:val="22"/>
              <w:szCs w:val="24"/>
              <w14:ligatures w14:val="standardContextual"/>
            </w:rPr>
            <w:tab/>
          </w:r>
          <w:r>
            <w:rPr>
              <w:rStyle w:val="94"/>
              <w:rFonts w:hint="eastAsia"/>
            </w:rPr>
            <w:t>实验与仿真分析</w:t>
          </w:r>
          <w:r>
            <w:rPr>
              <w:rFonts w:hint="eastAsia"/>
            </w:rPr>
            <w:tab/>
          </w:r>
          <w:r>
            <w:rPr>
              <w:rFonts w:hint="eastAsia"/>
            </w:rPr>
            <w:fldChar w:fldCharType="begin"/>
          </w:r>
          <w:r>
            <w:rPr>
              <w:rFonts w:hint="eastAsia"/>
            </w:rPr>
            <w:instrText xml:space="preserve"> </w:instrText>
          </w:r>
          <w:r>
            <w:instrText xml:space="preserve">PAGEREF _Toc193622679 \h</w:instrText>
          </w:r>
          <w:r>
            <w:rPr>
              <w:rFonts w:hint="eastAsia"/>
            </w:rPr>
            <w:instrText xml:space="preserve"> </w:instrText>
          </w:r>
          <w:r>
            <w:rPr>
              <w:rFonts w:hint="eastAsia"/>
            </w:rPr>
            <w:fldChar w:fldCharType="separate"/>
          </w:r>
          <w:r>
            <w:t>73</w:t>
          </w:r>
          <w:r>
            <w:rPr>
              <w:rFonts w:hint="eastAsia"/>
            </w:rPr>
            <w:fldChar w:fldCharType="end"/>
          </w:r>
          <w:r>
            <w:rPr>
              <w:rFonts w:hint="eastAsia"/>
            </w:rPr>
            <w:fldChar w:fldCharType="end"/>
          </w:r>
        </w:p>
        <w:p w14:paraId="5627DF20">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"_Toc193622680" </w:instrText>
          </w:r>
          <w:r>
            <w:fldChar w:fldCharType="separate"/>
          </w:r>
          <w:r>
            <w:rPr>
              <w:rStyle w:val="94"/>
              <w:rFonts w:hint="eastAsia"/>
            </w:rPr>
            <w:t>5.4.1</w:t>
          </w:r>
          <w:r>
            <w:rPr>
              <w:rFonts w:hint="eastAsia" w:asciiTheme="minorHAnsi" w:hAnsiTheme="minorHAnsi" w:eastAsiaTheme="minorEastAsia" w:cstheme="minorBidi"/>
              <w:sz w:val="22"/>
              <w:szCs w:val="24"/>
              <w14:ligatures w14:val="standardContextual"/>
            </w:rPr>
            <w:tab/>
          </w:r>
          <w:r>
            <w:rPr>
              <w:rStyle w:val="94"/>
              <w:rFonts w:hint="eastAsia"/>
            </w:rPr>
            <w:t>仿真设置</w:t>
          </w:r>
          <w:r>
            <w:rPr>
              <w:rFonts w:hint="eastAsia"/>
            </w:rPr>
            <w:tab/>
          </w:r>
          <w:r>
            <w:rPr>
              <w:rFonts w:hint="eastAsia"/>
            </w:rPr>
            <w:fldChar w:fldCharType="begin"/>
          </w:r>
          <w:r>
            <w:rPr>
              <w:rFonts w:hint="eastAsia"/>
            </w:rPr>
            <w:instrText xml:space="preserve"> </w:instrText>
          </w:r>
          <w:r>
            <w:instrText xml:space="preserve">PAGEREF _Toc193622680 \h</w:instrText>
          </w:r>
          <w:r>
            <w:rPr>
              <w:rFonts w:hint="eastAsia"/>
            </w:rPr>
            <w:instrText xml:space="preserve"> </w:instrText>
          </w:r>
          <w:r>
            <w:rPr>
              <w:rFonts w:hint="eastAsia"/>
            </w:rPr>
            <w:fldChar w:fldCharType="separate"/>
          </w:r>
          <w:r>
            <w:t>73</w:t>
          </w:r>
          <w:r>
            <w:rPr>
              <w:rFonts w:hint="eastAsia"/>
            </w:rPr>
            <w:fldChar w:fldCharType="end"/>
          </w:r>
          <w:r>
            <w:rPr>
              <w:rFonts w:hint="eastAsia"/>
            </w:rPr>
            <w:fldChar w:fldCharType="end"/>
          </w:r>
        </w:p>
        <w:p w14:paraId="52A7BDF8">
          <w:pPr>
            <w:pStyle w:val="44"/>
            <w:ind w:left="1080"/>
            <w:rPr>
              <w:rFonts w:asciiTheme="minorHAnsi" w:hAnsiTheme="minorHAnsi" w:eastAsiaTheme="minorEastAsia" w:cstheme="minorBidi"/>
              <w:sz w:val="22"/>
              <w:szCs w:val="24"/>
              <w14:ligatures w14:val="standardContextual"/>
            </w:rPr>
          </w:pPr>
          <w:r>
            <w:fldChar w:fldCharType="begin"/>
          </w:r>
          <w:r>
            <w:instrText xml:space="preserve"> HYPERLINK \l "_Toc193622681" </w:instrText>
          </w:r>
          <w:r>
            <w:fldChar w:fldCharType="separate"/>
          </w:r>
          <w:r>
            <w:rPr>
              <w:rStyle w:val="94"/>
              <w:rFonts w:hint="eastAsia"/>
            </w:rPr>
            <w:t>5.4.2</w:t>
          </w:r>
          <w:r>
            <w:rPr>
              <w:rFonts w:hint="eastAsia" w:asciiTheme="minorHAnsi" w:hAnsiTheme="minorHAnsi" w:eastAsiaTheme="minorEastAsia" w:cstheme="minorBidi"/>
              <w:sz w:val="22"/>
              <w:szCs w:val="24"/>
              <w14:ligatures w14:val="standardContextual"/>
            </w:rPr>
            <w:tab/>
          </w:r>
          <w:r>
            <w:rPr>
              <w:rStyle w:val="94"/>
              <w:rFonts w:hint="eastAsia"/>
            </w:rPr>
            <w:t>仿真结果与性能分析</w:t>
          </w:r>
          <w:r>
            <w:rPr>
              <w:rFonts w:hint="eastAsia"/>
            </w:rPr>
            <w:tab/>
          </w:r>
          <w:r>
            <w:rPr>
              <w:rFonts w:hint="eastAsia"/>
            </w:rPr>
            <w:fldChar w:fldCharType="begin"/>
          </w:r>
          <w:r>
            <w:rPr>
              <w:rFonts w:hint="eastAsia"/>
            </w:rPr>
            <w:instrText xml:space="preserve"> </w:instrText>
          </w:r>
          <w:r>
            <w:instrText xml:space="preserve">PAGEREF _Toc193622681 \h</w:instrText>
          </w:r>
          <w:r>
            <w:rPr>
              <w:rFonts w:hint="eastAsia"/>
            </w:rPr>
            <w:instrText xml:space="preserve"> </w:instrText>
          </w:r>
          <w:r>
            <w:rPr>
              <w:rFonts w:hint="eastAsia"/>
            </w:rPr>
            <w:fldChar w:fldCharType="separate"/>
          </w:r>
          <w:r>
            <w:t>74</w:t>
          </w:r>
          <w:r>
            <w:rPr>
              <w:rFonts w:hint="eastAsia"/>
            </w:rPr>
            <w:fldChar w:fldCharType="end"/>
          </w:r>
          <w:r>
            <w:rPr>
              <w:rFonts w:hint="eastAsia"/>
            </w:rPr>
            <w:fldChar w:fldCharType="end"/>
          </w:r>
        </w:p>
        <w:p w14:paraId="082FA9CA">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"_Toc193622682" </w:instrText>
          </w:r>
          <w:r>
            <w:fldChar w:fldCharType="separate"/>
          </w:r>
          <w:r>
            <w:rPr>
              <w:rStyle w:val="94"/>
              <w:rFonts w:hint="eastAsia" w:eastAsia="黑体"/>
            </w:rPr>
            <w:t>5.5</w:t>
          </w:r>
          <w:r>
            <w:rPr>
              <w:rFonts w:hint="eastAsia" w:asciiTheme="minorHAnsi" w:hAnsiTheme="minorHAnsi" w:eastAsiaTheme="minorEastAsia" w:cstheme="minorBidi"/>
              <w:sz w:val="22"/>
              <w:szCs w:val="24"/>
              <w14:ligatures w14:val="standardContextual"/>
            </w:rPr>
            <w:tab/>
          </w:r>
          <w:r>
            <w:rPr>
              <w:rStyle w:val="94"/>
              <w:rFonts w:hint="eastAsia"/>
            </w:rPr>
            <w:t>本章小结</w:t>
          </w:r>
          <w:r>
            <w:rPr>
              <w:rFonts w:hint="eastAsia"/>
            </w:rPr>
            <w:tab/>
          </w:r>
          <w:r>
            <w:rPr>
              <w:rFonts w:hint="eastAsia"/>
            </w:rPr>
            <w:fldChar w:fldCharType="begin"/>
          </w:r>
          <w:r>
            <w:rPr>
              <w:rFonts w:hint="eastAsia"/>
            </w:rPr>
            <w:instrText xml:space="preserve"> </w:instrText>
          </w:r>
          <w:r>
            <w:instrText xml:space="preserve">PAGEREF _Toc193622682 \h</w:instrText>
          </w:r>
          <w:r>
            <w:rPr>
              <w:rFonts w:hint="eastAsia"/>
            </w:rPr>
            <w:instrText xml:space="preserve"> </w:instrText>
          </w:r>
          <w:r>
            <w:rPr>
              <w:rFonts w:hint="eastAsia"/>
            </w:rPr>
            <w:fldChar w:fldCharType="separate"/>
          </w:r>
          <w:r>
            <w:t>82</w:t>
          </w:r>
          <w:r>
            <w:rPr>
              <w:rFonts w:hint="eastAsia"/>
            </w:rPr>
            <w:fldChar w:fldCharType="end"/>
          </w:r>
          <w:r>
            <w:rPr>
              <w:rFonts w:hint="eastAsia"/>
            </w:rPr>
            <w:fldChar w:fldCharType="end"/>
          </w:r>
        </w:p>
        <w:p w14:paraId="279163EE">
          <w:pPr>
            <w:pStyle w:val="59"/>
            <w:rPr>
              <w:rFonts w:asciiTheme="minorHAnsi" w:hAnsiTheme="minorHAnsi" w:eastAsiaTheme="minorEastAsia" w:cstheme="minorBidi"/>
              <w:sz w:val="22"/>
              <w:szCs w:val="24"/>
              <w14:ligatures w14:val="standardContextual"/>
            </w:rPr>
          </w:pPr>
          <w:r>
            <w:fldChar w:fldCharType="begin"/>
          </w:r>
          <w:r>
            <w:instrText xml:space="preserve"> HYPERLINK \l "_Toc193622683" </w:instrText>
          </w:r>
          <w:r>
            <w:fldChar w:fldCharType="separate"/>
          </w:r>
          <w:r>
            <w:rPr>
              <w:rStyle w:val="94"/>
              <w:rFonts w:hint="eastAsia"/>
            </w:rPr>
            <w:t>第六章</w:t>
          </w:r>
          <w:r>
            <w:rPr>
              <w:rFonts w:hint="eastAsia" w:asciiTheme="minorHAnsi" w:hAnsiTheme="minorHAnsi" w:eastAsiaTheme="minorEastAsia" w:cstheme="minorBidi"/>
              <w:sz w:val="22"/>
              <w:szCs w:val="24"/>
              <w14:ligatures w14:val="standardContextual"/>
            </w:rPr>
            <w:tab/>
          </w:r>
          <w:r>
            <w:rPr>
              <w:rStyle w:val="94"/>
              <w:rFonts w:hint="eastAsia"/>
            </w:rPr>
            <w:t>总结与展望</w:t>
          </w:r>
          <w:r>
            <w:rPr>
              <w:rFonts w:hint="eastAsia"/>
            </w:rPr>
            <w:tab/>
          </w:r>
          <w:r>
            <w:rPr>
              <w:rFonts w:hint="eastAsia"/>
            </w:rPr>
            <w:fldChar w:fldCharType="begin"/>
          </w:r>
          <w:r>
            <w:rPr>
              <w:rFonts w:hint="eastAsia"/>
            </w:rPr>
            <w:instrText xml:space="preserve"> </w:instrText>
          </w:r>
          <w:r>
            <w:instrText xml:space="preserve">PAGEREF _Toc193622683 \h</w:instrText>
          </w:r>
          <w:r>
            <w:rPr>
              <w:rFonts w:hint="eastAsia"/>
            </w:rPr>
            <w:instrText xml:space="preserve"> </w:instrText>
          </w:r>
          <w:r>
            <w:rPr>
              <w:rFonts w:hint="eastAsia"/>
            </w:rPr>
            <w:fldChar w:fldCharType="separate"/>
          </w:r>
          <w:r>
            <w:t>83</w:t>
          </w:r>
          <w:r>
            <w:rPr>
              <w:rFonts w:hint="eastAsia"/>
            </w:rPr>
            <w:fldChar w:fldCharType="end"/>
          </w:r>
          <w:r>
            <w:rPr>
              <w:rFonts w:hint="eastAsia"/>
            </w:rPr>
            <w:fldChar w:fldCharType="end"/>
          </w:r>
        </w:p>
        <w:p w14:paraId="0FB3681F">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"_Toc193622684" </w:instrText>
          </w:r>
          <w:r>
            <w:fldChar w:fldCharType="separate"/>
          </w:r>
          <w:r>
            <w:rPr>
              <w:rStyle w:val="94"/>
              <w:rFonts w:hint="eastAsia" w:eastAsia="黑体"/>
            </w:rPr>
            <w:t>6.1</w:t>
          </w:r>
          <w:r>
            <w:rPr>
              <w:rFonts w:hint="eastAsia" w:asciiTheme="minorHAnsi" w:hAnsiTheme="minorHAnsi" w:eastAsiaTheme="minorEastAsia" w:cstheme="minorBidi"/>
              <w:sz w:val="22"/>
              <w:szCs w:val="24"/>
              <w14:ligatures w14:val="standardContextual"/>
            </w:rPr>
            <w:tab/>
          </w:r>
          <w:r>
            <w:rPr>
              <w:rStyle w:val="94"/>
              <w:rFonts w:hint="eastAsia"/>
            </w:rPr>
            <w:t>全文工作总结</w:t>
          </w:r>
          <w:r>
            <w:rPr>
              <w:rFonts w:hint="eastAsia"/>
            </w:rPr>
            <w:tab/>
          </w:r>
          <w:r>
            <w:rPr>
              <w:rFonts w:hint="eastAsia"/>
            </w:rPr>
            <w:fldChar w:fldCharType="begin"/>
          </w:r>
          <w:r>
            <w:rPr>
              <w:rFonts w:hint="eastAsia"/>
            </w:rPr>
            <w:instrText xml:space="preserve"> </w:instrText>
          </w:r>
          <w:r>
            <w:instrText xml:space="preserve">PAGEREF _Toc193622684 \h</w:instrText>
          </w:r>
          <w:r>
            <w:rPr>
              <w:rFonts w:hint="eastAsia"/>
            </w:rPr>
            <w:instrText xml:space="preserve"> </w:instrText>
          </w:r>
          <w:r>
            <w:rPr>
              <w:rFonts w:hint="eastAsia"/>
            </w:rPr>
            <w:fldChar w:fldCharType="separate"/>
          </w:r>
          <w:r>
            <w:t>83</w:t>
          </w:r>
          <w:r>
            <w:rPr>
              <w:rFonts w:hint="eastAsia"/>
            </w:rPr>
            <w:fldChar w:fldCharType="end"/>
          </w:r>
          <w:r>
            <w:rPr>
              <w:rFonts w:hint="eastAsia"/>
            </w:rPr>
            <w:fldChar w:fldCharType="end"/>
          </w:r>
        </w:p>
        <w:p w14:paraId="70AE2BC0">
          <w:pPr>
            <w:pStyle w:val="74"/>
            <w:ind w:left="456"/>
            <w:rPr>
              <w:rFonts w:asciiTheme="minorHAnsi" w:hAnsiTheme="minorHAnsi" w:eastAsiaTheme="minorEastAsia" w:cstheme="minorBidi"/>
              <w:sz w:val="22"/>
              <w:szCs w:val="24"/>
              <w14:ligatures w14:val="standardContextual"/>
            </w:rPr>
          </w:pPr>
          <w:r>
            <w:fldChar w:fldCharType="begin"/>
          </w:r>
          <w:r>
            <w:instrText xml:space="preserve"> HYPERLINK \l "_Toc193622685" </w:instrText>
          </w:r>
          <w:r>
            <w:fldChar w:fldCharType="separate"/>
          </w:r>
          <w:r>
            <w:rPr>
              <w:rStyle w:val="94"/>
              <w:rFonts w:hint="eastAsia" w:eastAsia="黑体"/>
            </w:rPr>
            <w:t>6.2</w:t>
          </w:r>
          <w:r>
            <w:rPr>
              <w:rFonts w:hint="eastAsia" w:asciiTheme="minorHAnsi" w:hAnsiTheme="minorHAnsi" w:eastAsiaTheme="minorEastAsia" w:cstheme="minorBidi"/>
              <w:sz w:val="22"/>
              <w:szCs w:val="24"/>
              <w14:ligatures w14:val="standardContextual"/>
            </w:rPr>
            <w:tab/>
          </w:r>
          <w:r>
            <w:rPr>
              <w:rStyle w:val="94"/>
              <w:rFonts w:hint="eastAsia"/>
            </w:rPr>
            <w:t>后续工作展望</w:t>
          </w:r>
          <w:r>
            <w:rPr>
              <w:rFonts w:hint="eastAsia"/>
            </w:rPr>
            <w:tab/>
          </w:r>
          <w:r>
            <w:rPr>
              <w:rFonts w:hint="eastAsia"/>
            </w:rPr>
            <w:fldChar w:fldCharType="begin"/>
          </w:r>
          <w:r>
            <w:rPr>
              <w:rFonts w:hint="eastAsia"/>
            </w:rPr>
            <w:instrText xml:space="preserve"> </w:instrText>
          </w:r>
          <w:r>
            <w:instrText xml:space="preserve">PAGEREF _Toc193622685 \h</w:instrText>
          </w:r>
          <w:r>
            <w:rPr>
              <w:rFonts w:hint="eastAsia"/>
            </w:rPr>
            <w:instrText xml:space="preserve"> </w:instrText>
          </w:r>
          <w:r>
            <w:rPr>
              <w:rFonts w:hint="eastAsia"/>
            </w:rPr>
            <w:fldChar w:fldCharType="separate"/>
          </w:r>
          <w:r>
            <w:t>84</w:t>
          </w:r>
          <w:r>
            <w:rPr>
              <w:rFonts w:hint="eastAsia"/>
            </w:rPr>
            <w:fldChar w:fldCharType="end"/>
          </w:r>
          <w:r>
            <w:rPr>
              <w:rFonts w:hint="eastAsia"/>
            </w:rPr>
            <w:fldChar w:fldCharType="end"/>
          </w:r>
        </w:p>
        <w:p w14:paraId="64D15152">
          <w:pPr>
            <w:pStyle w:val="170"/>
            <w:rPr>
              <w:rFonts w:asciiTheme="minorHAnsi" w:hAnsiTheme="minorHAnsi" w:eastAsiaTheme="minorEastAsia" w:cstheme="minorBidi"/>
              <w:sz w:val="22"/>
              <w:szCs w:val="24"/>
              <w14:ligatures w14:val="standardContextual"/>
            </w:rPr>
          </w:pPr>
          <w:r>
            <w:fldChar w:fldCharType="begin"/>
          </w:r>
          <w:r>
            <w:instrText xml:space="preserve"> HYPERLINK \l "_Toc193622686" </w:instrText>
          </w:r>
          <w:r>
            <w:fldChar w:fldCharType="separate"/>
          </w:r>
          <w:r>
            <w:rPr>
              <w:rStyle w:val="94"/>
              <w:rFonts w:hint="eastAsia"/>
            </w:rPr>
            <w:t>参考文献</w:t>
          </w:r>
          <w:r>
            <w:rPr>
              <w:rFonts w:hint="eastAsia"/>
            </w:rPr>
            <w:tab/>
          </w:r>
          <w:r>
            <w:rPr>
              <w:rFonts w:hint="eastAsia"/>
            </w:rPr>
            <w:fldChar w:fldCharType="begin"/>
          </w:r>
          <w:r>
            <w:rPr>
              <w:rFonts w:hint="eastAsia"/>
            </w:rPr>
            <w:instrText xml:space="preserve"> </w:instrText>
          </w:r>
          <w:r>
            <w:instrText xml:space="preserve">PAGEREF _Toc193622686 \h</w:instrText>
          </w:r>
          <w:r>
            <w:rPr>
              <w:rFonts w:hint="eastAsia"/>
            </w:rPr>
            <w:instrText xml:space="preserve"> </w:instrText>
          </w:r>
          <w:r>
            <w:rPr>
              <w:rFonts w:hint="eastAsia"/>
            </w:rPr>
            <w:fldChar w:fldCharType="separate"/>
          </w:r>
          <w:r>
            <w:t>85</w:t>
          </w:r>
          <w:r>
            <w:rPr>
              <w:rFonts w:hint="eastAsia"/>
            </w:rPr>
            <w:fldChar w:fldCharType="end"/>
          </w:r>
          <w:r>
            <w:rPr>
              <w:rFonts w:hint="eastAsia"/>
            </w:rPr>
            <w:fldChar w:fldCharType="end"/>
          </w:r>
        </w:p>
        <w:p w14:paraId="4D299845">
          <w:pPr>
            <w:pStyle w:val="170"/>
            <w:rPr>
              <w:rFonts w:asciiTheme="minorHAnsi" w:hAnsiTheme="minorHAnsi" w:eastAsiaTheme="minorEastAsia" w:cstheme="minorBidi"/>
              <w:sz w:val="22"/>
              <w:szCs w:val="24"/>
              <w14:ligatures w14:val="standardContextual"/>
            </w:rPr>
          </w:pPr>
          <w:r>
            <w:fldChar w:fldCharType="begin"/>
          </w:r>
          <w:r>
            <w:instrText xml:space="preserve"> HYPERLINK \l "_Toc193622687" </w:instrText>
          </w:r>
          <w:r>
            <w:fldChar w:fldCharType="separate"/>
          </w:r>
          <w:r>
            <w:rPr>
              <w:rStyle w:val="94"/>
              <w:rFonts w:hint="eastAsia"/>
            </w:rPr>
            <w:t>致谢</w:t>
          </w:r>
          <w:r>
            <w:rPr>
              <w:rFonts w:hint="eastAsia"/>
            </w:rPr>
            <w:tab/>
          </w:r>
          <w:r>
            <w:rPr>
              <w:rFonts w:hint="eastAsia"/>
            </w:rPr>
            <w:fldChar w:fldCharType="begin"/>
          </w:r>
          <w:r>
            <w:rPr>
              <w:rFonts w:hint="eastAsia"/>
            </w:rPr>
            <w:instrText xml:space="preserve"> </w:instrText>
          </w:r>
          <w:r>
            <w:instrText xml:space="preserve">PAGEREF _Toc193622687 \h</w:instrText>
          </w:r>
          <w:r>
            <w:rPr>
              <w:rFonts w:hint="eastAsia"/>
            </w:rPr>
            <w:instrText xml:space="preserve"> </w:instrText>
          </w:r>
          <w:r>
            <w:rPr>
              <w:rFonts w:hint="eastAsia"/>
            </w:rPr>
            <w:fldChar w:fldCharType="separate"/>
          </w:r>
          <w:r>
            <w:t>91</w:t>
          </w:r>
          <w:r>
            <w:rPr>
              <w:rFonts w:hint="eastAsia"/>
            </w:rPr>
            <w:fldChar w:fldCharType="end"/>
          </w:r>
          <w:r>
            <w:rPr>
              <w:rFonts w:hint="eastAsia"/>
            </w:rPr>
            <w:fldChar w:fldCharType="end"/>
          </w:r>
        </w:p>
        <w:p w14:paraId="4FC374F8">
          <w:pPr>
            <w:pStyle w:val="170"/>
            <w:rPr>
              <w:rFonts w:asciiTheme="minorHAnsi" w:hAnsiTheme="minorHAnsi" w:eastAsiaTheme="minorEastAsia" w:cstheme="minorBidi"/>
              <w:sz w:val="22"/>
              <w:szCs w:val="24"/>
              <w14:ligatures w14:val="standardContextual"/>
            </w:rPr>
          </w:pPr>
          <w:r>
            <w:fldChar w:fldCharType="begin"/>
          </w:r>
          <w:r>
            <w:instrText xml:space="preserve"> HYPERLINK \l "_Toc193622688" </w:instrText>
          </w:r>
          <w:r>
            <w:fldChar w:fldCharType="separate"/>
          </w:r>
          <w:r>
            <w:rPr>
              <w:rStyle w:val="94"/>
              <w:rFonts w:hint="eastAsia"/>
            </w:rPr>
            <w:t>作者简介</w:t>
          </w:r>
          <w:r>
            <w:rPr>
              <w:rFonts w:hint="eastAsia"/>
            </w:rPr>
            <w:tab/>
          </w:r>
          <w:r>
            <w:rPr>
              <w:rFonts w:hint="eastAsia"/>
            </w:rPr>
            <w:fldChar w:fldCharType="begin"/>
          </w:r>
          <w:r>
            <w:rPr>
              <w:rFonts w:hint="eastAsia"/>
            </w:rPr>
            <w:instrText xml:space="preserve"> </w:instrText>
          </w:r>
          <w:r>
            <w:instrText xml:space="preserve">PAGEREF _Toc193622688 \h</w:instrText>
          </w:r>
          <w:r>
            <w:rPr>
              <w:rFonts w:hint="eastAsia"/>
            </w:rPr>
            <w:instrText xml:space="preserve"> </w:instrText>
          </w:r>
          <w:r>
            <w:rPr>
              <w:rFonts w:hint="eastAsia"/>
            </w:rPr>
            <w:fldChar w:fldCharType="separate"/>
          </w:r>
          <w:r>
            <w:t>93</w:t>
          </w:r>
          <w:r>
            <w:rPr>
              <w:rFonts w:hint="eastAsia"/>
            </w:rPr>
            <w:fldChar w:fldCharType="end"/>
          </w:r>
          <w:r>
            <w:rPr>
              <w:rFonts w:hint="eastAsia"/>
            </w:rPr>
            <w:fldChar w:fldCharType="end"/>
          </w:r>
        </w:p>
        <w:p w14:paraId="5CCA4427">
          <w:pPr>
            <w:adjustRightInd/>
            <w:ind w:firstLine="0" w:firstLineChars="0"/>
            <w:sectPr>
              <w:headerReference r:id="rId24" w:type="default"/>
              <w:footnotePr>
                <w:numFmt w:val="decimalEnclosedCircleChinese"/>
                <w:numRestart w:val="eachSect"/>
              </w:footnotePr>
              <w:type w:val="oddPage"/>
              <w:pgSz w:w="11907" w:h="16840"/>
              <w:pgMar w:top="1701" w:right="1418" w:bottom="1134" w:left="1418" w:header="1134" w:footer="992" w:gutter="284"/>
              <w:pgNumType w:fmt="upperRoman"/>
              <w:cols w:space="425" w:num="1"/>
              <w:docGrid w:linePitch="384" w:charSpace="7430"/>
            </w:sectPr>
          </w:pPr>
          <w:r>
            <w:fldChar w:fldCharType="end"/>
          </w:r>
        </w:p>
      </w:sdtContent>
    </w:sdt>
    <w:p w14:paraId="56A56ACD">
      <w:pPr>
        <w:pStyle w:val="3"/>
      </w:pPr>
      <w:bookmarkStart w:id="106" w:name="_Ref191572459"/>
      <w:bookmarkStart w:id="107" w:name="_Toc192511890"/>
      <w:bookmarkStart w:id="108" w:name="_Toc193194513"/>
      <w:bookmarkStart w:id="109" w:name="_Toc193622631"/>
      <w:r>
        <w:rPr>
          <w:rFonts w:hint="eastAsia"/>
        </w:rPr>
        <w:t>绪论</w:t>
      </w:r>
      <w:bookmarkEnd w:id="106"/>
      <w:bookmarkEnd w:id="107"/>
      <w:bookmarkEnd w:id="108"/>
      <w:bookmarkEnd w:id="109"/>
    </w:p>
    <w:p w14:paraId="187AB54E">
      <w:pPr>
        <w:pStyle w:val="4"/>
      </w:pPr>
      <w:bookmarkStart w:id="110" w:name="_Toc192511891"/>
      <w:bookmarkStart w:id="111" w:name="_Toc193194514"/>
      <w:bookmarkStart w:id="112" w:name="_Toc193622632"/>
      <w:bookmarkStart w:id="113" w:name="_Toc156291144"/>
      <w:bookmarkStart w:id="114" w:name="_Toc156291996"/>
      <w:bookmarkStart w:id="115" w:name="_Toc163533796"/>
      <w:r>
        <w:rPr>
          <w:rFonts w:hint="eastAsia"/>
        </w:rPr>
        <w:t>研究背景及意义</w:t>
      </w:r>
      <w:bookmarkEnd w:id="110"/>
      <w:bookmarkEnd w:id="111"/>
      <w:bookmarkEnd w:id="112"/>
    </w:p>
    <w:p w14:paraId="4C3CC5D4">
      <w:pPr>
        <w:ind w:firstLine="480"/>
      </w:pPr>
      <w:bookmarkStart w:id="116" w:name="_Hlk190801693"/>
      <w:r>
        <w:rPr>
          <w:rFonts w:hint="eastAsia"/>
        </w:rPr>
        <w:t>现代通信技术</w:t>
      </w:r>
      <w:r>
        <w:t>已深入军事、民用、航天等多个领域，其稳定性和安全性直接影响通信的可靠性。</w:t>
      </w:r>
      <w:bookmarkEnd w:id="116"/>
      <w:r>
        <w:t>然而，随着电磁环境的</w:t>
      </w:r>
      <w:r>
        <w:rPr>
          <w:rFonts w:hint="eastAsia"/>
        </w:rPr>
        <w:t>日趋</w:t>
      </w:r>
      <w:r>
        <w:t>复杂，各种干扰信号</w:t>
      </w:r>
      <w:r>
        <w:rPr>
          <w:rFonts w:hint="eastAsia"/>
        </w:rPr>
        <w:t>层出不穷，</w:t>
      </w:r>
      <w:r>
        <w:t>对通信系统的正常运行构成了严峻挑战。</w:t>
      </w:r>
      <w:r>
        <w:rPr>
          <w:rFonts w:hint="eastAsia"/>
        </w:rPr>
        <w:t>通信</w:t>
      </w:r>
      <w:r>
        <w:t>信号在开放空间中传播</w:t>
      </w:r>
      <w:r>
        <w:rPr>
          <w:rFonts w:hint="eastAsia"/>
        </w:rPr>
        <w:t>时</w:t>
      </w:r>
      <w:r>
        <w:t>，极易受到来自外界的蓄意干扰、环境噪声以及同频干扰的影响，导致通信质量下降甚至通信链路中断。在军事通信、无人机通信、应急救援等</w:t>
      </w:r>
      <w:r>
        <w:rPr>
          <w:rFonts w:hint="eastAsia"/>
        </w:rPr>
        <w:t>高对抗</w:t>
      </w:r>
      <w:r>
        <w:t>、</w:t>
      </w:r>
      <w:r>
        <w:rPr>
          <w:rFonts w:hint="eastAsia"/>
        </w:rPr>
        <w:t>高时效</w:t>
      </w:r>
      <w:r>
        <w:t>的场景下，干扰手段更趋智能化和隐蔽化，使得传统抗干扰技术逐渐力不从心。面对瞬息万变的电磁环境，仅依赖于固定规则或预设参数的传统抗干扰方法已难以满足</w:t>
      </w:r>
      <w:r>
        <w:rPr>
          <w:rFonts w:hint="eastAsia"/>
        </w:rPr>
        <w:t>要求</w:t>
      </w:r>
      <w:r>
        <w:t>，因此，如何构建智能化、自适应、高鲁棒性的通信抗干扰技术体系成为无线通信领域亟待解决的重要问题。</w:t>
      </w:r>
    </w:p>
    <w:p w14:paraId="527E4429">
      <w:pPr>
        <w:ind w:firstLine="480"/>
      </w:pPr>
      <w:r>
        <w:t>无线通信抗干扰技术的发展经历了从单一信号处理方法到多模态抗干扰策略的演进。早期的抗干扰技术主要依靠滤波、调制优化、功率控制等传统信号处理方法，在面对规则化的已知干扰时</w:t>
      </w:r>
      <w:r>
        <w:rPr>
          <w:rFonts w:hint="eastAsia"/>
        </w:rPr>
        <w:t>能发挥一定作用</w:t>
      </w:r>
      <w:r>
        <w:t>。随着认知无线电、自适应干扰等智能技术的发展，传统方法在复杂干扰环境下的适应性受限。近年来，基于数据驱动和智能决策的抗干扰技术成为研究热点</w:t>
      </w:r>
      <w:r>
        <w:rPr>
          <w:rFonts w:hint="eastAsia"/>
        </w:rPr>
        <w:t>，</w:t>
      </w:r>
      <w:r>
        <w:t>通过电磁环境感知、智能分析和动态调整，提高系统对干扰的认知能力，从而增强抗干扰效果。</w:t>
      </w:r>
    </w:p>
    <w:p w14:paraId="5109B32F">
      <w:pPr>
        <w:ind w:firstLine="480"/>
      </w:pPr>
      <w:r>
        <w:t>电磁环境感知是实现高效抗干扰的前提条件，它涉及干扰信号的识别与参数估计</w:t>
      </w:r>
      <w:r>
        <w:rPr>
          <w:rFonts w:hint="eastAsia"/>
        </w:rPr>
        <w:t>等。</w:t>
      </w:r>
      <w:bookmarkStart w:id="117" w:name="_Hlk190801802"/>
      <w:r>
        <w:rPr>
          <w:rFonts w:hint="eastAsia"/>
        </w:rPr>
        <w:t>由于</w:t>
      </w:r>
      <w:r>
        <w:t>实际电磁环境具有不可预测性，导致干扰信号呈现时变、非线性和随机性特征</w:t>
      </w:r>
      <w:r>
        <w:rPr>
          <w:rFonts w:hint="eastAsia"/>
        </w:rPr>
        <w:t>，</w:t>
      </w:r>
      <w:r>
        <w:t>部分干扰信号</w:t>
      </w:r>
      <w:r>
        <w:rPr>
          <w:rFonts w:hint="eastAsia"/>
        </w:rPr>
        <w:t>类别甚至</w:t>
      </w:r>
      <w:r>
        <w:t>未在</w:t>
      </w:r>
      <w:r>
        <w:rPr>
          <w:rFonts w:hint="eastAsia"/>
        </w:rPr>
        <w:t>曾在</w:t>
      </w:r>
      <w:r>
        <w:t>训练数据中出现，表现为开</w:t>
      </w:r>
      <w:r>
        <w:rPr>
          <w:rFonts w:hint="eastAsia"/>
        </w:rPr>
        <w:t>放</w:t>
      </w:r>
      <w:r>
        <w:t>集特性</w:t>
      </w:r>
      <w:r>
        <w:rPr>
          <w:rFonts w:hint="eastAsia"/>
        </w:rPr>
        <w:t>。</w:t>
      </w:r>
      <w:r>
        <w:t>传统模式匹配方法难以应对这类未知干扰，因此，探索针对未知干扰的认知机制，并结合数据驱动的开集识别技术，提升系统对复杂电磁环境的自适应能力，成为当前通信抗干扰领域的关键技术挑战之一。</w:t>
      </w:r>
    </w:p>
    <w:bookmarkEnd w:id="117"/>
    <w:p w14:paraId="42D7DD14">
      <w:pPr>
        <w:ind w:firstLine="480"/>
      </w:pPr>
      <w:r>
        <w:t>电磁环境感知为抗干扰提供了基础支持，通过对干扰信号的识别和信号参数的估计，使通信系统能够掌握当前电磁环境的动态变化，从而为抗干扰策略的制定提供必要的信息支撑。在此基础上，</w:t>
      </w:r>
      <w:r>
        <w:rPr>
          <w:rFonts w:hint="eastAsia"/>
        </w:rPr>
        <w:t>干扰抑制与跳频决策构成抗干扰技术的核心环节：前者从信号处理层面削弱干扰影响，后者从频谱资源层面实现干扰规避。</w:t>
      </w:r>
    </w:p>
    <w:p w14:paraId="487F3845">
      <w:pPr>
        <w:ind w:firstLine="480"/>
      </w:pPr>
      <w:r>
        <w:t>在</w:t>
      </w:r>
      <w:r>
        <w:rPr>
          <w:rFonts w:hint="eastAsia"/>
        </w:rPr>
        <w:t>干扰抑制</w:t>
      </w:r>
      <w:r>
        <w:t>方面，传统的方法主要依赖信号处理技术，如自适应滤波、波束赋形、干涉抵消等方式，这些方法在静态或低动态干扰环境下可以有效提升信号质量。然而，随着无线通信环境的复杂性不断增加，干扰信号往往具有非定常、智能化、强度动态变化等特征，使得传统方法的适应能力受到限制。因此，研究更加智能化高效能的干扰抑制策略，以提升通信系统的稳健性和抗干扰能力，对于无线通信的长期发展具有重要的实际价值。</w:t>
      </w:r>
    </w:p>
    <w:p w14:paraId="75249CEB">
      <w:pPr>
        <w:ind w:firstLine="480"/>
      </w:pPr>
      <w:r>
        <w:t>在</w:t>
      </w:r>
      <w:r>
        <w:rPr>
          <w:rFonts w:hint="eastAsia"/>
        </w:rPr>
        <w:t>跳频决策</w:t>
      </w:r>
      <w:r>
        <w:t>方面，面对多源干扰和高动态场景，通信系统还需要具备快速、智能的信道切换能力，以确保数据传输的连续性和稳定性。跳频技术作为一种重要的抗干扰手段，能够通过动态调整通信频率来避开干扰信道。</w:t>
      </w:r>
      <w:r>
        <w:rPr>
          <w:rFonts w:hint="eastAsia"/>
        </w:rPr>
        <w:t>但是</w:t>
      </w:r>
      <w:r>
        <w:t>传统跳频方法大多依赖固定规则或基于历史数据的决策方式，难以适应实时变化的干扰态势。如何结合强化学习、博弈论等智能决策</w:t>
      </w:r>
      <w:r>
        <w:rPr>
          <w:rFonts w:hint="eastAsia"/>
        </w:rPr>
        <w:t>理论</w:t>
      </w:r>
      <w:r>
        <w:t>，实现自适应跳频信道选择，提高通信链路的稳定性和对抗能力，已成为无线通信抗干扰技术的重要研究方向之一</w:t>
      </w:r>
      <w:r>
        <w:rPr>
          <w:rFonts w:hint="eastAsia"/>
        </w:rPr>
        <w:t>。</w:t>
      </w:r>
    </w:p>
    <w:p w14:paraId="5DAFCF90">
      <w:pPr>
        <w:ind w:firstLine="480"/>
      </w:pPr>
      <w:r>
        <w:t>在未来智能化通信的发展趋势下，无线通信抗干扰技术的发展不仅关系到战场电子对抗的胜负，也直接影响到民用通信的安全性。从</w:t>
      </w:r>
      <w:r>
        <w:rPr>
          <w:rFonts w:hint="eastAsia"/>
        </w:rPr>
        <w:t>军用通信</w:t>
      </w:r>
      <w:r>
        <w:t>角度来看，面对不断演进的电子战模式，提升通信系统的抗干扰能力对国防安全具有重要战略意义。从工程应用的角度来看，复杂环境下的无线通信面临诸多不确定因素，只有构建高效、智能的抗干扰体系，才能确保在恶劣环境中依然维持高可靠性的通信服务。因此，本研究围绕干扰认知、</w:t>
      </w:r>
      <w:r>
        <w:rPr>
          <w:rFonts w:hint="eastAsia"/>
        </w:rPr>
        <w:t>干扰抑制</w:t>
      </w:r>
      <w:r>
        <w:t>与</w:t>
      </w:r>
      <w:r>
        <w:rPr>
          <w:rFonts w:hint="eastAsia"/>
        </w:rPr>
        <w:t>跳频</w:t>
      </w:r>
      <w:r>
        <w:t>决策展开，旨在突破传统方法的局限，提升无线通信系统的抗干扰能力，为未来通信技术的发展提供理论支撑和技术保障。</w:t>
      </w:r>
    </w:p>
    <w:p w14:paraId="368A3599">
      <w:pPr>
        <w:pStyle w:val="4"/>
      </w:pPr>
      <w:bookmarkStart w:id="118" w:name="_Toc192511892"/>
      <w:bookmarkStart w:id="119" w:name="_Toc193194515"/>
      <w:bookmarkStart w:id="120" w:name="_Toc193622633"/>
      <w:r>
        <w:rPr>
          <w:rFonts w:hint="eastAsia"/>
        </w:rPr>
        <w:t>国内外研究现状</w:t>
      </w:r>
      <w:bookmarkEnd w:id="118"/>
      <w:bookmarkEnd w:id="119"/>
      <w:bookmarkEnd w:id="120"/>
    </w:p>
    <w:p w14:paraId="6F36F443">
      <w:pPr>
        <w:pStyle w:val="5"/>
      </w:pPr>
      <w:bookmarkStart w:id="121" w:name="_Toc192511893"/>
      <w:bookmarkStart w:id="122" w:name="_Toc193194516"/>
      <w:bookmarkStart w:id="123" w:name="_Toc193622634"/>
      <w:r>
        <w:rPr>
          <w:rFonts w:hint="eastAsia"/>
        </w:rPr>
        <w:t>通信干扰信号识别研究现状</w:t>
      </w:r>
      <w:bookmarkEnd w:id="121"/>
      <w:bookmarkEnd w:id="122"/>
      <w:bookmarkEnd w:id="123"/>
    </w:p>
    <w:p w14:paraId="0B9AB760">
      <w:pPr>
        <w:ind w:firstLine="480"/>
      </w:pPr>
      <w:r>
        <w:t>传统的干扰信号识别方法通常依赖于对信号特征的提取和后续的模式匹配。研究者通常先利用时域、频域或时频域分析手段提取信号的特征参数，</w:t>
      </w:r>
      <w:r>
        <w:rPr>
          <w:rFonts w:hint="eastAsia"/>
        </w:rPr>
        <w:t>典型的时域特征有时域峰均比、高阶累积量和时域矩峰度等。频域特征主要通过对干扰信号的时域采样数据进行频域变换，可以通过功率谱分析输入干扰信号的功率谱密度估计，也能将频域波形变换趋势以及频谱形状作为特征，典型的频域特征参数有频峰均比、频域峰度和平均频谱平坦系数等。然后使用常见的模式识别算法中的支持向量机</w:t>
      </w:r>
      <w:r>
        <w:rPr>
          <w:vertAlign w:val="superscript"/>
        </w:rPr>
        <w:fldChar w:fldCharType="begin"/>
      </w:r>
      <w:r>
        <w:rPr>
          <w:vertAlign w:val="superscript"/>
        </w:rPr>
        <w:instrText xml:space="preserve"> </w:instrText>
      </w:r>
      <w:r>
        <w:rPr>
          <w:rFonts w:hint="eastAsia"/>
          <w:vertAlign w:val="superscript"/>
        </w:rPr>
        <w:instrText xml:space="preserve">REF _Ref190092955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、决策树</w:t>
      </w:r>
      <w:r>
        <w:rPr>
          <w:vertAlign w:val="superscript"/>
        </w:rPr>
        <w:fldChar w:fldCharType="begin"/>
      </w:r>
      <w:r>
        <w:rPr>
          <w:vertAlign w:val="superscript"/>
        </w:rPr>
        <w:instrText xml:space="preserve"> </w:instrText>
      </w:r>
      <w:r>
        <w:rPr>
          <w:rFonts w:hint="eastAsia"/>
          <w:vertAlign w:val="superscript"/>
        </w:rPr>
        <w:instrText xml:space="preserve">REF _Ref190092986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、反向传播神经网络</w:t>
      </w:r>
      <w:r>
        <w:rPr>
          <w:vertAlign w:val="superscript"/>
        </w:rPr>
        <w:fldChar w:fldCharType="begin"/>
      </w:r>
      <w:r>
        <w:rPr>
          <w:vertAlign w:val="superscript"/>
        </w:rPr>
        <w:instrText xml:space="preserve"> </w:instrText>
      </w:r>
      <w:r>
        <w:rPr>
          <w:rFonts w:hint="eastAsia"/>
          <w:vertAlign w:val="superscript"/>
        </w:rPr>
        <w:instrText xml:space="preserve">REF _Ref190093004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等方法进行分类。虽然这种方法对特征的可解释性较高，但是</w:t>
      </w:r>
      <w:r>
        <w:t>当干扰环境复杂或存在新类型干扰时，此类方法依赖的手工特征可能不足以应对多变场景。随着硬件计算能力的提升，深度学习（Deep Learning，DL）逐渐</w:t>
      </w:r>
      <w:r>
        <w:rPr>
          <w:rFonts w:hint="eastAsia"/>
        </w:rPr>
        <w:t>出现在研究者的视野里</w:t>
      </w:r>
      <w:r>
        <w:t>。2012年</w:t>
      </w:r>
      <w:r>
        <w:rPr>
          <w:rFonts w:hint="eastAsia"/>
        </w:rPr>
        <w:t>，</w:t>
      </w:r>
      <w:r>
        <w:t>Geoffrey Hinton等人提出的AlexNet</w:t>
      </w:r>
      <w:r>
        <w:rPr>
          <w:vertAlign w:val="superscript"/>
        </w:rPr>
        <w:fldChar w:fldCharType="begin"/>
      </w:r>
      <w:r>
        <w:rPr>
          <w:vertAlign w:val="superscript"/>
        </w:rPr>
        <w:instrText xml:space="preserve"> REF _Ref192007423 \r \h  \* MERGEFORMAT </w:instrText>
      </w:r>
      <w:r>
        <w:rPr>
          <w:vertAlign w:val="superscript"/>
        </w:rPr>
        <w:fldChar w:fldCharType="separate"/>
      </w:r>
      <w:r>
        <w:rPr>
          <w:vertAlign w:val="superscript"/>
        </w:rPr>
        <w:t>[4]</w:t>
      </w:r>
      <w:r>
        <w:rPr>
          <w:vertAlign w:val="superscript"/>
        </w:rPr>
        <w:fldChar w:fldCharType="end"/>
      </w:r>
      <w:r>
        <w:t>在ImageNet挑战赛中取得优异成绩，使得深度学习逐步受到广泛关注。2015年，谷歌研发的AlphaGo</w:t>
      </w:r>
      <w:r>
        <w:rPr>
          <w:vertAlign w:val="superscript"/>
        </w:rPr>
        <w:fldChar w:fldCharType="begin"/>
      </w:r>
      <w:r>
        <w:rPr>
          <w:vertAlign w:val="superscript"/>
        </w:rPr>
        <w:instrText xml:space="preserve"> </w:instrText>
      </w:r>
      <w:r>
        <w:rPr>
          <w:rFonts w:hint="eastAsia"/>
          <w:vertAlign w:val="superscript"/>
        </w:rPr>
        <w:instrText xml:space="preserve">REF _Ref192007442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t>在围棋比赛中战胜顶尖棋手，进一步展现了深度学习的强大计算能力，并加速了其在各个领域的推广。受此影响，</w:t>
      </w:r>
      <w:r>
        <w:rPr>
          <w:rFonts w:hint="eastAsia"/>
        </w:rPr>
        <w:t>通信领域的</w:t>
      </w:r>
      <w:r>
        <w:t>研究者开始探索深度学习在通信信号识别中的应用，利用其强大的特征分析和数据处理能力，有效提升了识别性能。</w:t>
      </w:r>
      <w:r>
        <w:rPr>
          <w:rFonts w:hint="eastAsia"/>
        </w:rPr>
        <w:t>通信干扰信号识别可以按照测试集是否出现训练集未出现过的新类将识别问题分为两类：闭集识别（测试集类别与训练集类别完全一致）与开集识别（测试集出现了训练集中从未出现的新类）。</w:t>
      </w:r>
    </w:p>
    <w:p w14:paraId="416031CC">
      <w:pPr>
        <w:ind w:firstLine="480"/>
      </w:pPr>
      <w:r>
        <w:rPr>
          <w:rFonts w:hint="eastAsia"/>
        </w:rPr>
        <w:t>（1）基于深度学习的闭集识别研究现状</w:t>
      </w:r>
    </w:p>
    <w:p w14:paraId="3576CC0D">
      <w:pPr>
        <w:ind w:firstLine="480"/>
      </w:pPr>
      <w:r>
        <w:rPr>
          <w:rFonts w:hint="eastAsia"/>
        </w:rPr>
        <w:t>由于卷积神经网络（Convolutional Neural Network，CNN）</w:t>
      </w:r>
      <w:r>
        <w:t>的卷积核设计理念与传统信号处理中的滤波器相似</w:t>
      </w:r>
      <w:r>
        <w:rPr>
          <w:rFonts w:hint="eastAsia"/>
        </w:rPr>
        <w:t>，所以卷积神经网络被自然的用于通信干扰信号的识别。文献</w:t>
      </w:r>
      <w:r>
        <w:fldChar w:fldCharType="begin"/>
      </w:r>
      <w:r>
        <w:instrText xml:space="preserve"> </w:instrText>
      </w:r>
      <w:r>
        <w:rPr>
          <w:rFonts w:hint="eastAsia"/>
        </w:rPr>
        <w:instrText xml:space="preserve">REF _Ref192007454 \r \h</w:instrText>
      </w:r>
      <w:r>
        <w:instrText xml:space="preserve"> </w:instrText>
      </w:r>
      <w:r>
        <w:fldChar w:fldCharType="separate"/>
      </w:r>
      <w:r>
        <w:t>[6]</w:t>
      </w:r>
      <w:r>
        <w:fldChar w:fldCharType="end"/>
      </w:r>
      <w:r>
        <w:rPr>
          <w:rFonts w:hint="eastAsia"/>
        </w:rPr>
        <w:t>利用基于卷积神经网络的</w:t>
      </w:r>
      <w:r>
        <w:t>Inception</w:t>
      </w:r>
      <w:r>
        <w:rPr>
          <w:rFonts w:hint="eastAsia"/>
        </w:rPr>
        <w:t>网络提取特征并识别干扰信号，通过对比试验说明</w:t>
      </w:r>
      <w:r>
        <w:t>基于CNN的识别算法的性能明显优于基于特征提取的识别算法。</w:t>
      </w:r>
      <w:r>
        <w:rPr>
          <w:rFonts w:hint="eastAsia"/>
        </w:rPr>
        <w:t>文献</w:t>
      </w:r>
      <w:r>
        <w:fldChar w:fldCharType="begin"/>
      </w:r>
      <w:r>
        <w:instrText xml:space="preserve"> </w:instrText>
      </w:r>
      <w:r>
        <w:rPr>
          <w:rFonts w:hint="eastAsia"/>
        </w:rPr>
        <w:instrText xml:space="preserve">REF _Ref192007461 \r \h</w:instrText>
      </w:r>
      <w:r>
        <w:instrText xml:space="preserve"> </w:instrText>
      </w:r>
      <w:r>
        <w:fldChar w:fldCharType="separate"/>
      </w:r>
      <w:r>
        <w:t>[7]</w:t>
      </w:r>
      <w:r>
        <w:fldChar w:fldCharType="end"/>
      </w:r>
      <w:r>
        <w:rPr>
          <w:rFonts w:hint="eastAsia"/>
        </w:rPr>
        <w:t>对比了四种经典的CNN架构</w:t>
      </w:r>
      <w:r>
        <w:t>AlexNet</w:t>
      </w:r>
      <w:r>
        <w:rPr>
          <w:rFonts w:hint="eastAsia"/>
        </w:rPr>
        <w:t>、</w:t>
      </w:r>
      <w:r>
        <w:t>ResNet-18</w:t>
      </w:r>
      <w:r>
        <w:rPr>
          <w:vertAlign w:val="superscript"/>
        </w:rPr>
        <w:fldChar w:fldCharType="begin"/>
      </w:r>
      <w:r>
        <w:rPr>
          <w:vertAlign w:val="superscript"/>
        </w:rPr>
        <w:instrText xml:space="preserve"> REF _Ref192007466 \r \h  \* MERGEFORMAT </w:instrText>
      </w:r>
      <w:r>
        <w:rPr>
          <w:vertAlign w:val="superscript"/>
        </w:rPr>
        <w:fldChar w:fldCharType="separate"/>
      </w:r>
      <w:r>
        <w:rPr>
          <w:vertAlign w:val="superscript"/>
        </w:rPr>
        <w:t>[8]</w:t>
      </w:r>
      <w:r>
        <w:rPr>
          <w:vertAlign w:val="superscript"/>
        </w:rPr>
        <w:fldChar w:fldCharType="end"/>
      </w:r>
      <w:r>
        <w:rPr>
          <w:rFonts w:hint="eastAsia"/>
        </w:rPr>
        <w:t>、</w:t>
      </w:r>
      <w:r>
        <w:t>VGG16</w:t>
      </w:r>
      <w:r>
        <w:rPr>
          <w:vertAlign w:val="superscript"/>
        </w:rPr>
        <w:fldChar w:fldCharType="begin"/>
      </w:r>
      <w:r>
        <w:rPr>
          <w:vertAlign w:val="superscript"/>
        </w:rPr>
        <w:instrText xml:space="preserve"> REF _Ref192270961 \r \h  \* MERGEFORMAT </w:instrText>
      </w:r>
      <w:r>
        <w:rPr>
          <w:vertAlign w:val="superscript"/>
        </w:rPr>
        <w:fldChar w:fldCharType="separate"/>
      </w:r>
      <w:r>
        <w:rPr>
          <w:vertAlign w:val="superscript"/>
        </w:rPr>
        <w:t>[9]</w:t>
      </w:r>
      <w:r>
        <w:rPr>
          <w:vertAlign w:val="superscript"/>
        </w:rPr>
        <w:fldChar w:fldCharType="end"/>
      </w:r>
      <w:r>
        <w:rPr>
          <w:rFonts w:hint="eastAsia"/>
        </w:rPr>
        <w:t>和</w:t>
      </w:r>
      <w:r>
        <w:t>GoogleNet</w:t>
      </w:r>
      <w:r>
        <w:rPr>
          <w:vertAlign w:val="superscript"/>
        </w:rPr>
        <w:fldChar w:fldCharType="begin"/>
      </w:r>
      <w:r>
        <w:rPr>
          <w:vertAlign w:val="superscript"/>
        </w:rPr>
        <w:instrText xml:space="preserve"> REF _Ref192007476 \r \h  \* MERGEFORMAT </w:instrText>
      </w:r>
      <w:r>
        <w:rPr>
          <w:vertAlign w:val="superscript"/>
        </w:rPr>
        <w:fldChar w:fldCharType="separate"/>
      </w:r>
      <w:r>
        <w:rPr>
          <w:vertAlign w:val="superscript"/>
        </w:rPr>
        <w:t>[10]</w:t>
      </w:r>
      <w:r>
        <w:rPr>
          <w:vertAlign w:val="superscript"/>
        </w:rPr>
        <w:fldChar w:fldCharType="end"/>
      </w:r>
      <w:r>
        <w:rPr>
          <w:rFonts w:hint="eastAsia"/>
        </w:rPr>
        <w:t>在干扰识别任务上的性能，在其环境中</w:t>
      </w:r>
      <w:r>
        <w:t>ResNet-18在</w:t>
      </w:r>
      <w:r>
        <w:rPr>
          <w:rFonts w:hint="eastAsia"/>
        </w:rPr>
        <w:t>分类性能</w:t>
      </w:r>
      <w:r>
        <w:t>表现最优</w:t>
      </w:r>
      <w:r>
        <w:rPr>
          <w:rFonts w:hint="eastAsia"/>
        </w:rPr>
        <w:t>。此外，为了降低计算复杂度，文献</w:t>
      </w:r>
      <w:r>
        <w:fldChar w:fldCharType="begin"/>
      </w:r>
      <w:r>
        <w:instrText xml:space="preserve"> </w:instrText>
      </w:r>
      <w:r>
        <w:rPr>
          <w:rFonts w:hint="eastAsia"/>
        </w:rPr>
        <w:instrText xml:space="preserve">REF _Ref192007483 \r \h</w:instrText>
      </w:r>
      <w:r>
        <w:instrText xml:space="preserve"> </w:instrText>
      </w:r>
      <w:r>
        <w:fldChar w:fldCharType="separate"/>
      </w:r>
      <w:r>
        <w:t>[11]</w:t>
      </w:r>
      <w:r>
        <w:fldChar w:fldCharType="end"/>
      </w:r>
      <w:r>
        <w:t>提出了一种轻量化CNN通信干扰识别算法，通过网络剪枝、知识蒸馏和量化优化LeNet-5</w:t>
      </w:r>
      <w:r>
        <w:rPr>
          <w:vertAlign w:val="superscript"/>
        </w:rPr>
        <w:fldChar w:fldCharType="begin"/>
      </w:r>
      <w:r>
        <w:rPr>
          <w:vertAlign w:val="superscript"/>
        </w:rPr>
        <w:instrText xml:space="preserve"> REF _Ref192007488 \r \h  \* MERGEFORMAT </w:instrText>
      </w:r>
      <w:r>
        <w:rPr>
          <w:vertAlign w:val="superscript"/>
        </w:rPr>
        <w:fldChar w:fldCharType="separate"/>
      </w:r>
      <w:r>
        <w:rPr>
          <w:vertAlign w:val="superscript"/>
        </w:rPr>
        <w:t>[12]</w:t>
      </w:r>
      <w:r>
        <w:rPr>
          <w:vertAlign w:val="superscript"/>
        </w:rPr>
        <w:fldChar w:fldCharType="end"/>
      </w:r>
      <w:r>
        <w:t>结构，使参数量减少一半，存储占用降至1/8，同时识别精度保持在95.24%。</w:t>
      </w:r>
      <w:r>
        <w:rPr>
          <w:rFonts w:hint="eastAsia"/>
        </w:rPr>
        <w:t>文献</w:t>
      </w:r>
      <w:r>
        <w:fldChar w:fldCharType="begin"/>
      </w:r>
      <w:r>
        <w:instrText xml:space="preserve"> </w:instrText>
      </w:r>
      <w:r>
        <w:rPr>
          <w:rFonts w:hint="eastAsia"/>
        </w:rPr>
        <w:instrText xml:space="preserve">REF _Ref192007494 \r \h</w:instrText>
      </w:r>
      <w:r>
        <w:instrText xml:space="preserve"> </w:instrText>
      </w:r>
      <w:r>
        <w:fldChar w:fldCharType="separate"/>
      </w:r>
      <w:r>
        <w:t>[13]</w:t>
      </w:r>
      <w:r>
        <w:fldChar w:fldCharType="end"/>
      </w:r>
      <w:r>
        <w:t>提出了一种低比特宽度卷积神经网络方法用于无线干扰识别，采用量化网络训练来优化低精度权重和激活函数，并通过辅助输出模块和全精度指导训练提高识别性能。</w:t>
      </w:r>
    </w:p>
    <w:p w14:paraId="7A5EB5BD">
      <w:pPr>
        <w:ind w:firstLine="480"/>
      </w:pPr>
      <w:r>
        <w:rPr>
          <w:rFonts w:hint="eastAsia"/>
        </w:rPr>
        <w:t>（2）基于深度学习的开集识别研究现状</w:t>
      </w:r>
    </w:p>
    <w:p w14:paraId="5EE5AC6A">
      <w:pPr>
        <w:ind w:firstLine="480"/>
      </w:pPr>
      <w:r>
        <w:rPr>
          <w:rFonts w:hint="eastAsia"/>
        </w:rPr>
        <w:t>虽然基于深度学习的方法在一定程度上解决了传统方法的问题，但同时也带来了开放集风险：当测试阶段出现新类型的干扰时，现有的方法会将其归为已知类型之一，导致识别错误。随着电子对抗与通信技术的发展，新的干扰类型层出不穷，测试集无法总是囊括所有干扰类型，通信干扰信号的开集识别问题亟待解决。</w:t>
      </w:r>
    </w:p>
    <w:p w14:paraId="46B42496">
      <w:pPr>
        <w:ind w:firstLine="480"/>
      </w:pPr>
      <w:r>
        <w:t>国内外研究者将开集识别（Open Space Recognition</w:t>
      </w:r>
      <w:r>
        <w:rPr>
          <w:rFonts w:hint="eastAsia"/>
        </w:rPr>
        <w:t>，</w:t>
      </w:r>
      <w:r>
        <w:t>OSR）的方法归类为判别式和生成式两种类型。其中，判别式OSR方法通过设定判别准则，如经验阈值或距离阈值，以区分样本属于已知类别还是未知类别。而生成式OSR方法则利用生成模型模拟</w:t>
      </w:r>
      <w:r>
        <w:rPr>
          <w:rFonts w:hint="eastAsia"/>
        </w:rPr>
        <w:t>生成</w:t>
      </w:r>
      <w:r>
        <w:t>未知类别样本，并通过这些数据进行训练，以提升对未知类别的识别能力。</w:t>
      </w:r>
    </w:p>
    <w:p w14:paraId="2AA42EBA">
      <w:pPr>
        <w:ind w:firstLine="480"/>
      </w:pPr>
      <w:r>
        <w:rPr>
          <w:rFonts w:hint="eastAsia"/>
        </w:rPr>
        <w:t>1）判别式方法研究现状</w:t>
      </w:r>
    </w:p>
    <w:p w14:paraId="5A79CA98">
      <w:pPr>
        <w:ind w:firstLine="480"/>
      </w:pPr>
      <w:r>
        <w:rPr>
          <w:rFonts w:hint="eastAsia"/>
        </w:rPr>
        <w:t>文献</w:t>
      </w:r>
      <w:r>
        <w:fldChar w:fldCharType="begin"/>
      </w:r>
      <w:r>
        <w:instrText xml:space="preserve"> </w:instrText>
      </w:r>
      <w:r>
        <w:rPr>
          <w:rFonts w:hint="eastAsia"/>
        </w:rPr>
        <w:instrText xml:space="preserve">REF _Ref192007505 \r \h</w:instrText>
      </w:r>
      <w:r>
        <w:instrText xml:space="preserve"> </w:instrText>
      </w:r>
      <w:r>
        <w:fldChar w:fldCharType="separate"/>
      </w:r>
      <w:r>
        <w:t>[14]</w:t>
      </w:r>
      <w:r>
        <w:fldChar w:fldCharType="end"/>
      </w:r>
      <w:r>
        <w:rPr>
          <w:rFonts w:hint="eastAsia"/>
        </w:rPr>
        <w:t>首次构建了深度学习领域的开集识别方法，</w:t>
      </w:r>
      <w:r>
        <w:t>提出了一种开放集深度学习网络，通过OpenMax层替代Softmax以估计输入为未知类别的概率，并结合元识别</w:t>
      </w:r>
      <w:r>
        <w:rPr>
          <w:vertAlign w:val="superscript"/>
        </w:rPr>
        <w:fldChar w:fldCharType="begin"/>
      </w:r>
      <w:r>
        <w:rPr>
          <w:vertAlign w:val="superscript"/>
        </w:rPr>
        <w:instrText xml:space="preserve"> REF _Ref192007514 \r \h  \* MERGEFORMAT </w:instrText>
      </w:r>
      <w:r>
        <w:rPr>
          <w:vertAlign w:val="superscript"/>
        </w:rPr>
        <w:fldChar w:fldCharType="separate"/>
      </w:r>
      <w:r>
        <w:rPr>
          <w:vertAlign w:val="superscript"/>
        </w:rPr>
        <w:t>[15]</w:t>
      </w:r>
      <w:r>
        <w:rPr>
          <w:vertAlign w:val="superscript"/>
        </w:rPr>
        <w:fldChar w:fldCharType="end"/>
      </w:r>
      <w:r>
        <w:t>在网络倒数第二层的激活</w:t>
      </w:r>
      <w:r>
        <w:rPr>
          <w:rFonts w:hint="eastAsia"/>
        </w:rPr>
        <w:t>向量</w:t>
      </w:r>
      <w:r>
        <w:t>上进行调整。相比标准深度网络，该方法能够有效减少高置信度的错误分类，提高开放集识别能力</w:t>
      </w:r>
      <w:r>
        <w:rPr>
          <w:rFonts w:hint="eastAsia"/>
        </w:rPr>
        <w:t>。文献</w:t>
      </w:r>
      <w:r>
        <w:fldChar w:fldCharType="begin"/>
      </w:r>
      <w:r>
        <w:instrText xml:space="preserve"> </w:instrText>
      </w:r>
      <w:r>
        <w:rPr>
          <w:rFonts w:hint="eastAsia"/>
        </w:rPr>
        <w:instrText xml:space="preserve">REF _Ref192007691 \r \h</w:instrText>
      </w:r>
      <w:r>
        <w:instrText xml:space="preserve"> </w:instrText>
      </w:r>
      <w:r>
        <w:fldChar w:fldCharType="separate"/>
      </w:r>
      <w:r>
        <w:t>[16]</w:t>
      </w:r>
      <w:r>
        <w:fldChar w:fldCharType="end"/>
      </w:r>
      <w:r>
        <w:t>提出</w:t>
      </w:r>
      <w:r>
        <w:rPr>
          <w:rStyle w:val="91"/>
          <w:b w:val="0"/>
          <w:bCs w:val="0"/>
        </w:rPr>
        <w:t>卷积原型网络</w:t>
      </w:r>
      <w:r>
        <w:t>（Convolutional Prototype Network，CPN），通过</w:t>
      </w:r>
      <w:r>
        <w:rPr>
          <w:rStyle w:val="91"/>
          <w:b w:val="0"/>
          <w:bCs w:val="0"/>
        </w:rPr>
        <w:t>CNN进行特征提取</w:t>
      </w:r>
      <w:r>
        <w:t>，并利用</w:t>
      </w:r>
      <w:r>
        <w:rPr>
          <w:rStyle w:val="91"/>
          <w:b w:val="0"/>
          <w:bCs w:val="0"/>
        </w:rPr>
        <w:t>原型模型</w:t>
      </w:r>
      <w:r>
        <w:t>替代传统Softmax分类器，以提高开集识别能力</w:t>
      </w:r>
      <w:r>
        <w:rPr>
          <w:rFonts w:hint="eastAsia"/>
        </w:rPr>
        <w:t>。文献</w:t>
      </w:r>
      <w:r>
        <w:fldChar w:fldCharType="begin"/>
      </w:r>
      <w:r>
        <w:instrText xml:space="preserve"> </w:instrText>
      </w:r>
      <w:r>
        <w:rPr>
          <w:rFonts w:hint="eastAsia"/>
        </w:rPr>
        <w:instrText xml:space="preserve">REF _Ref192007699 \r \h</w:instrText>
      </w:r>
      <w:r>
        <w:instrText xml:space="preserve"> </w:instrText>
      </w:r>
      <w:r>
        <w:fldChar w:fldCharType="separate"/>
      </w:r>
      <w:r>
        <w:t>[17]</w:t>
      </w:r>
      <w:r>
        <w:fldChar w:fldCharType="end"/>
      </w:r>
      <w:r>
        <w:t>提出了一种深度开放文本分类方法，使用CNN结合1-vs-restSigmoid层替代Softmax，并通过高斯拟合优化决策边界。相比OpenMax，该方法不依赖未知类别样本进行超参数调整，在文本分类任务中显著提升了开放集识别能力，但计算开销较大。</w:t>
      </w:r>
      <w:r>
        <w:rPr>
          <w:rFonts w:hint="eastAsia"/>
        </w:rPr>
        <w:t>文献</w:t>
      </w:r>
      <w:bookmarkStart w:id="124" w:name="_Hlk190802127"/>
      <w:r>
        <w:fldChar w:fldCharType="begin"/>
      </w:r>
      <w:r>
        <w:instrText xml:space="preserve"> </w:instrText>
      </w:r>
      <w:r>
        <w:rPr>
          <w:rFonts w:hint="eastAsia"/>
        </w:rPr>
        <w:instrText xml:space="preserve">REF _Hlk190802156 \r \h</w:instrText>
      </w:r>
      <w:r>
        <w:instrText xml:space="preserve"> </w:instrText>
      </w:r>
      <w:r>
        <w:fldChar w:fldCharType="separate"/>
      </w:r>
      <w:r>
        <w:t>[18]</w:t>
      </w:r>
      <w:r>
        <w:fldChar w:fldCharType="end"/>
      </w:r>
      <w:r>
        <w:t>提出了一种分类-重构学习方法用于开放集识别，结合分类任务和重构任务，通过深度层次重构网络学习更加泛化的特征表示，并采用Weibull分布建模进行未知检测。</w:t>
      </w:r>
      <w:bookmarkEnd w:id="124"/>
      <w:r>
        <w:rPr>
          <w:rFonts w:hint="eastAsia"/>
        </w:rPr>
        <w:t>文献</w:t>
      </w:r>
      <w:bookmarkStart w:id="125" w:name="_Hlk190802230"/>
      <w:r>
        <w:fldChar w:fldCharType="begin"/>
      </w:r>
      <w:r>
        <w:instrText xml:space="preserve"> </w:instrText>
      </w:r>
      <w:r>
        <w:rPr>
          <w:rFonts w:hint="eastAsia"/>
        </w:rPr>
        <w:instrText xml:space="preserve">REF _Ref192007715 \r \h</w:instrText>
      </w:r>
      <w:r>
        <w:instrText xml:space="preserve"> </w:instrText>
      </w:r>
      <w:r>
        <w:fldChar w:fldCharType="separate"/>
      </w:r>
      <w:r>
        <w:t>[19]</w:t>
      </w:r>
      <w:r>
        <w:fldChar w:fldCharType="end"/>
      </w:r>
      <w:r>
        <w:t>提出了一种条件高斯分布学习方法用于开放集识别</w:t>
      </w:r>
      <w:bookmarkEnd w:id="125"/>
      <w:r>
        <w:t>，结合变分自编码器（Variational Autoencoder，VAE）</w:t>
      </w:r>
      <w:r>
        <w:rPr>
          <w:vertAlign w:val="superscript"/>
        </w:rPr>
        <w:fldChar w:fldCharType="begin"/>
      </w:r>
      <w:r>
        <w:rPr>
          <w:vertAlign w:val="superscript"/>
        </w:rPr>
        <w:instrText xml:space="preserve"> REF _Ref192007721 \r \h  \* MERGEFORMAT </w:instrText>
      </w:r>
      <w:r>
        <w:rPr>
          <w:vertAlign w:val="superscript"/>
        </w:rPr>
        <w:fldChar w:fldCharType="separate"/>
      </w:r>
      <w:r>
        <w:rPr>
          <w:vertAlign w:val="superscript"/>
        </w:rPr>
        <w:t>[20]</w:t>
      </w:r>
      <w:r>
        <w:rPr>
          <w:vertAlign w:val="superscript"/>
        </w:rPr>
        <w:fldChar w:fldCharType="end"/>
      </w:r>
      <w:r>
        <w:t>和概率阶梯网络，通过强制不同类别的潜在表示服从不同的高斯分布来提升已知类别的分类能力，同时利用重构误差和高斯分布偏离度检测未知样本。</w:t>
      </w:r>
    </w:p>
    <w:p w14:paraId="274973C1">
      <w:pPr>
        <w:ind w:firstLine="480"/>
      </w:pPr>
      <w:r>
        <w:rPr>
          <w:rFonts w:hint="eastAsia"/>
        </w:rPr>
        <w:t>以上都是图像识别或文本识别领域的判别式开集识别方法，而对于信号识别中的判别式开集识别，研究者们也开展了一些工作。文献</w:t>
      </w:r>
      <w:r>
        <w:fldChar w:fldCharType="begin"/>
      </w:r>
      <w:r>
        <w:instrText xml:space="preserve"> </w:instrText>
      </w:r>
      <w:r>
        <w:rPr>
          <w:rFonts w:hint="eastAsia"/>
        </w:rPr>
        <w:instrText xml:space="preserve">REF _Ref192007734 \r \h</w:instrText>
      </w:r>
      <w:r>
        <w:instrText xml:space="preserve"> </w:instrText>
      </w:r>
      <w:r>
        <w:fldChar w:fldCharType="separate"/>
      </w:r>
      <w:r>
        <w:t>[21]</w:t>
      </w:r>
      <w:r>
        <w:fldChar w:fldCharType="end"/>
      </w:r>
      <w:r>
        <w:t>提出了一种基于条件高斯编码器（CG-Encoder）的</w:t>
      </w:r>
      <w:r>
        <w:rPr>
          <w:rFonts w:hint="eastAsia"/>
        </w:rPr>
        <w:t>干扰信号开集</w:t>
      </w:r>
      <w:r>
        <w:t>识别算法，采用残差网络结构，并通过KL散度约束使不同类别的潜在表示逼近不同的高斯分布，以提高已知类别的分类性能和未知类别的检测能力。</w:t>
      </w:r>
      <w:r>
        <w:rPr>
          <w:rFonts w:hint="eastAsia"/>
        </w:rPr>
        <w:t>文献</w:t>
      </w:r>
      <w:r>
        <w:fldChar w:fldCharType="begin"/>
      </w:r>
      <w:r>
        <w:instrText xml:space="preserve"> </w:instrText>
      </w:r>
      <w:r>
        <w:rPr>
          <w:rFonts w:hint="eastAsia"/>
        </w:rPr>
        <w:instrText xml:space="preserve">REF _Ref192007739 \r \h</w:instrText>
      </w:r>
      <w:r>
        <w:instrText xml:space="preserve"> </w:instrText>
      </w:r>
      <w:r>
        <w:fldChar w:fldCharType="separate"/>
      </w:r>
      <w:r>
        <w:t>[22]</w:t>
      </w:r>
      <w:r>
        <w:fldChar w:fldCharType="end"/>
      </w:r>
      <w:r>
        <w:t>提出了一种结合GE2E损失和OTSU阈值优化的开集调制识别方法，在保持高分类准确率的同时，有效识别未知信号，并显著降低计算复杂度。</w:t>
      </w:r>
    </w:p>
    <w:p w14:paraId="3DC593E1">
      <w:pPr>
        <w:ind w:firstLine="480"/>
      </w:pPr>
      <w:r>
        <w:rPr>
          <w:rFonts w:hint="eastAsia"/>
        </w:rPr>
        <w:t>2）生成式方法研究现状</w:t>
      </w:r>
    </w:p>
    <w:p w14:paraId="6D92C9B8">
      <w:pPr>
        <w:ind w:firstLine="480"/>
      </w:pPr>
      <w:r>
        <w:rPr>
          <w:rFonts w:hint="eastAsia"/>
        </w:rPr>
        <w:t>文献</w:t>
      </w:r>
      <w:r>
        <w:fldChar w:fldCharType="begin"/>
      </w:r>
      <w:r>
        <w:instrText xml:space="preserve"> </w:instrText>
      </w:r>
      <w:r>
        <w:rPr>
          <w:rFonts w:hint="eastAsia"/>
        </w:rPr>
        <w:instrText xml:space="preserve">REF _Ref192007747 \r \h</w:instrText>
      </w:r>
      <w:r>
        <w:instrText xml:space="preserve"> </w:instrText>
      </w:r>
      <w:r>
        <w:fldChar w:fldCharType="separate"/>
      </w:r>
      <w:r>
        <w:t>[23]</w:t>
      </w:r>
      <w:r>
        <w:fldChar w:fldCharType="end"/>
      </w:r>
      <w:r>
        <w:rPr>
          <w:rFonts w:hint="eastAsia"/>
        </w:rPr>
        <w:t>提出了一种</w:t>
      </w:r>
      <w:r>
        <w:rPr>
          <w:rStyle w:val="91"/>
          <w:b w:val="0"/>
          <w:bCs w:val="0"/>
        </w:rPr>
        <w:t>结合生成对抗</w:t>
      </w:r>
      <w:r>
        <w:t>网络（Generative Adversarial Networks，GAN）</w:t>
      </w:r>
      <w:r>
        <w:rPr>
          <w:vertAlign w:val="superscript"/>
        </w:rPr>
        <w:fldChar w:fldCharType="begin"/>
      </w:r>
      <w:r>
        <w:rPr>
          <w:vertAlign w:val="superscript"/>
        </w:rPr>
        <w:instrText xml:space="preserve"> REF _Ref192007752 \r \h  \* MERGEFORMAT </w:instrText>
      </w:r>
      <w:r>
        <w:rPr>
          <w:vertAlign w:val="superscript"/>
        </w:rPr>
        <w:fldChar w:fldCharType="separate"/>
      </w:r>
      <w:r>
        <w:rPr>
          <w:vertAlign w:val="superscript"/>
        </w:rPr>
        <w:t>[24]</w:t>
      </w:r>
      <w:r>
        <w:rPr>
          <w:vertAlign w:val="superscript"/>
        </w:rPr>
        <w:fldChar w:fldCharType="end"/>
      </w:r>
      <w:r>
        <w:rPr>
          <w:rStyle w:val="91"/>
          <w:b w:val="0"/>
          <w:bCs w:val="0"/>
        </w:rPr>
        <w:t>和开集数据合成的</w:t>
      </w:r>
      <w:r>
        <w:t>OpenGAN</w:t>
      </w:r>
      <w:r>
        <w:rPr>
          <w:rStyle w:val="91"/>
          <w:b w:val="0"/>
          <w:bCs w:val="0"/>
        </w:rPr>
        <w:t>开集识别方法</w:t>
      </w:r>
      <w:r>
        <w:rPr>
          <w:rStyle w:val="91"/>
          <w:rFonts w:hint="eastAsia"/>
          <w:b w:val="0"/>
          <w:bCs w:val="0"/>
        </w:rPr>
        <w:t>。</w:t>
      </w:r>
      <w:r>
        <w:t>OpenGAN通过在封闭集</w:t>
      </w:r>
      <w:r>
        <w:rPr>
          <w:position w:val="-4"/>
        </w:rPr>
        <w:object>
          <v:shape id="_x0000_i1042" o:spt="75" type="#_x0000_t75" style="height:12.35pt;width:12.35pt;" o:ole="t" filled="f" o:preferrelative="t" stroked="f" coordsize="21600,21600">
            <v:path/>
            <v:fill on="f" focussize="0,0"/>
            <v:stroke on="f" joinstyle="miter"/>
            <v:imagedata r:id="rId69" o:title=""/>
            <o:lock v:ext="edit" aspectratio="t"/>
            <w10:wrap type="none"/>
            <w10:anchorlock/>
          </v:shape>
          <o:OLEObject Type="Embed" ProgID="Equation.DSMT4" ShapeID="_x0000_i1042" DrawAspect="Content" ObjectID="_1468075742" r:id="rId68">
            <o:LockedField>false</o:LockedField>
          </o:OLEObject>
        </w:object>
      </w:r>
      <w:r>
        <w:t>类分类网络的</w:t>
      </w:r>
      <w:r>
        <w:rPr>
          <w:rStyle w:val="91"/>
          <w:b w:val="0"/>
          <w:bCs w:val="0"/>
        </w:rPr>
        <w:t>特征空间</w:t>
      </w:r>
      <w:r>
        <w:t>上训练判别器，以区分已知与未知类别，并引入生成器合成伪造的开放集数据，增强模型泛化能力。</w:t>
      </w:r>
      <w:r>
        <w:rPr>
          <w:rFonts w:hint="eastAsia"/>
        </w:rPr>
        <w:t>文献</w:t>
      </w:r>
      <w:bookmarkStart w:id="126" w:name="_Hlk190802352"/>
      <w:r>
        <w:fldChar w:fldCharType="begin"/>
      </w:r>
      <w:r>
        <w:instrText xml:space="preserve"> </w:instrText>
      </w:r>
      <w:r>
        <w:rPr>
          <w:rFonts w:hint="eastAsia"/>
        </w:rPr>
        <w:instrText xml:space="preserve">REF _Hlk190802476 \r \h</w:instrText>
      </w:r>
      <w:r>
        <w:instrText xml:space="preserve"> </w:instrText>
      </w:r>
      <w:r>
        <w:fldChar w:fldCharType="separate"/>
      </w:r>
      <w:r>
        <w:t>[25]</w:t>
      </w:r>
      <w:r>
        <w:fldChar w:fldCharType="end"/>
      </w:r>
      <w:r>
        <w:t>提出了一种基于反事实图像的开放集识别方法，利用生成式对抗网络GAN生成接近已知类别但不属于任何训练类别的样本，以此增强训练数据，并将开放集识别转换为多分类问题。</w:t>
      </w:r>
      <w:bookmarkEnd w:id="126"/>
      <w:r>
        <w:rPr>
          <w:rFonts w:hint="eastAsia"/>
        </w:rPr>
        <w:t>文献</w:t>
      </w:r>
      <w:bookmarkStart w:id="127" w:name="_Hlk190802433"/>
      <w:r>
        <w:fldChar w:fldCharType="begin"/>
      </w:r>
      <w:r>
        <w:instrText xml:space="preserve"> </w:instrText>
      </w:r>
      <w:r>
        <w:rPr>
          <w:rFonts w:hint="eastAsia"/>
        </w:rPr>
        <w:instrText xml:space="preserve">REF _Hlk190802467 \r \h</w:instrText>
      </w:r>
      <w:r>
        <w:instrText xml:space="preserve"> </w:instrText>
      </w:r>
      <w:r>
        <w:fldChar w:fldCharType="separate"/>
      </w:r>
      <w:r>
        <w:t>[26]</w:t>
      </w:r>
      <w:r>
        <w:fldChar w:fldCharType="end"/>
      </w:r>
      <w:r>
        <w:t>提出了一种基于类内数据分割的开放集识别方法，通过将已知类别的数据划分为典型样本和非典型样本，并用后者来模拟未知类别，使开放集问题转换为N+1类分类问题。</w:t>
      </w:r>
      <w:bookmarkEnd w:id="127"/>
    </w:p>
    <w:p w14:paraId="39F5DC5C">
      <w:pPr>
        <w:ind w:firstLine="480"/>
      </w:pPr>
      <w:r>
        <w:rPr>
          <w:rFonts w:hint="eastAsia"/>
        </w:rPr>
        <w:t>以上都是图像识别或文本识别领域的生成式开集识别方法，而对于信号识别中的生成式开集识别，研究者们也开展了一些工作。文献</w:t>
      </w:r>
      <w:r>
        <w:fldChar w:fldCharType="begin"/>
      </w:r>
      <w:r>
        <w:instrText xml:space="preserve"> </w:instrText>
      </w:r>
      <w:r>
        <w:rPr>
          <w:rFonts w:hint="eastAsia"/>
        </w:rPr>
        <w:instrText xml:space="preserve">REF _Ref192007783 \r \h</w:instrText>
      </w:r>
      <w:r>
        <w:instrText xml:space="preserve"> </w:instrText>
      </w:r>
      <w:r>
        <w:fldChar w:fldCharType="separate"/>
      </w:r>
      <w:r>
        <w:t>[27]</w:t>
      </w:r>
      <w:r>
        <w:fldChar w:fldCharType="end"/>
      </w:r>
      <w:r>
        <w:t>提出了一种基于生成式异常值增强的方法来提升开放集</w:t>
      </w:r>
      <w:r>
        <w:rPr>
          <w:rFonts w:hint="eastAsia"/>
        </w:rPr>
        <w:t>射频</w:t>
      </w:r>
      <w:r>
        <w:t>指纹识别能力，采用监督异常值生成和盲异常值生成，在不同场景下提升了对未知</w:t>
      </w:r>
      <w:r>
        <w:rPr>
          <w:rFonts w:hint="eastAsia"/>
        </w:rPr>
        <w:t>类别信号</w:t>
      </w:r>
      <w:r>
        <w:t>的检测能力。</w:t>
      </w:r>
      <w:r>
        <w:rPr>
          <w:rFonts w:hint="eastAsia"/>
        </w:rPr>
        <w:t>文献</w:t>
      </w:r>
      <w:r>
        <w:fldChar w:fldCharType="begin"/>
      </w:r>
      <w:r>
        <w:instrText xml:space="preserve"> </w:instrText>
      </w:r>
      <w:r>
        <w:rPr>
          <w:rFonts w:hint="eastAsia"/>
        </w:rPr>
        <w:instrText xml:space="preserve">REF _Ref192007787 \r \h</w:instrText>
      </w:r>
      <w:r>
        <w:instrText xml:space="preserve"> </w:instrText>
      </w:r>
      <w:r>
        <w:fldChar w:fldCharType="separate"/>
      </w:r>
      <w:r>
        <w:t>[28]</w:t>
      </w:r>
      <w:r>
        <w:fldChar w:fldCharType="end"/>
      </w:r>
      <w:r>
        <w:t>提出了一种基于边界样本的混合方法，用于开放集干扰信号识别。该方法通过精确稳定的边界样本来模拟未知类别，从而将开放集识别问题转化为N+1分类问题。</w:t>
      </w:r>
      <w:r>
        <w:rPr>
          <w:rFonts w:hint="eastAsia"/>
        </w:rPr>
        <w:t>文献</w:t>
      </w:r>
      <w:r>
        <w:fldChar w:fldCharType="begin"/>
      </w:r>
      <w:r>
        <w:instrText xml:space="preserve"> </w:instrText>
      </w:r>
      <w:r>
        <w:rPr>
          <w:rFonts w:hint="eastAsia"/>
        </w:rPr>
        <w:instrText xml:space="preserve">REF _Ref192007792 \r \h</w:instrText>
      </w:r>
      <w:r>
        <w:instrText xml:space="preserve"> </w:instrText>
      </w:r>
      <w:r>
        <w:fldChar w:fldCharType="separate"/>
      </w:r>
      <w:r>
        <w:t>[29]</w:t>
      </w:r>
      <w:r>
        <w:fldChar w:fldCharType="end"/>
      </w:r>
      <w:r>
        <w:rPr>
          <w:rFonts w:hint="eastAsia"/>
        </w:rPr>
        <w:t>采用改进</w:t>
      </w:r>
      <w:r>
        <w:t>Counterfactual GAN生成逼近训练样本但不属于任何已知类别的样本，</w:t>
      </w:r>
      <w:r>
        <w:rPr>
          <w:rFonts w:hint="eastAsia"/>
        </w:rPr>
        <w:t>并结合</w:t>
      </w:r>
      <w:r>
        <w:t>多任务学习来提高特征表征能力</w:t>
      </w:r>
      <w:r>
        <w:rPr>
          <w:rFonts w:hint="eastAsia"/>
        </w:rPr>
        <w:t>。</w:t>
      </w:r>
    </w:p>
    <w:p w14:paraId="2A45ABB2">
      <w:pPr>
        <w:pStyle w:val="5"/>
      </w:pPr>
      <w:bookmarkStart w:id="128" w:name="_Toc192511894"/>
      <w:bookmarkStart w:id="129" w:name="_Toc193194517"/>
      <w:bookmarkStart w:id="130" w:name="_Toc193622635"/>
      <w:r>
        <w:rPr>
          <w:rFonts w:hint="eastAsia"/>
        </w:rPr>
        <w:t>通信抗干扰技术研究现状</w:t>
      </w:r>
      <w:bookmarkEnd w:id="128"/>
      <w:bookmarkEnd w:id="129"/>
      <w:bookmarkEnd w:id="130"/>
    </w:p>
    <w:p w14:paraId="7F6A79C2">
      <w:pPr>
        <w:ind w:firstLine="480"/>
      </w:pPr>
      <w:r>
        <w:t>在无线通信系统中，抗干扰技术主要用于增强系统在复杂电磁环境中的稳定性和可靠性。在实际应用中，干扰抑制和躲避干扰是抗干扰技术的两大</w:t>
      </w:r>
      <w:r>
        <w:rPr>
          <w:rFonts w:hint="eastAsia"/>
        </w:rPr>
        <w:t>关键</w:t>
      </w:r>
      <w:r>
        <w:t>方向。干扰抑制通常依赖信号处理技术</w:t>
      </w:r>
      <w:r>
        <w:rPr>
          <w:rFonts w:hint="eastAsia"/>
        </w:rPr>
        <w:t>，对已被干扰的通信信号进行干扰抑制处理</w:t>
      </w:r>
      <w:r>
        <w:t>，例如自适应滤波可以在频域或时域对干扰进行抑制</w:t>
      </w:r>
      <w:r>
        <w:rPr>
          <w:rFonts w:hint="eastAsia"/>
        </w:rPr>
        <w:t>。躲避干扰则通常使用跳频技术，</w:t>
      </w:r>
      <w:r>
        <w:t>跳频通信（Frequency Hopping</w:t>
      </w:r>
      <w:r>
        <w:rPr>
          <w:rFonts w:hint="eastAsia"/>
        </w:rPr>
        <w:t>，</w:t>
      </w:r>
      <w:r>
        <w:t>FH）是一种基于频率捷变的抗干扰方式，它的基本原理是让载波频率按照一定的跳频序列在多个频点间快速切换，使得干扰难以集中作用于通信信号，从而提高抗干扰能力。</w:t>
      </w:r>
    </w:p>
    <w:p w14:paraId="5F2D7EC4">
      <w:pPr>
        <w:ind w:firstLine="480"/>
      </w:pPr>
    </w:p>
    <w:p w14:paraId="5991FD51">
      <w:pPr>
        <w:ind w:firstLine="480"/>
        <w:sectPr>
          <w:headerReference r:id="rId25" w:type="default"/>
          <w:footerReference r:id="rId26" w:type="default"/>
          <w:footnotePr>
            <w:numFmt w:val="decimalEnclosedCircleChinese"/>
            <w:numRestart w:val="eachSect"/>
          </w:footnotePr>
          <w:type w:val="oddPage"/>
          <w:pgSz w:w="11907" w:h="16840"/>
          <w:pgMar w:top="1701" w:right="1418" w:bottom="1134" w:left="1418" w:header="1134" w:footer="992" w:gutter="284"/>
          <w:pgNumType w:start="1"/>
          <w:cols w:space="425" w:num="1"/>
          <w:docGrid w:linePitch="384" w:charSpace="7430"/>
        </w:sectPr>
      </w:pPr>
    </w:p>
    <w:p w14:paraId="6699BDF7">
      <w:pPr>
        <w:pStyle w:val="3"/>
      </w:pPr>
      <w:bookmarkStart w:id="131" w:name="_Toc192511898"/>
      <w:bookmarkStart w:id="132" w:name="_Toc193194521"/>
      <w:bookmarkStart w:id="133" w:name="_Toc193622639"/>
      <w:r>
        <w:rPr>
          <w:rFonts w:hint="eastAsia"/>
        </w:rPr>
        <w:t>通信干扰模型</w:t>
      </w:r>
      <w:bookmarkEnd w:id="131"/>
      <w:r>
        <w:rPr>
          <w:rFonts w:hint="eastAsia"/>
        </w:rPr>
        <w:t>与基础</w:t>
      </w:r>
      <w:bookmarkEnd w:id="132"/>
      <w:r>
        <w:rPr>
          <w:rFonts w:hint="eastAsia"/>
        </w:rPr>
        <w:t>理论</w:t>
      </w:r>
      <w:bookmarkEnd w:id="133"/>
    </w:p>
    <w:p w14:paraId="30147980">
      <w:pPr>
        <w:pStyle w:val="4"/>
      </w:pPr>
      <w:bookmarkStart w:id="134" w:name="_Toc192511899"/>
      <w:bookmarkStart w:id="135" w:name="_Toc193622640"/>
      <w:bookmarkStart w:id="136" w:name="_Toc193194522"/>
      <w:r>
        <w:rPr>
          <w:rFonts w:hint="eastAsia"/>
        </w:rPr>
        <w:t>引言</w:t>
      </w:r>
      <w:bookmarkEnd w:id="134"/>
      <w:bookmarkEnd w:id="135"/>
      <w:bookmarkEnd w:id="136"/>
    </w:p>
    <w:p w14:paraId="3FCC69B1">
      <w:pPr>
        <w:ind w:firstLine="480"/>
      </w:pPr>
      <w:r>
        <w:t>在复杂的电磁环境下，通信系统面临着多种形式的干扰威胁，如何有效提升抗干扰能力是当前通信技术研究的关键问题之一。智能抗干扰通信系统结合人工智能、深度学习和强化学习等技术，能够实时感知外部环境，并自适应调整通信策略，从而提升系统的稳健性和可靠性。本章系统归纳几种常见的干扰模型，并探讨其时频域特征；介绍深度学习</w:t>
      </w:r>
      <w:r>
        <w:rPr>
          <w:rFonts w:hint="eastAsia"/>
        </w:rPr>
        <w:t>与残差网络</w:t>
      </w:r>
      <w:r>
        <w:t>、状态空间模型和强化学习的基本概念与原理，为后续章节的研究奠定理论基础。</w:t>
      </w:r>
    </w:p>
    <w:p w14:paraId="77B2BDC8">
      <w:pPr>
        <w:pStyle w:val="4"/>
      </w:pPr>
      <w:bookmarkStart w:id="137" w:name="_Toc193194523"/>
      <w:bookmarkStart w:id="138" w:name="_Toc193622641"/>
      <w:bookmarkStart w:id="139" w:name="_Toc192511901"/>
      <w:r>
        <w:rPr>
          <w:rFonts w:hint="eastAsia"/>
        </w:rPr>
        <w:t>通信干扰信号模型</w:t>
      </w:r>
      <w:bookmarkEnd w:id="137"/>
      <w:bookmarkEnd w:id="138"/>
      <w:bookmarkEnd w:id="139"/>
    </w:p>
    <w:p w14:paraId="03807F87">
      <w:pPr>
        <w:ind w:firstLine="480"/>
      </w:pPr>
      <w:r>
        <w:rPr>
          <w:rFonts w:hint="eastAsia"/>
        </w:rPr>
        <w:t>假设通信系统接收到的信号为</w:t>
      </w:r>
      <w:r>
        <w:rPr>
          <w:position w:val="-10"/>
        </w:rPr>
        <w:object>
          <v:shape id="_x0000_i1043" o:spt="75" type="#_x0000_t75" style="height:16.35pt;width:21.8pt;" o:ole="t" filled="f" o:preferrelative="t" stroked="f" coordsize="21600,21600">
            <v:path/>
            <v:fill on="f" focussize="0,0"/>
            <v:stroke on="f" joinstyle="miter"/>
            <v:imagedata r:id="rId71" o:title=""/>
            <o:lock v:ext="edit" aspectratio="t"/>
            <w10:wrap type="none"/>
            <w10:anchorlock/>
          </v:shape>
          <o:OLEObject Type="Embed" ProgID="Equation.DSMT4" ShapeID="_x0000_i1043" DrawAspect="Content" ObjectID="_1468075743" r:id="rId70">
            <o:LockedField>false</o:LockedField>
          </o:OLEObject>
        </w:object>
      </w:r>
      <w:r>
        <w:rPr>
          <w:rFonts w:hint="eastAsia"/>
        </w:rPr>
        <w:t>，则</w:t>
      </w:r>
      <w:r>
        <w:rPr>
          <w:position w:val="-10"/>
        </w:rPr>
        <w:object>
          <v:shape id="_x0000_i1044" o:spt="75" type="#_x0000_t75" style="height:16.35pt;width:21.8pt;" o:ole="t" filled="f" o:preferrelative="t" stroked="f" coordsize="21600,21600">
            <v:path/>
            <v:fill on="f" focussize="0,0"/>
            <v:stroke on="f" joinstyle="miter"/>
            <v:imagedata r:id="rId73" o:title=""/>
            <o:lock v:ext="edit" aspectratio="t"/>
            <w10:wrap type="none"/>
            <w10:anchorlock/>
          </v:shape>
          <o:OLEObject Type="Embed" ProgID="Equation.DSMT4" ShapeID="_x0000_i1044" DrawAspect="Content" ObjectID="_1468075744" r:id="rId72">
            <o:LockedField>false</o:LockedField>
          </o:OLEObject>
        </w:object>
      </w:r>
      <w:r>
        <w:rPr>
          <w:rFonts w:hint="eastAsia"/>
        </w:rPr>
        <w:t>可以表示为：</w:t>
      </w:r>
    </w:p>
    <w:p w14:paraId="5BCF9259">
      <w:pPr>
        <w:pStyle w:val="127"/>
        <w:spacing w:before="240" w:after="240"/>
        <w:ind w:firstLine="480"/>
      </w:pPr>
      <w:r>
        <w:tab/>
      </w:r>
      <w:r>
        <w:rPr>
          <w:position w:val="-10"/>
        </w:rPr>
        <w:object>
          <v:shape id="_x0000_i1045" o:spt="75" type="#_x0000_t75" style="height:19.65pt;width:276.35pt;" o:ole="t" filled="f" o:preferrelative="t" stroked="f" coordsize="21600,21600">
            <v:path/>
            <v:fill on="f" focussize="0,0"/>
            <v:stroke on="f" joinstyle="miter"/>
            <v:imagedata r:id="rId75" o:title=""/>
            <o:lock v:ext="edit" aspectratio="t"/>
            <w10:wrap type="none"/>
            <w10:anchorlock/>
          </v:shape>
          <o:OLEObject Type="Embed" ProgID="Equation.DSMT4" ShapeID="_x0000_i1045" DrawAspect="Content" ObjectID="_1468075745" r:id="rId74">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r>
        <w:fldChar w:fldCharType="end"/>
      </w:r>
    </w:p>
    <w:p w14:paraId="3B7F6CCB">
      <w:pPr>
        <w:ind w:firstLine="0" w:firstLineChars="0"/>
      </w:pPr>
      <w:r>
        <w:rPr>
          <w:rFonts w:hint="eastAsia"/>
        </w:rPr>
        <w:t>其中，</w:t>
      </w:r>
      <w:r>
        <w:rPr>
          <w:position w:val="-10"/>
        </w:rPr>
        <w:object>
          <v:shape id="_x0000_i1046" o:spt="75" type="#_x0000_t75" style="height:16.35pt;width:21.8pt;" o:ole="t" filled="f" o:preferrelative="t" stroked="f" coordsize="21600,21600">
            <v:path/>
            <v:fill on="f" focussize="0,0"/>
            <v:stroke on="f" joinstyle="miter"/>
            <v:imagedata r:id="rId77" o:title=""/>
            <o:lock v:ext="edit" aspectratio="t"/>
            <w10:wrap type="none"/>
            <w10:anchorlock/>
          </v:shape>
          <o:OLEObject Type="Embed" ProgID="Equation.DSMT4" ShapeID="_x0000_i1046" DrawAspect="Content" ObjectID="_1468075746" r:id="rId76">
            <o:LockedField>false</o:LockedField>
          </o:OLEObject>
        </w:object>
      </w:r>
      <w:r>
        <w:rPr>
          <w:rFonts w:hint="eastAsia"/>
        </w:rPr>
        <w:t>为发射端的通信信号，</w:t>
      </w:r>
      <w:r>
        <w:rPr>
          <w:position w:val="-12"/>
        </w:rPr>
        <w:object>
          <v:shape id="_x0000_i1047" o:spt="75" type="#_x0000_t75" style="height:20pt;width:12.35pt;" o:ole="t" filled="f" o:preferrelative="t" stroked="f" coordsize="21600,21600">
            <v:path/>
            <v:fill on="f" focussize="0,0"/>
            <v:stroke on="f" joinstyle="miter"/>
            <v:imagedata r:id="rId79" o:title=""/>
            <o:lock v:ext="edit" aspectratio="t"/>
            <w10:wrap type="none"/>
            <w10:anchorlock/>
          </v:shape>
          <o:OLEObject Type="Embed" ProgID="Equation.DSMT4" ShapeID="_x0000_i1047" DrawAspect="Content" ObjectID="_1468075747" r:id="rId78">
            <o:LockedField>false</o:LockedField>
          </o:OLEObject>
        </w:object>
      </w:r>
      <w:r>
        <w:rPr>
          <w:rFonts w:hint="eastAsia"/>
        </w:rPr>
        <w:t>与</w:t>
      </w:r>
      <w:r>
        <w:rPr>
          <w:position w:val="-12"/>
        </w:rPr>
        <w:object>
          <v:shape id="_x0000_i1048" o:spt="75" type="#_x0000_t75" style="height:20pt;width:26.9pt;" o:ole="t" filled="f" o:preferrelative="t" stroked="f" coordsize="21600,21600">
            <v:path/>
            <v:fill on="f" focussize="0,0"/>
            <v:stroke on="f" joinstyle="miter"/>
            <v:imagedata r:id="rId81" o:title=""/>
            <o:lock v:ext="edit" aspectratio="t"/>
            <w10:wrap type="none"/>
            <w10:anchorlock/>
          </v:shape>
          <o:OLEObject Type="Embed" ProgID="Equation.DSMT4" ShapeID="_x0000_i1048" DrawAspect="Content" ObjectID="_1468075748" r:id="rId80">
            <o:LockedField>false</o:LockedField>
          </o:OLEObject>
        </w:object>
      </w:r>
      <w:r>
        <w:rPr>
          <w:rFonts w:hint="eastAsia"/>
        </w:rPr>
        <w:t>分别为发射端载波频率与初始相位，</w:t>
      </w:r>
      <w:r>
        <w:rPr>
          <w:position w:val="-10"/>
        </w:rPr>
        <w:object>
          <v:shape id="_x0000_i1049" o:spt="75" type="#_x0000_t75" style="height:16.35pt;width:23.65pt;" o:ole="t" filled="f" o:preferrelative="t" stroked="f" coordsize="21600,21600">
            <v:path/>
            <v:fill on="f" focussize="0,0"/>
            <v:stroke on="f" joinstyle="miter"/>
            <v:imagedata r:id="rId83" o:title=""/>
            <o:lock v:ext="edit" aspectratio="t"/>
            <w10:wrap type="none"/>
            <w10:anchorlock/>
          </v:shape>
          <o:OLEObject Type="Embed" ProgID="Equation.DSMT4" ShapeID="_x0000_i1049" DrawAspect="Content" ObjectID="_1468075749" r:id="rId82">
            <o:LockedField>false</o:LockedField>
          </o:OLEObject>
        </w:object>
      </w:r>
      <w:r>
        <w:rPr>
          <w:rFonts w:hint="eastAsia"/>
        </w:rPr>
        <w:t>为通信信号对应的信道脉冲响应，</w:t>
      </w:r>
      <w:r>
        <w:rPr>
          <w:position w:val="-10"/>
        </w:rPr>
        <w:object>
          <v:shape id="_x0000_i1050" o:spt="75" type="#_x0000_t75" style="height:16.35pt;width:23.65pt;" o:ole="t" filled="f" o:preferrelative="t" stroked="f" coordsize="21600,21600">
            <v:path/>
            <v:fill on="f" focussize="0,0"/>
            <v:stroke on="f" joinstyle="miter"/>
            <v:imagedata r:id="rId85" o:title=""/>
            <o:lock v:ext="edit" aspectratio="t"/>
            <w10:wrap type="none"/>
            <w10:anchorlock/>
          </v:shape>
          <o:OLEObject Type="Embed" ProgID="Equation.DSMT4" ShapeID="_x0000_i1050" DrawAspect="Content" ObjectID="_1468075750" r:id="rId84">
            <o:LockedField>false</o:LockedField>
          </o:OLEObject>
        </w:object>
      </w:r>
      <w:r>
        <w:rPr>
          <w:rFonts w:hint="eastAsia"/>
        </w:rPr>
        <w:t>为信道中的干扰信号，</w:t>
      </w:r>
      <w:r>
        <w:rPr>
          <w:position w:val="-14"/>
        </w:rPr>
        <w:object>
          <v:shape id="_x0000_i1051" o:spt="75" type="#_x0000_t75" style="height:19.65pt;width:12.75pt;" o:ole="t" filled="f" o:preferrelative="t" stroked="f" coordsize="21600,21600">
            <v:path/>
            <v:fill on="f" focussize="0,0"/>
            <v:stroke on="f" joinstyle="miter"/>
            <v:imagedata r:id="rId87" o:title=""/>
            <o:lock v:ext="edit" aspectratio="t"/>
            <w10:wrap type="none"/>
            <w10:anchorlock/>
          </v:shape>
          <o:OLEObject Type="Embed" ProgID="Equation.DSMT4" ShapeID="_x0000_i1051" DrawAspect="Content" ObjectID="_1468075751" r:id="rId86">
            <o:LockedField>false</o:LockedField>
          </o:OLEObject>
        </w:object>
      </w:r>
      <w:r>
        <w:rPr>
          <w:rFonts w:hint="eastAsia"/>
        </w:rPr>
        <w:t>与</w:t>
      </w:r>
      <w:r>
        <w:rPr>
          <w:position w:val="-14"/>
        </w:rPr>
        <w:object>
          <v:shape id="_x0000_i1052" o:spt="75" type="#_x0000_t75" style="height:19.65pt;width:26.9pt;" o:ole="t" filled="f" o:preferrelative="t" stroked="f" coordsize="21600,21600">
            <v:path/>
            <v:fill on="f" focussize="0,0"/>
            <v:stroke on="f" joinstyle="miter"/>
            <v:imagedata r:id="rId89" o:title=""/>
            <o:lock v:ext="edit" aspectratio="t"/>
            <w10:wrap type="none"/>
            <w10:anchorlock/>
          </v:shape>
          <o:OLEObject Type="Embed" ProgID="Equation.DSMT4" ShapeID="_x0000_i1052" DrawAspect="Content" ObjectID="_1468075752" r:id="rId88">
            <o:LockedField>false</o:LockedField>
          </o:OLEObject>
        </w:object>
      </w:r>
      <w:r>
        <w:rPr>
          <w:rFonts w:hint="eastAsia"/>
        </w:rPr>
        <w:t>分别为干扰信号的载波频率与初始相位，</w:t>
      </w:r>
      <w:r>
        <w:rPr>
          <w:position w:val="-10"/>
        </w:rPr>
        <w:object>
          <v:shape id="_x0000_i1053" o:spt="75" type="#_x0000_t75" style="height:16.35pt;width:21.8pt;" o:ole="t" filled="f" o:preferrelative="t" stroked="f" coordsize="21600,21600">
            <v:path/>
            <v:fill on="f" focussize="0,0"/>
            <v:stroke on="f" joinstyle="miter"/>
            <v:imagedata r:id="rId91" o:title=""/>
            <o:lock v:ext="edit" aspectratio="t"/>
            <w10:wrap type="none"/>
            <w10:anchorlock/>
          </v:shape>
          <o:OLEObject Type="Embed" ProgID="Equation.DSMT4" ShapeID="_x0000_i1053" DrawAspect="Content" ObjectID="_1468075753" r:id="rId90">
            <o:LockedField>false</o:LockedField>
          </o:OLEObject>
        </w:object>
      </w:r>
      <w:r>
        <w:rPr>
          <w:rFonts w:hint="eastAsia"/>
        </w:rPr>
        <w:t>为干扰信号对应的信道脉冲响应，</w:t>
      </w:r>
      <w:r>
        <w:rPr>
          <w:position w:val="-12"/>
        </w:rPr>
        <w:object>
          <v:shape id="_x0000_i1054" o:spt="75" type="#_x0000_t75" style="height:20pt;width:26.9pt;" o:ole="t" filled="f" o:preferrelative="t" stroked="f" coordsize="21600,21600">
            <v:path/>
            <v:fill on="f" focussize="0,0"/>
            <v:stroke on="f" joinstyle="miter"/>
            <v:imagedata r:id="rId93" o:title=""/>
            <o:lock v:ext="edit" aspectratio="t"/>
            <w10:wrap type="none"/>
            <w10:anchorlock/>
          </v:shape>
          <o:OLEObject Type="Embed" ProgID="Equation.DSMT4" ShapeID="_x0000_i1054" DrawAspect="Content" ObjectID="_1468075754" r:id="rId92">
            <o:LockedField>false</o:LockedField>
          </o:OLEObject>
        </w:object>
      </w:r>
      <w:r>
        <w:rPr>
          <w:rFonts w:hint="eastAsia"/>
        </w:rPr>
        <w:t>与</w:t>
      </w:r>
      <w:r>
        <w:rPr>
          <w:position w:val="-14"/>
        </w:rPr>
        <w:object>
          <v:shape id="_x0000_i1055" o:spt="75" type="#_x0000_t75" style="height:19.65pt;width:26.9pt;" o:ole="t" filled="f" o:preferrelative="t" stroked="f" coordsize="21600,21600">
            <v:path/>
            <v:fill on="f" focussize="0,0"/>
            <v:stroke on="f" joinstyle="miter"/>
            <v:imagedata r:id="rId95" o:title=""/>
            <o:lock v:ext="edit" aspectratio="t"/>
            <w10:wrap type="none"/>
            <w10:anchorlock/>
          </v:shape>
          <o:OLEObject Type="Embed" ProgID="Equation.DSMT4" ShapeID="_x0000_i1055" DrawAspect="Content" ObjectID="_1468075755" r:id="rId94">
            <o:LockedField>false</o:LockedField>
          </o:OLEObject>
        </w:object>
      </w:r>
      <w:r>
        <w:rPr>
          <w:rFonts w:hint="eastAsia"/>
        </w:rPr>
        <w:t>为</w:t>
      </w:r>
      <w:r>
        <w:rPr>
          <w:position w:val="-10"/>
        </w:rPr>
        <w:object>
          <v:shape id="_x0000_i1056" o:spt="75" type="#_x0000_t75" style="height:16.35pt;width:35.25pt;" o:ole="t" filled="f" o:preferrelative="t" stroked="f" coordsize="21600,21600">
            <v:path/>
            <v:fill on="f" focussize="0,0"/>
            <v:stroke on="f" joinstyle="miter"/>
            <v:imagedata r:id="rId97" o:title=""/>
            <o:lock v:ext="edit" aspectratio="t"/>
            <w10:wrap type="none"/>
            <w10:anchorlock/>
          </v:shape>
          <o:OLEObject Type="Embed" ProgID="Equation.DSMT4" ShapeID="_x0000_i1056" DrawAspect="Content" ObjectID="_1468075756" r:id="rId96">
            <o:LockedField>false</o:LockedField>
          </o:OLEObject>
        </w:object>
      </w:r>
      <w:r>
        <w:rPr>
          <w:rFonts w:hint="eastAsia"/>
        </w:rPr>
        <w:t>的均匀分布，</w:t>
      </w:r>
      <w:r>
        <w:rPr>
          <w:position w:val="-10"/>
        </w:rPr>
        <w:object>
          <v:shape id="_x0000_i1057" o:spt="75" type="#_x0000_t75" style="height:16.35pt;width:21.8pt;" o:ole="t" filled="f" o:preferrelative="t" stroked="f" coordsize="21600,21600">
            <v:path/>
            <v:fill on="f" focussize="0,0"/>
            <v:stroke on="f" joinstyle="miter"/>
            <v:imagedata r:id="rId99" o:title=""/>
            <o:lock v:ext="edit" aspectratio="t"/>
            <w10:wrap type="none"/>
            <w10:anchorlock/>
          </v:shape>
          <o:OLEObject Type="Embed" ProgID="Equation.DSMT4" ShapeID="_x0000_i1057" DrawAspect="Content" ObjectID="_1468075757" r:id="rId98">
            <o:LockedField>false</o:LockedField>
          </o:OLEObject>
        </w:object>
      </w:r>
      <w:r>
        <w:rPr>
          <w:rFonts w:hint="eastAsia"/>
        </w:rPr>
        <w:t>为信道中加性高斯白噪声。</w:t>
      </w:r>
    </w:p>
    <w:p w14:paraId="595C6EDC">
      <w:pPr>
        <w:ind w:firstLine="480"/>
      </w:pPr>
      <w:r>
        <w:rPr>
          <w:rFonts w:hint="eastAsia"/>
        </w:rPr>
        <w:t>本文研究对象主要是单干扰场景下的典型压制式干扰信号，包括单音干扰、多音干扰、线性扫频调制干扰、噪声调频干扰、部分频带噪声干扰、正弦调频干扰、二进制相移键控干扰。</w:t>
      </w:r>
    </w:p>
    <w:p w14:paraId="737FA3D8">
      <w:pPr>
        <w:ind w:firstLine="480"/>
      </w:pPr>
      <w:r>
        <w:rPr>
          <w:rFonts w:hint="eastAsia"/>
        </w:rPr>
        <w:t>对于干扰信号的时频域表征问题，本文采用短时傅里叶变换，</w:t>
      </w:r>
      <w:r>
        <w:t>短时傅里叶变换（Short-Time Fourier Transform，</w:t>
      </w:r>
      <w:r>
        <w:rPr>
          <w:rFonts w:hint="eastAsia"/>
        </w:rPr>
        <w:t>STFT</w:t>
      </w:r>
      <w:r>
        <w:t>）是一种用于分析信号频率成分随时间变化的数学工具。</w:t>
      </w:r>
      <w:r>
        <w:rPr>
          <w:rFonts w:hint="eastAsia"/>
        </w:rPr>
        <w:t>虽然</w:t>
      </w:r>
      <w:r>
        <w:t>傅里叶变换通常用于分析周期性信号的频谱，但对于非平稳信号，傅里叶变换不能直接提供随时间变化的频率信息。</w:t>
      </w:r>
      <w:r>
        <w:rPr>
          <w:rFonts w:hint="eastAsia"/>
        </w:rPr>
        <w:t>而</w:t>
      </w:r>
      <w:r>
        <w:t>STFT是将信号视为短时平稳的，利用窗口函数将其分解，并在每个窗口内</w:t>
      </w:r>
      <w:r>
        <w:rPr>
          <w:rFonts w:hint="eastAsia"/>
        </w:rPr>
        <w:t>进行</w:t>
      </w:r>
      <w:r>
        <w:t>傅里叶变换</w:t>
      </w:r>
      <w:r>
        <w:rPr>
          <w:rFonts w:hint="eastAsia"/>
        </w:rPr>
        <w:t>，</w:t>
      </w:r>
      <w:r>
        <w:t>得到每个时间片段的频谱。</w:t>
      </w:r>
      <w:r>
        <w:rPr>
          <w:rFonts w:hint="eastAsia"/>
        </w:rPr>
        <w:t>STFT的数学表达式为：</w:t>
      </w:r>
    </w:p>
    <w:p w14:paraId="15ABAC4C">
      <w:pPr>
        <w:pStyle w:val="127"/>
        <w:spacing w:before="240" w:after="240"/>
        <w:ind w:firstLine="480"/>
      </w:pPr>
      <w:r>
        <w:tab/>
      </w:r>
      <w:r>
        <w:rPr>
          <w:position w:val="-18"/>
        </w:rPr>
        <w:object>
          <v:shape id="_x0000_i1058" o:spt="75" type="#_x0000_t75" style="height:24.75pt;width:211.25pt;" o:ole="t" filled="f" o:preferrelative="t" stroked="f" coordsize="21600,21600">
            <v:path/>
            <v:fill on="f" focussize="0,0"/>
            <v:stroke on="f" joinstyle="miter"/>
            <v:imagedata r:id="rId101" o:title=""/>
            <o:lock v:ext="edit" aspectratio="t"/>
            <w10:wrap type="none"/>
            <w10:anchorlock/>
          </v:shape>
          <o:OLEObject Type="Embed" ProgID="Equation.DSMT4" ShapeID="_x0000_i1058" DrawAspect="Content" ObjectID="_1468075758" r:id="rId100">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r>
        <w:fldChar w:fldCharType="end"/>
      </w:r>
    </w:p>
    <w:p w14:paraId="7BB1173D">
      <w:pPr>
        <w:ind w:firstLine="0" w:firstLineChars="0"/>
      </w:pPr>
      <w:r>
        <w:rPr>
          <w:rFonts w:hint="eastAsia"/>
        </w:rPr>
        <w:t>其中，</w:t>
      </w:r>
      <w:r>
        <w:rPr>
          <w:position w:val="-6"/>
        </w:rPr>
        <w:object>
          <v:shape id="_x0000_i1059" o:spt="75" type="#_x0000_t75" style="height:10.2pt;width:10.2pt;" o:ole="t" filled="f" o:preferrelative="t" stroked="f" coordsize="21600,21600">
            <v:path/>
            <v:fill on="f" focussize="0,0"/>
            <v:stroke on="f" joinstyle="miter"/>
            <v:imagedata r:id="rId103" o:title=""/>
            <o:lock v:ext="edit" aspectratio="t"/>
            <w10:wrap type="none"/>
            <w10:anchorlock/>
          </v:shape>
          <o:OLEObject Type="Embed" ProgID="Equation.DSMT4" ShapeID="_x0000_i1059" DrawAspect="Content" ObjectID="_1468075759" r:id="rId102">
            <o:LockedField>false</o:LockedField>
          </o:OLEObject>
        </w:object>
      </w:r>
      <w:r>
        <w:rPr>
          <w:rFonts w:hint="eastAsia"/>
        </w:rPr>
        <w:t>是源信号，</w:t>
      </w:r>
      <w:r>
        <w:rPr>
          <w:position w:val="-10"/>
        </w:rPr>
        <w:object>
          <v:shape id="_x0000_i1060" o:spt="75" type="#_x0000_t75" style="height:16.35pt;width:24.75pt;" o:ole="t" filled="f" o:preferrelative="t" stroked="f" coordsize="21600,21600">
            <v:path/>
            <v:fill on="f" focussize="0,0"/>
            <v:stroke on="f" joinstyle="miter"/>
            <v:imagedata r:id="rId105" o:title=""/>
            <o:lock v:ext="edit" aspectratio="t"/>
            <w10:wrap type="none"/>
            <w10:anchorlock/>
          </v:shape>
          <o:OLEObject Type="Embed" ProgID="Equation.DSMT4" ShapeID="_x0000_i1060" DrawAspect="Content" ObjectID="_1468075760" r:id="rId104">
            <o:LockedField>false</o:LockedField>
          </o:OLEObject>
        </w:object>
      </w:r>
      <w:r>
        <w:rPr>
          <w:rFonts w:hint="eastAsia"/>
        </w:rPr>
        <w:t>是窗函数。</w:t>
      </w:r>
    </w:p>
    <w:p w14:paraId="5A556022">
      <w:pPr>
        <w:ind w:firstLine="480"/>
      </w:pPr>
      <w:bookmarkStart w:id="140" w:name="_Toc193194524"/>
      <w:bookmarkStart w:id="141" w:name="_Toc192511902"/>
      <w:r>
        <w:rPr>
          <w:rFonts w:hint="eastAsia"/>
        </w:rPr>
        <w:t>（1）单音干扰</w:t>
      </w:r>
      <w:bookmarkEnd w:id="140"/>
      <w:bookmarkEnd w:id="141"/>
    </w:p>
    <w:p w14:paraId="1855EE11">
      <w:pPr>
        <w:ind w:firstLine="480"/>
      </w:pPr>
      <w:r>
        <w:t>单音干扰</w:t>
      </w:r>
      <w:r>
        <w:rPr>
          <w:rFonts w:hint="eastAsia"/>
        </w:rPr>
        <w:t>（Single Tone Jamming，STJ）</w:t>
      </w:r>
      <w:r>
        <w:t>是一个持续的单频率连续波信号，其频率通常保持不变</w:t>
      </w:r>
      <w:r>
        <w:rPr>
          <w:rFonts w:hint="eastAsia"/>
        </w:rPr>
        <w:t>，其时域表达式为：</w:t>
      </w:r>
    </w:p>
    <w:p w14:paraId="03A55B63">
      <w:pPr>
        <w:pStyle w:val="127"/>
        <w:spacing w:before="240" w:after="240"/>
        <w:ind w:firstLine="480"/>
      </w:pPr>
      <w:r>
        <w:tab/>
      </w:r>
      <w:r>
        <w:rPr>
          <w:position w:val="-12"/>
        </w:rPr>
        <w:object>
          <v:shape id="_x0000_i1061" o:spt="75" type="#_x0000_t75" style="height:20pt;width:148.75pt;" o:ole="t" filled="f" o:preferrelative="t" stroked="f" coordsize="21600,21600">
            <v:path/>
            <v:fill on="f" focussize="0,0"/>
            <v:stroke on="f" joinstyle="miter"/>
            <v:imagedata r:id="rId107" o:title=""/>
            <o:lock v:ext="edit" aspectratio="t"/>
            <w10:wrap type="none"/>
            <w10:anchorlock/>
          </v:shape>
          <o:OLEObject Type="Embed" ProgID="Equation.DSMT4" ShapeID="_x0000_i1061" DrawAspect="Content" ObjectID="_1468075761" r:id="rId10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3</w:instrText>
      </w:r>
      <w:r>
        <w:fldChar w:fldCharType="end"/>
      </w:r>
      <w:r>
        <w:instrText xml:space="preserve">)</w:instrText>
      </w:r>
      <w:r>
        <w:fldChar w:fldCharType="end"/>
      </w:r>
    </w:p>
    <w:p w14:paraId="315829FD">
      <w:pPr>
        <w:ind w:firstLine="0" w:firstLineChars="0"/>
      </w:pPr>
      <w:r>
        <w:rPr>
          <w:rFonts w:hint="eastAsia"/>
        </w:rPr>
        <w:t>其中，</w:t>
      </w:r>
      <w:r>
        <w:rPr>
          <w:position w:val="-12"/>
        </w:rPr>
        <w:object>
          <v:shape id="_x0000_i1062" o:spt="75" type="#_x0000_t75" style="height:20pt;width:14.9pt;" o:ole="t" filled="f" o:preferrelative="t" stroked="f" coordsize="21600,21600">
            <v:path/>
            <v:fill on="f" focussize="0,0"/>
            <v:stroke on="f" joinstyle="miter"/>
            <v:imagedata r:id="rId109" o:title=""/>
            <o:lock v:ext="edit" aspectratio="t"/>
            <w10:wrap type="none"/>
            <w10:anchorlock/>
          </v:shape>
          <o:OLEObject Type="Embed" ProgID="Equation.DSMT4" ShapeID="_x0000_i1062" DrawAspect="Content" ObjectID="_1468075762" r:id="rId108">
            <o:LockedField>false</o:LockedField>
          </o:OLEObject>
        </w:object>
      </w:r>
      <w:r>
        <w:rPr>
          <w:rFonts w:hint="eastAsia"/>
        </w:rPr>
        <w:t>为的幅度，</w:t>
      </w:r>
      <w:r>
        <w:rPr>
          <w:position w:val="-12"/>
        </w:rPr>
        <w:object>
          <v:shape id="_x0000_i1063" o:spt="75" type="#_x0000_t75" style="height:20pt;width:12.35pt;" o:ole="t" filled="f" o:preferrelative="t" stroked="f" coordsize="21600,21600">
            <v:path/>
            <v:fill on="f" focussize="0,0"/>
            <v:stroke on="f" joinstyle="miter"/>
            <v:imagedata r:id="rId111" o:title=""/>
            <o:lock v:ext="edit" aspectratio="t"/>
            <w10:wrap type="none"/>
            <w10:anchorlock/>
          </v:shape>
          <o:OLEObject Type="Embed" ProgID="Equation.DSMT4" ShapeID="_x0000_i1063" DrawAspect="Content" ObjectID="_1468075763" r:id="rId110">
            <o:LockedField>false</o:LockedField>
          </o:OLEObject>
        </w:object>
      </w:r>
      <w:r>
        <w:rPr>
          <w:rFonts w:hint="eastAsia"/>
        </w:rPr>
        <w:t>为频率，</w:t>
      </w:r>
      <w:r>
        <w:rPr>
          <w:position w:val="-12"/>
        </w:rPr>
        <w:object>
          <v:shape id="_x0000_i1064" o:spt="75" type="#_x0000_t75" style="height:20pt;width:12.75pt;" o:ole="t" filled="f" o:preferrelative="t" stroked="f" coordsize="21600,21600">
            <v:path/>
            <v:fill on="f" focussize="0,0"/>
            <v:stroke on="f" joinstyle="miter"/>
            <v:imagedata r:id="rId113" o:title=""/>
            <o:lock v:ext="edit" aspectratio="t"/>
            <w10:wrap type="none"/>
            <w10:anchorlock/>
          </v:shape>
          <o:OLEObject Type="Embed" ProgID="Equation.DSMT4" ShapeID="_x0000_i1064" DrawAspect="Content" ObjectID="_1468075764" r:id="rId112">
            <o:LockedField>false</o:LockedField>
          </o:OLEObject>
        </w:object>
      </w:r>
      <w:r>
        <w:rPr>
          <w:rFonts w:hint="eastAsia"/>
        </w:rPr>
        <w:t>为初始相位，在</w:t>
      </w:r>
      <w:r>
        <w:rPr>
          <w:position w:val="-10"/>
        </w:rPr>
        <w:object>
          <v:shape id="_x0000_i1065" o:spt="75" type="#_x0000_t75" style="height:16.35pt;width:35.25pt;" o:ole="t" filled="f" o:preferrelative="t" stroked="f" coordsize="21600,21600">
            <v:path/>
            <v:fill on="f" focussize="0,0"/>
            <v:stroke on="f" joinstyle="miter"/>
            <v:imagedata r:id="rId115" o:title=""/>
            <o:lock v:ext="edit" aspectratio="t"/>
            <w10:wrap type="none"/>
            <w10:anchorlock/>
          </v:shape>
          <o:OLEObject Type="Embed" ProgID="Equation.DSMT4" ShapeID="_x0000_i1065" DrawAspect="Content" ObjectID="_1468075765" r:id="rId114">
            <o:LockedField>false</o:LockedField>
          </o:OLEObject>
        </w:object>
      </w:r>
      <w:r>
        <w:rPr>
          <w:rFonts w:hint="eastAsia"/>
        </w:rPr>
        <w:t>内均匀分布，其时域图、频域图与时频图如</w:t>
      </w:r>
      <w:r>
        <w:fldChar w:fldCharType="begin"/>
      </w:r>
      <w:r>
        <w:instrText xml:space="preserve"> </w:instrText>
      </w:r>
      <w:r>
        <w:rPr>
          <w:rFonts w:hint="eastAsia"/>
        </w:rPr>
        <w:instrText xml:space="preserve">REF _Ref193213309 \r \h</w:instrText>
      </w:r>
      <w:r>
        <w:instrText xml:space="preserve"> </w:instrText>
      </w:r>
      <w:r>
        <w:fldChar w:fldCharType="separate"/>
      </w:r>
      <w:r>
        <w:rPr>
          <w:rFonts w:hint="eastAsia"/>
        </w:rPr>
        <w:t>图2.1</w:t>
      </w:r>
      <w:r>
        <w:fldChar w:fldCharType="end"/>
      </w:r>
      <w:r>
        <w:rPr>
          <w:rFonts w:hint="eastAsia"/>
        </w:rPr>
        <w:t>所示。</w:t>
      </w:r>
    </w:p>
    <w:p w14:paraId="225E9219">
      <w:pPr>
        <w:pStyle w:val="121"/>
      </w:pPr>
    </w:p>
    <w:p w14:paraId="3202F4C8">
      <w:pPr>
        <w:pStyle w:val="121"/>
      </w:pPr>
      <w:r>
        <w:drawing>
          <wp:inline distT="0" distB="0" distL="0" distR="0">
            <wp:extent cx="3941445" cy="2080260"/>
            <wp:effectExtent l="0" t="0" r="1905" b="0"/>
            <wp:docPr id="1086216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16184" name="图片 1"/>
                    <pic:cNvPicPr>
                      <a:picLocks noChangeAspect="1"/>
                    </pic:cNvPicPr>
                  </pic:nvPicPr>
                  <pic:blipFill>
                    <a:blip r:embed="rId116"/>
                    <a:stretch>
                      <a:fillRect/>
                    </a:stretch>
                  </pic:blipFill>
                  <pic:spPr>
                    <a:xfrm>
                      <a:off x="0" y="0"/>
                      <a:ext cx="3942000" cy="2080800"/>
                    </a:xfrm>
                    <a:prstGeom prst="rect">
                      <a:avLst/>
                    </a:prstGeom>
                  </pic:spPr>
                </pic:pic>
              </a:graphicData>
            </a:graphic>
          </wp:inline>
        </w:drawing>
      </w:r>
    </w:p>
    <w:p w14:paraId="062FB25B">
      <w:pPr>
        <w:pStyle w:val="102"/>
      </w:pPr>
      <w:bookmarkStart w:id="142" w:name="_Toc193359790"/>
      <w:bookmarkStart w:id="143" w:name="_Ref193213309"/>
      <w:r>
        <w:rPr>
          <w:rFonts w:hint="eastAsia"/>
        </w:rPr>
        <w:t>单音干扰</w:t>
      </w:r>
      <w:bookmarkEnd w:id="142"/>
      <w:bookmarkEnd w:id="143"/>
    </w:p>
    <w:p w14:paraId="6E12C190">
      <w:pPr>
        <w:ind w:firstLine="480"/>
      </w:pPr>
      <w:bookmarkStart w:id="144" w:name="_Toc192511903"/>
      <w:bookmarkStart w:id="145" w:name="_Toc193194525"/>
      <w:r>
        <w:rPr>
          <w:rFonts w:hint="eastAsia"/>
        </w:rPr>
        <w:t>（2）多音干扰</w:t>
      </w:r>
      <w:bookmarkEnd w:id="144"/>
      <w:bookmarkEnd w:id="145"/>
    </w:p>
    <w:p w14:paraId="04DCFEF5">
      <w:pPr>
        <w:ind w:firstLine="480"/>
      </w:pPr>
      <w:r>
        <w:t>多音干扰</w:t>
      </w:r>
      <w:r>
        <w:rPr>
          <w:rFonts w:hint="eastAsia"/>
        </w:rPr>
        <w:t>（Multi-Tone Jamming，MTJ），又称梳状干扰，</w:t>
      </w:r>
      <w:r>
        <w:t>由多个频率成分组成，每个频率的信号同时存在。其</w:t>
      </w:r>
      <w:r>
        <w:rPr>
          <w:rFonts w:hint="eastAsia"/>
        </w:rPr>
        <w:t>时域表达式</w:t>
      </w:r>
      <w:r>
        <w:t>为：</w:t>
      </w:r>
    </w:p>
    <w:p w14:paraId="4E4AFFAC">
      <w:pPr>
        <w:pStyle w:val="127"/>
        <w:spacing w:before="240" w:after="240"/>
        <w:ind w:firstLine="480"/>
      </w:pPr>
      <w:r>
        <w:tab/>
      </w:r>
      <w:r>
        <w:rPr>
          <w:position w:val="-28"/>
        </w:rPr>
        <w:object>
          <v:shape id="_x0000_i1066" o:spt="75" type="#_x0000_t75" style="height:33.1pt;width:161.45pt;" o:ole="t" filled="f" o:preferrelative="t" stroked="f" coordsize="21600,21600">
            <v:path/>
            <v:fill on="f" focussize="0,0"/>
            <v:stroke on="f" joinstyle="miter"/>
            <v:imagedata r:id="rId118" o:title=""/>
            <o:lock v:ext="edit" aspectratio="t"/>
            <w10:wrap type="none"/>
            <w10:anchorlock/>
          </v:shape>
          <o:OLEObject Type="Embed" ProgID="Equation.DSMT4" ShapeID="_x0000_i1066" DrawAspect="Content" ObjectID="_1468075766" r:id="rId117">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r>
        <w:fldChar w:fldCharType="end"/>
      </w:r>
    </w:p>
    <w:p w14:paraId="24599959">
      <w:pPr>
        <w:ind w:firstLine="0" w:firstLineChars="0"/>
      </w:pPr>
      <w:r>
        <w:rPr>
          <w:rFonts w:hint="eastAsia"/>
        </w:rPr>
        <w:t>其中，</w:t>
      </w:r>
      <w:r>
        <w:rPr>
          <w:position w:val="-12"/>
        </w:rPr>
        <w:object>
          <v:shape id="_x0000_i1067" o:spt="75" type="#_x0000_t75" style="height:20pt;width:12.35pt;" o:ole="t" filled="f" o:preferrelative="t" stroked="f" coordsize="21600,21600">
            <v:path/>
            <v:fill on="f" focussize="0,0"/>
            <v:stroke on="f" joinstyle="miter"/>
            <v:imagedata r:id="rId120" o:title=""/>
            <o:lock v:ext="edit" aspectratio="t"/>
            <w10:wrap type="none"/>
            <w10:anchorlock/>
          </v:shape>
          <o:OLEObject Type="Embed" ProgID="Equation.DSMT4" ShapeID="_x0000_i1067" DrawAspect="Content" ObjectID="_1468075767" r:id="rId119">
            <o:LockedField>false</o:LockedField>
          </o:OLEObject>
        </w:object>
      </w:r>
      <w:r>
        <w:rPr>
          <w:rFonts w:hint="eastAsia"/>
        </w:rPr>
        <w:t>为每个频率成分的幅度，</w:t>
      </w:r>
      <w:r>
        <w:rPr>
          <w:position w:val="-12"/>
        </w:rPr>
        <w:object>
          <v:shape id="_x0000_i1068" o:spt="75" type="#_x0000_t75" style="height:20pt;width:12pt;" o:ole="t" filled="f" o:preferrelative="t" stroked="f" coordsize="21600,21600">
            <v:path/>
            <v:fill on="f" focussize="0,0"/>
            <v:stroke on="f" joinstyle="miter"/>
            <v:imagedata r:id="rId122" o:title=""/>
            <o:lock v:ext="edit" aspectratio="t"/>
            <w10:wrap type="none"/>
            <w10:anchorlock/>
          </v:shape>
          <o:OLEObject Type="Embed" ProgID="Equation.DSMT4" ShapeID="_x0000_i1068" DrawAspect="Content" ObjectID="_1468075768" r:id="rId121">
            <o:LockedField>false</o:LockedField>
          </o:OLEObject>
        </w:object>
      </w:r>
      <w:r>
        <w:rPr>
          <w:rFonts w:hint="eastAsia"/>
        </w:rPr>
        <w:t>为每个频率成分的频率，</w:t>
      </w:r>
      <w:r>
        <w:rPr>
          <w:position w:val="-12"/>
        </w:rPr>
        <w:object>
          <v:shape id="_x0000_i1069" o:spt="75" type="#_x0000_t75" style="height:20pt;width:12.35pt;" o:ole="t" filled="f" o:preferrelative="t" stroked="f" coordsize="21600,21600">
            <v:path/>
            <v:fill on="f" focussize="0,0"/>
            <v:stroke on="f" joinstyle="miter"/>
            <v:imagedata r:id="rId124" o:title=""/>
            <o:lock v:ext="edit" aspectratio="t"/>
            <w10:wrap type="none"/>
            <w10:anchorlock/>
          </v:shape>
          <o:OLEObject Type="Embed" ProgID="Equation.DSMT4" ShapeID="_x0000_i1069" DrawAspect="Content" ObjectID="_1468075769" r:id="rId123">
            <o:LockedField>false</o:LockedField>
          </o:OLEObject>
        </w:object>
      </w:r>
      <w:r>
        <w:rPr>
          <w:rFonts w:hint="eastAsia"/>
        </w:rPr>
        <w:t>为每个频率成分的初始相位，多音干扰的时域图、频域图与时频图如</w:t>
      </w:r>
      <w:r>
        <w:fldChar w:fldCharType="begin"/>
      </w:r>
      <w:r>
        <w:instrText xml:space="preserve"> </w:instrText>
      </w:r>
      <w:r>
        <w:rPr>
          <w:rFonts w:hint="eastAsia"/>
        </w:rPr>
        <w:instrText xml:space="preserve">REF _Ref193217342 \r \h</w:instrText>
      </w:r>
      <w:r>
        <w:instrText xml:space="preserve"> </w:instrText>
      </w:r>
      <w:r>
        <w:fldChar w:fldCharType="separate"/>
      </w:r>
      <w:r>
        <w:rPr>
          <w:rFonts w:hint="eastAsia"/>
        </w:rPr>
        <w:t>图2.2</w:t>
      </w:r>
      <w:r>
        <w:fldChar w:fldCharType="end"/>
      </w:r>
      <w:r>
        <w:rPr>
          <w:rFonts w:hint="eastAsia"/>
        </w:rPr>
        <w:t>所示。</w:t>
      </w:r>
    </w:p>
    <w:p w14:paraId="0564026A">
      <w:pPr>
        <w:pStyle w:val="121"/>
      </w:pPr>
    </w:p>
    <w:p w14:paraId="698A9150">
      <w:pPr>
        <w:pStyle w:val="121"/>
      </w:pPr>
      <w:r>
        <w:drawing>
          <wp:inline distT="0" distB="0" distL="0" distR="0">
            <wp:extent cx="3822700" cy="2018030"/>
            <wp:effectExtent l="0" t="0" r="6350" b="1270"/>
            <wp:docPr id="822757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7534" name="图片 1"/>
                    <pic:cNvPicPr>
                      <a:picLocks noChangeAspect="1"/>
                    </pic:cNvPicPr>
                  </pic:nvPicPr>
                  <pic:blipFill>
                    <a:blip r:embed="rId125"/>
                    <a:stretch>
                      <a:fillRect/>
                    </a:stretch>
                  </pic:blipFill>
                  <pic:spPr>
                    <a:xfrm>
                      <a:off x="0" y="0"/>
                      <a:ext cx="3827366" cy="2020290"/>
                    </a:xfrm>
                    <a:prstGeom prst="rect">
                      <a:avLst/>
                    </a:prstGeom>
                  </pic:spPr>
                </pic:pic>
              </a:graphicData>
            </a:graphic>
          </wp:inline>
        </w:drawing>
      </w:r>
    </w:p>
    <w:p w14:paraId="19E0669E">
      <w:pPr>
        <w:pStyle w:val="102"/>
      </w:pPr>
      <w:bookmarkStart w:id="146" w:name="_Ref193217302"/>
      <w:bookmarkStart w:id="147" w:name="_Toc193359791"/>
      <w:bookmarkStart w:id="148" w:name="_Ref193217342"/>
      <w:r>
        <w:rPr>
          <w:rFonts w:hint="eastAsia"/>
        </w:rPr>
        <w:t>多音干扰</w:t>
      </w:r>
      <w:bookmarkEnd w:id="146"/>
      <w:bookmarkEnd w:id="147"/>
      <w:bookmarkEnd w:id="148"/>
    </w:p>
    <w:p w14:paraId="2A02C8D4">
      <w:pPr>
        <w:ind w:firstLine="480"/>
      </w:pPr>
      <w:bookmarkStart w:id="149" w:name="_Toc192511904"/>
      <w:bookmarkStart w:id="150" w:name="_Toc193194526"/>
      <w:r>
        <w:rPr>
          <w:rFonts w:hint="eastAsia"/>
        </w:rPr>
        <w:t>（3）线性调频干扰</w:t>
      </w:r>
      <w:bookmarkEnd w:id="149"/>
      <w:bookmarkEnd w:id="150"/>
    </w:p>
    <w:p w14:paraId="3B11CDD0">
      <w:pPr>
        <w:ind w:firstLine="480"/>
      </w:pPr>
      <w:r>
        <w:rPr>
          <w:rFonts w:hint="eastAsia"/>
        </w:rPr>
        <w:t>线性调频干扰（Linear Frequency Modulation Jamming，LFMJ），又称扫频干扰，其</w:t>
      </w:r>
      <w:r>
        <w:t>信号的频率随时间线性变化，通常是从某个频率点开始，按照恒定速率扫描到另一个频率点</w:t>
      </w:r>
      <w:r>
        <w:rPr>
          <w:rFonts w:hint="eastAsia"/>
        </w:rPr>
        <w:t>。其时域表达式为：</w:t>
      </w:r>
    </w:p>
    <w:p w14:paraId="77C9CE04">
      <w:pPr>
        <w:pStyle w:val="127"/>
        <w:spacing w:before="240" w:after="240"/>
        <w:ind w:firstLine="480"/>
      </w:pPr>
      <w:r>
        <w:tab/>
      </w:r>
      <w:r>
        <w:rPr>
          <w:position w:val="-12"/>
        </w:rPr>
        <w:object>
          <v:shape id="_x0000_i1070" o:spt="75" type="#_x0000_t75" style="height:19.65pt;width:234.9pt;" o:ole="t" filled="f" o:preferrelative="t" stroked="f" coordsize="21600,21600">
            <v:path/>
            <v:fill on="f" focussize="0,0"/>
            <v:stroke on="f" joinstyle="miter"/>
            <v:imagedata r:id="rId127" o:title=""/>
            <o:lock v:ext="edit" aspectratio="t"/>
            <w10:wrap type="none"/>
            <w10:anchorlock/>
          </v:shape>
          <o:OLEObject Type="Embed" ProgID="Equation.DSMT4" ShapeID="_x0000_i1070" DrawAspect="Content" ObjectID="_1468075770" r:id="rId12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r>
        <w:fldChar w:fldCharType="end"/>
      </w:r>
    </w:p>
    <w:p w14:paraId="79578123">
      <w:pPr>
        <w:ind w:firstLine="0" w:firstLineChars="0"/>
      </w:pPr>
      <w:r>
        <w:rPr>
          <w:rFonts w:hint="eastAsia"/>
        </w:rPr>
        <w:t>其中，</w:t>
      </w:r>
      <w:r>
        <w:rPr>
          <w:position w:val="-12"/>
        </w:rPr>
        <w:object>
          <v:shape id="_x0000_i1071" o:spt="75" type="#_x0000_t75" style="height:20pt;width:14.9pt;" o:ole="t" filled="f" o:preferrelative="t" stroked="f" coordsize="21600,21600">
            <v:path/>
            <v:fill on="f" focussize="0,0"/>
            <v:stroke on="f" joinstyle="miter"/>
            <v:imagedata r:id="rId129" o:title=""/>
            <o:lock v:ext="edit" aspectratio="t"/>
            <w10:wrap type="none"/>
            <w10:anchorlock/>
          </v:shape>
          <o:OLEObject Type="Embed" ProgID="Equation.DSMT4" ShapeID="_x0000_i1071" DrawAspect="Content" ObjectID="_1468075771" r:id="rId128">
            <o:LockedField>false</o:LockedField>
          </o:OLEObject>
        </w:object>
      </w:r>
      <w:r>
        <w:rPr>
          <w:rFonts w:hint="eastAsia"/>
        </w:rPr>
        <w:t>为幅度，</w:t>
      </w:r>
      <w:r>
        <w:rPr>
          <w:position w:val="-12"/>
        </w:rPr>
        <w:object>
          <v:shape id="_x0000_i1072" o:spt="75" type="#_x0000_t75" style="height:20pt;width:12.35pt;" o:ole="t" filled="f" o:preferrelative="t" stroked="f" coordsize="21600,21600">
            <v:path/>
            <v:fill on="f" focussize="0,0"/>
            <v:stroke on="f" joinstyle="miter"/>
            <v:imagedata r:id="rId131" o:title=""/>
            <o:lock v:ext="edit" aspectratio="t"/>
            <w10:wrap type="none"/>
            <w10:anchorlock/>
          </v:shape>
          <o:OLEObject Type="Embed" ProgID="Equation.DSMT4" ShapeID="_x0000_i1072" DrawAspect="Content" ObjectID="_1468075772" r:id="rId130">
            <o:LockedField>false</o:LockedField>
          </o:OLEObject>
        </w:object>
      </w:r>
      <w:r>
        <w:rPr>
          <w:rFonts w:hint="eastAsia"/>
        </w:rPr>
        <w:t>为起始频率，</w:t>
      </w:r>
      <w:r>
        <w:rPr>
          <w:position w:val="-6"/>
        </w:rPr>
        <w:object>
          <v:shape id="_x0000_i1073" o:spt="75" type="#_x0000_t75" style="height:12.75pt;width:10.2pt;" o:ole="t" filled="f" o:preferrelative="t" stroked="f" coordsize="21600,21600">
            <v:path/>
            <v:fill on="f" focussize="0,0"/>
            <v:stroke on="f" joinstyle="miter"/>
            <v:imagedata r:id="rId133" o:title=""/>
            <o:lock v:ext="edit" aspectratio="t"/>
            <w10:wrap type="none"/>
            <w10:anchorlock/>
          </v:shape>
          <o:OLEObject Type="Embed" ProgID="Equation.DSMT4" ShapeID="_x0000_i1073" DrawAspect="Content" ObjectID="_1468075773" r:id="rId132">
            <o:LockedField>false</o:LockedField>
          </o:OLEObject>
        </w:object>
      </w:r>
      <w:r>
        <w:rPr>
          <w:rFonts w:hint="eastAsia"/>
        </w:rPr>
        <w:t>为扫频速率，</w:t>
      </w:r>
      <w:r>
        <w:rPr>
          <w:position w:val="-12"/>
        </w:rPr>
        <w:object>
          <v:shape id="_x0000_i1074" o:spt="75" type="#_x0000_t75" style="height:20pt;width:12.75pt;" o:ole="t" filled="f" o:preferrelative="t" stroked="f" coordsize="21600,21600">
            <v:path/>
            <v:fill on="f" focussize="0,0"/>
            <v:stroke on="f" joinstyle="miter"/>
            <v:imagedata r:id="rId135" o:title=""/>
            <o:lock v:ext="edit" aspectratio="t"/>
            <w10:wrap type="none"/>
            <w10:anchorlock/>
          </v:shape>
          <o:OLEObject Type="Embed" ProgID="Equation.DSMT4" ShapeID="_x0000_i1074" DrawAspect="Content" ObjectID="_1468075774" r:id="rId134">
            <o:LockedField>false</o:LockedField>
          </o:OLEObject>
        </w:object>
      </w:r>
      <w:r>
        <w:rPr>
          <w:rFonts w:hint="eastAsia"/>
        </w:rPr>
        <w:t>为初始相位，</w:t>
      </w:r>
      <w:r>
        <w:rPr>
          <w:position w:val="-4"/>
        </w:rPr>
        <w:object>
          <v:shape id="_x0000_i1075" o:spt="75" type="#_x0000_t75" style="height:12.35pt;width:10.2pt;" o:ole="t" filled="f" o:preferrelative="t" stroked="f" coordsize="21600,21600">
            <v:path/>
            <v:fill on="f" focussize="0,0"/>
            <v:stroke on="f" joinstyle="miter"/>
            <v:imagedata r:id="rId137" o:title=""/>
            <o:lock v:ext="edit" aspectratio="t"/>
            <w10:wrap type="none"/>
            <w10:anchorlock/>
          </v:shape>
          <o:OLEObject Type="Embed" ProgID="Equation.DSMT4" ShapeID="_x0000_i1075" DrawAspect="Content" ObjectID="_1468075775" r:id="rId136">
            <o:LockedField>false</o:LockedField>
          </o:OLEObject>
        </w:object>
      </w:r>
      <w:r>
        <w:rPr>
          <w:rFonts w:hint="eastAsia"/>
        </w:rPr>
        <w:t>为信号持续的时间，线性调频干扰的时域图、频域图与时频图如</w:t>
      </w:r>
      <w:r>
        <w:fldChar w:fldCharType="begin"/>
      </w:r>
      <w:r>
        <w:instrText xml:space="preserve"> </w:instrText>
      </w:r>
      <w:r>
        <w:rPr>
          <w:rFonts w:hint="eastAsia"/>
        </w:rPr>
        <w:instrText xml:space="preserve">REF _Ref193217388 \r \h</w:instrText>
      </w:r>
      <w:r>
        <w:instrText xml:space="preserve"> </w:instrText>
      </w:r>
      <w:r>
        <w:fldChar w:fldCharType="separate"/>
      </w:r>
      <w:r>
        <w:rPr>
          <w:rFonts w:hint="eastAsia"/>
        </w:rPr>
        <w:t>图2.3</w:t>
      </w:r>
      <w:r>
        <w:fldChar w:fldCharType="end"/>
      </w:r>
      <w:r>
        <w:rPr>
          <w:rFonts w:hint="eastAsia"/>
        </w:rPr>
        <w:t>所示。</w:t>
      </w:r>
    </w:p>
    <w:p w14:paraId="04EE1BD4">
      <w:pPr>
        <w:ind w:firstLine="480"/>
      </w:pPr>
    </w:p>
    <w:p w14:paraId="04881FA8">
      <w:pPr>
        <w:pStyle w:val="121"/>
      </w:pPr>
      <w:r>
        <w:drawing>
          <wp:inline distT="0" distB="0" distL="0" distR="0">
            <wp:extent cx="3941445" cy="2069465"/>
            <wp:effectExtent l="0" t="0" r="1905" b="6985"/>
            <wp:docPr id="63012845"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2845" name="图片 1" descr="图表, 直方图&#10;&#10;AI 生成的内容可能不正确。"/>
                    <pic:cNvPicPr>
                      <a:picLocks noChangeAspect="1"/>
                    </pic:cNvPicPr>
                  </pic:nvPicPr>
                  <pic:blipFill>
                    <a:blip r:embed="rId138"/>
                    <a:stretch>
                      <a:fillRect/>
                    </a:stretch>
                  </pic:blipFill>
                  <pic:spPr>
                    <a:xfrm>
                      <a:off x="0" y="0"/>
                      <a:ext cx="3942000" cy="2070000"/>
                    </a:xfrm>
                    <a:prstGeom prst="rect">
                      <a:avLst/>
                    </a:prstGeom>
                  </pic:spPr>
                </pic:pic>
              </a:graphicData>
            </a:graphic>
          </wp:inline>
        </w:drawing>
      </w:r>
    </w:p>
    <w:p w14:paraId="1FB559E9">
      <w:pPr>
        <w:pStyle w:val="102"/>
      </w:pPr>
      <w:bookmarkStart w:id="151" w:name="_Ref193217388"/>
      <w:bookmarkStart w:id="152" w:name="_Toc193359792"/>
      <w:r>
        <w:rPr>
          <w:rFonts w:hint="eastAsia"/>
        </w:rPr>
        <w:t>线性调频干扰</w:t>
      </w:r>
      <w:bookmarkEnd w:id="151"/>
      <w:bookmarkEnd w:id="152"/>
    </w:p>
    <w:p w14:paraId="4388C878">
      <w:pPr>
        <w:ind w:firstLine="480"/>
      </w:pPr>
      <w:bookmarkStart w:id="153" w:name="_Toc193194527"/>
      <w:bookmarkStart w:id="154" w:name="_Toc192511905"/>
      <w:r>
        <w:rPr>
          <w:rFonts w:hint="eastAsia"/>
        </w:rPr>
        <w:t>（4）噪声调频干扰</w:t>
      </w:r>
      <w:bookmarkEnd w:id="153"/>
      <w:bookmarkEnd w:id="154"/>
    </w:p>
    <w:p w14:paraId="6631463D">
      <w:pPr>
        <w:ind w:firstLine="480"/>
      </w:pPr>
      <w:r>
        <w:t>噪声调频干扰</w:t>
      </w:r>
      <w:r>
        <w:rPr>
          <w:rFonts w:hint="eastAsia"/>
        </w:rPr>
        <w:t>（Noise Frequency Modulation Jamming，NFMJ）</w:t>
      </w:r>
      <w:r>
        <w:t>的瞬时频率是受噪声调制而不断变化的</w:t>
      </w:r>
      <w:r>
        <w:rPr>
          <w:rFonts w:hint="eastAsia"/>
        </w:rPr>
        <w:t>。其时域表达式为：</w:t>
      </w:r>
    </w:p>
    <w:p w14:paraId="41200F9F">
      <w:pPr>
        <w:pStyle w:val="127"/>
        <w:spacing w:before="240" w:after="240"/>
        <w:ind w:firstLine="480"/>
      </w:pPr>
      <w:r>
        <w:tab/>
      </w:r>
      <w:r>
        <w:rPr>
          <w:position w:val="-18"/>
        </w:rPr>
        <w:object>
          <v:shape id="_x0000_i1076" o:spt="75" type="#_x0000_t75" style="height:24.75pt;width:243.65pt;" o:ole="t" filled="f" o:preferrelative="t" stroked="f" coordsize="21600,21600">
            <v:path/>
            <v:fill on="f" focussize="0,0"/>
            <v:stroke on="f" joinstyle="miter"/>
            <v:imagedata r:id="rId140" o:title=""/>
            <o:lock v:ext="edit" aspectratio="t"/>
            <w10:wrap type="none"/>
            <w10:anchorlock/>
          </v:shape>
          <o:OLEObject Type="Embed" ProgID="Equation.DSMT4" ShapeID="_x0000_i1076" DrawAspect="Content" ObjectID="_1468075776" r:id="rId139">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r>
        <w:fldChar w:fldCharType="end"/>
      </w:r>
    </w:p>
    <w:p w14:paraId="36B0BBA1">
      <w:pPr>
        <w:pStyle w:val="121"/>
      </w:pPr>
      <w:r>
        <w:drawing>
          <wp:inline distT="0" distB="0" distL="0" distR="0">
            <wp:extent cx="3941445" cy="2084070"/>
            <wp:effectExtent l="0" t="0" r="1905" b="0"/>
            <wp:docPr id="718937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37317" name="图片 1"/>
                    <pic:cNvPicPr>
                      <a:picLocks noChangeAspect="1"/>
                    </pic:cNvPicPr>
                  </pic:nvPicPr>
                  <pic:blipFill>
                    <a:blip r:embed="rId141"/>
                    <a:stretch>
                      <a:fillRect/>
                    </a:stretch>
                  </pic:blipFill>
                  <pic:spPr>
                    <a:xfrm>
                      <a:off x="0" y="0"/>
                      <a:ext cx="3942000" cy="2084400"/>
                    </a:xfrm>
                    <a:prstGeom prst="rect">
                      <a:avLst/>
                    </a:prstGeom>
                  </pic:spPr>
                </pic:pic>
              </a:graphicData>
            </a:graphic>
          </wp:inline>
        </w:drawing>
      </w:r>
    </w:p>
    <w:p w14:paraId="3474F5FE">
      <w:pPr>
        <w:pStyle w:val="102"/>
      </w:pPr>
      <w:bookmarkStart w:id="155" w:name="_Toc193359793"/>
      <w:bookmarkStart w:id="156" w:name="_Ref193217395"/>
      <w:r>
        <w:rPr>
          <w:rFonts w:hint="eastAsia"/>
        </w:rPr>
        <w:t>噪声调频干扰</w:t>
      </w:r>
      <w:bookmarkEnd w:id="155"/>
      <w:bookmarkEnd w:id="156"/>
    </w:p>
    <w:p w14:paraId="67D2A9E5">
      <w:pPr>
        <w:ind w:firstLine="0" w:firstLineChars="0"/>
      </w:pPr>
      <w:bookmarkStart w:id="157" w:name="_Toc193194528"/>
      <w:bookmarkStart w:id="158" w:name="_Toc192511906"/>
      <w:r>
        <w:rPr>
          <w:rFonts w:hint="eastAsia"/>
        </w:rPr>
        <w:t>其中，</w:t>
      </w:r>
      <w:r>
        <w:rPr>
          <w:position w:val="-12"/>
        </w:rPr>
        <w:object>
          <v:shape id="_x0000_i1077" o:spt="75" type="#_x0000_t75" style="height:20pt;width:14.9pt;" o:ole="t" filled="f" o:preferrelative="t" stroked="f" coordsize="21600,21600">
            <v:path/>
            <v:fill on="f" focussize="0,0"/>
            <v:stroke on="f" joinstyle="miter"/>
            <v:imagedata r:id="rId143" o:title=""/>
            <o:lock v:ext="edit" aspectratio="t"/>
            <w10:wrap type="none"/>
            <w10:anchorlock/>
          </v:shape>
          <o:OLEObject Type="Embed" ProgID="Equation.DSMT4" ShapeID="_x0000_i1077" DrawAspect="Content" ObjectID="_1468075777" r:id="rId142">
            <o:LockedField>false</o:LockedField>
          </o:OLEObject>
        </w:object>
      </w:r>
      <w:r>
        <w:rPr>
          <w:rFonts w:hint="eastAsia"/>
        </w:rPr>
        <w:t>为幅度，</w:t>
      </w:r>
      <w:r>
        <w:rPr>
          <w:position w:val="-12"/>
        </w:rPr>
        <w:object>
          <v:shape id="_x0000_i1078" o:spt="75" type="#_x0000_t75" style="height:20pt;width:12.35pt;" o:ole="t" filled="f" o:preferrelative="t" stroked="f" coordsize="21600,21600">
            <v:path/>
            <v:fill on="f" focussize="0,0"/>
            <v:stroke on="f" joinstyle="miter"/>
            <v:imagedata r:id="rId145" o:title=""/>
            <o:lock v:ext="edit" aspectratio="t"/>
            <w10:wrap type="none"/>
            <w10:anchorlock/>
          </v:shape>
          <o:OLEObject Type="Embed" ProgID="Equation.DSMT4" ShapeID="_x0000_i1078" DrawAspect="Content" ObjectID="_1468075778" r:id="rId144">
            <o:LockedField>false</o:LockedField>
          </o:OLEObject>
        </w:object>
      </w:r>
      <w:r>
        <w:rPr>
          <w:rFonts w:hint="eastAsia"/>
        </w:rPr>
        <w:t>为载波频率，</w:t>
      </w:r>
      <w:r>
        <w:rPr>
          <w:position w:val="-12"/>
        </w:rPr>
        <w:object>
          <v:shape id="_x0000_i1079" o:spt="75" type="#_x0000_t75" style="height:20pt;width:24.75pt;" o:ole="t" filled="f" o:preferrelative="t" stroked="f" coordsize="21600,21600">
            <v:path/>
            <v:fill on="f" focussize="0,0"/>
            <v:stroke on="f" joinstyle="miter"/>
            <v:imagedata r:id="rId147" o:title=""/>
            <o:lock v:ext="edit" aspectratio="t"/>
            <w10:wrap type="none"/>
            <w10:anchorlock/>
          </v:shape>
          <o:OLEObject Type="Embed" ProgID="Equation.DSMT4" ShapeID="_x0000_i1079" DrawAspect="Content" ObjectID="_1468075779" r:id="rId146">
            <o:LockedField>false</o:LockedField>
          </o:OLEObject>
        </w:object>
      </w:r>
      <w:r>
        <w:rPr>
          <w:rFonts w:hint="eastAsia"/>
        </w:rPr>
        <w:t>为调频指数，</w:t>
      </w:r>
      <w:r>
        <w:rPr>
          <w:position w:val="-12"/>
        </w:rPr>
        <w:object>
          <v:shape id="_x0000_i1080" o:spt="75" type="#_x0000_t75" style="height:20pt;width:26.9pt;" o:ole="t" filled="f" o:preferrelative="t" stroked="f" coordsize="21600,21600">
            <v:path/>
            <v:fill on="f" focussize="0,0"/>
            <v:stroke on="f" joinstyle="miter"/>
            <v:imagedata r:id="rId149" o:title=""/>
            <o:lock v:ext="edit" aspectratio="t"/>
            <w10:wrap type="none"/>
            <w10:anchorlock/>
          </v:shape>
          <o:OLEObject Type="Embed" ProgID="Equation.DSMT4" ShapeID="_x0000_i1080" DrawAspect="Content" ObjectID="_1468075780" r:id="rId148">
            <o:LockedField>false</o:LockedField>
          </o:OLEObject>
        </w:object>
      </w:r>
      <w:r>
        <w:rPr>
          <w:rFonts w:hint="eastAsia"/>
        </w:rPr>
        <w:t>为均值为0、方差为</w:t>
      </w:r>
      <w:r>
        <w:rPr>
          <w:position w:val="-6"/>
        </w:rPr>
        <w:object>
          <v:shape id="_x0000_i1081" o:spt="75" type="#_x0000_t75" style="height:16.35pt;width:14.9pt;" o:ole="t" filled="f" o:preferrelative="t" stroked="f" coordsize="21600,21600">
            <v:path/>
            <v:fill on="f" focussize="0,0"/>
            <v:stroke on="f" joinstyle="miter"/>
            <v:imagedata r:id="rId151" o:title=""/>
            <o:lock v:ext="edit" aspectratio="t"/>
            <w10:wrap type="none"/>
            <w10:anchorlock/>
          </v:shape>
          <o:OLEObject Type="Embed" ProgID="Equation.DSMT4" ShapeID="_x0000_i1081" DrawAspect="Content" ObjectID="_1468075781" r:id="rId150">
            <o:LockedField>false</o:LockedField>
          </o:OLEObject>
        </w:object>
      </w:r>
      <w:r>
        <w:rPr>
          <w:rFonts w:hint="eastAsia"/>
        </w:rPr>
        <w:t>的高斯白噪声，噪声调频干扰的有效带宽由调频指数</w:t>
      </w:r>
      <w:r>
        <w:rPr>
          <w:position w:val="-12"/>
        </w:rPr>
        <w:object>
          <v:shape id="_x0000_i1082" o:spt="75" type="#_x0000_t75" style="height:20pt;width:24.75pt;" o:ole="t" filled="f" o:preferrelative="t" stroked="f" coordsize="21600,21600">
            <v:path/>
            <v:fill on="f" focussize="0,0"/>
            <v:stroke on="f" joinstyle="miter"/>
            <v:imagedata r:id="rId153" o:title=""/>
            <o:lock v:ext="edit" aspectratio="t"/>
            <w10:wrap type="none"/>
            <w10:anchorlock/>
          </v:shape>
          <o:OLEObject Type="Embed" ProgID="Equation.DSMT4" ShapeID="_x0000_i1082" DrawAspect="Content" ObjectID="_1468075782" r:id="rId152">
            <o:LockedField>false</o:LockedField>
          </o:OLEObject>
        </w:object>
      </w:r>
      <w:r>
        <w:rPr>
          <w:rFonts w:hint="eastAsia"/>
        </w:rPr>
        <w:t>和方差</w:t>
      </w:r>
      <w:r>
        <w:rPr>
          <w:position w:val="-6"/>
        </w:rPr>
        <w:object>
          <v:shape id="_x0000_i1083" o:spt="75" type="#_x0000_t75" style="height:16.35pt;width:14.9pt;" o:ole="t" filled="f" o:preferrelative="t" stroked="f" coordsize="21600,21600">
            <v:path/>
            <v:fill on="f" focussize="0,0"/>
            <v:stroke on="f" joinstyle="miter"/>
            <v:imagedata r:id="rId155" o:title=""/>
            <o:lock v:ext="edit" aspectratio="t"/>
            <w10:wrap type="none"/>
            <w10:anchorlock/>
          </v:shape>
          <o:OLEObject Type="Embed" ProgID="Equation.DSMT4" ShapeID="_x0000_i1083" DrawAspect="Content" ObjectID="_1468075783" r:id="rId154">
            <o:LockedField>false</o:LockedField>
          </o:OLEObject>
        </w:object>
      </w:r>
      <w:r>
        <w:rPr>
          <w:rFonts w:hint="eastAsia"/>
        </w:rPr>
        <w:t>共同决定。噪声调频干扰的时域图、频域图与时频图如</w:t>
      </w:r>
      <w:r>
        <w:fldChar w:fldCharType="begin"/>
      </w:r>
      <w:r>
        <w:instrText xml:space="preserve"> </w:instrText>
      </w:r>
      <w:r>
        <w:rPr>
          <w:rFonts w:hint="eastAsia"/>
        </w:rPr>
        <w:instrText xml:space="preserve">REF _Ref193217395 \r \h</w:instrText>
      </w:r>
      <w:r>
        <w:instrText xml:space="preserve"> </w:instrText>
      </w:r>
      <w:r>
        <w:fldChar w:fldCharType="separate"/>
      </w:r>
      <w:r>
        <w:rPr>
          <w:rFonts w:hint="eastAsia"/>
        </w:rPr>
        <w:t>图2.4</w:t>
      </w:r>
      <w:r>
        <w:fldChar w:fldCharType="end"/>
      </w:r>
      <w:r>
        <w:rPr>
          <w:rFonts w:hint="eastAsia"/>
        </w:rPr>
        <w:t>所示。</w:t>
      </w:r>
    </w:p>
    <w:p w14:paraId="10BF83A8">
      <w:pPr>
        <w:ind w:firstLine="480"/>
      </w:pPr>
      <w:r>
        <w:rPr>
          <w:rFonts w:hint="eastAsia"/>
        </w:rPr>
        <w:t>（5）部分频带噪声干扰</w:t>
      </w:r>
      <w:bookmarkEnd w:id="157"/>
      <w:bookmarkEnd w:id="158"/>
    </w:p>
    <w:p w14:paraId="6A225420">
      <w:pPr>
        <w:ind w:firstLine="480"/>
      </w:pPr>
      <w:r>
        <w:t>部分频带噪声干扰</w:t>
      </w:r>
      <w:r>
        <w:rPr>
          <w:rFonts w:hint="eastAsia"/>
        </w:rPr>
        <w:t>（Partial Band Noise Jamming，PBNJ）</w:t>
      </w:r>
      <w:r>
        <w:t>是一种通过在目标通信系统的特定频带范围内注入噪声信号来干扰正常通信的干扰方式</w:t>
      </w:r>
      <w:r>
        <w:rPr>
          <w:rFonts w:hint="eastAsia"/>
        </w:rPr>
        <w:t>。</w:t>
      </w:r>
      <w:r>
        <w:t>这种干扰形式的特点是噪声信号仅覆盖通信频谱中的部分频带，而不是整个频带</w:t>
      </w:r>
      <w:r>
        <w:rPr>
          <w:rFonts w:hint="eastAsia"/>
        </w:rPr>
        <w:t>。其时域表达式为：</w:t>
      </w:r>
    </w:p>
    <w:p w14:paraId="6D55CE57">
      <w:pPr>
        <w:pStyle w:val="127"/>
        <w:spacing w:before="240" w:after="240"/>
        <w:ind w:firstLine="480"/>
      </w:pPr>
      <w:r>
        <w:tab/>
      </w:r>
      <w:r>
        <w:rPr>
          <w:position w:val="-12"/>
        </w:rPr>
        <w:object>
          <v:shape id="_x0000_i1084" o:spt="75" type="#_x0000_t75" style="height:20pt;width:168.75pt;" o:ole="t" filled="f" o:preferrelative="t" stroked="f" coordsize="21600,21600">
            <v:path/>
            <v:fill on="f" focussize="0,0"/>
            <v:stroke on="f" joinstyle="miter"/>
            <v:imagedata r:id="rId157" o:title=""/>
            <o:lock v:ext="edit" aspectratio="t"/>
            <w10:wrap type="none"/>
            <w10:anchorlock/>
          </v:shape>
          <o:OLEObject Type="Embed" ProgID="Equation.DSMT4" ShapeID="_x0000_i1084" DrawAspect="Content" ObjectID="_1468075784" r:id="rId156">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7</w:instrText>
      </w:r>
      <w:r>
        <w:fldChar w:fldCharType="end"/>
      </w:r>
      <w:r>
        <w:instrText xml:space="preserve">)</w:instrText>
      </w:r>
      <w:r>
        <w:fldChar w:fldCharType="end"/>
      </w:r>
    </w:p>
    <w:p w14:paraId="523FD35A">
      <w:pPr>
        <w:ind w:firstLine="0" w:firstLineChars="0"/>
      </w:pPr>
      <w:r>
        <w:rPr>
          <w:rFonts w:hint="eastAsia"/>
        </w:rPr>
        <w:t>其中，</w:t>
      </w:r>
      <w:r>
        <w:rPr>
          <w:position w:val="-12"/>
        </w:rPr>
        <w:object>
          <v:shape id="_x0000_i1085" o:spt="75" type="#_x0000_t75" style="height:20pt;width:29.8pt;" o:ole="t" filled="f" o:preferrelative="t" stroked="f" coordsize="21600,21600">
            <v:path/>
            <v:fill on="f" focussize="0,0"/>
            <v:stroke on="f" joinstyle="miter"/>
            <v:imagedata r:id="rId159" o:title=""/>
            <o:lock v:ext="edit" aspectratio="t"/>
            <w10:wrap type="none"/>
            <w10:anchorlock/>
          </v:shape>
          <o:OLEObject Type="Embed" ProgID="Equation.DSMT4" ShapeID="_x0000_i1085" DrawAspect="Content" ObjectID="_1468075785" r:id="rId158">
            <o:LockedField>false</o:LockedField>
          </o:OLEObject>
        </w:object>
      </w:r>
      <w:r>
        <w:rPr>
          <w:rFonts w:hint="eastAsia"/>
        </w:rPr>
        <w:t>为均值为0，方差为</w:t>
      </w:r>
      <w:r>
        <w:rPr>
          <w:position w:val="-6"/>
        </w:rPr>
        <w:object>
          <v:shape id="_x0000_i1086" o:spt="75" type="#_x0000_t75" style="height:16.35pt;width:14.9pt;" o:ole="t" filled="f" o:preferrelative="t" stroked="f" coordsize="21600,21600">
            <v:path/>
            <v:fill on="f" focussize="0,0"/>
            <v:stroke on="f" joinstyle="miter"/>
            <v:imagedata r:id="rId161" o:title=""/>
            <o:lock v:ext="edit" aspectratio="t"/>
            <w10:wrap type="none"/>
            <w10:anchorlock/>
          </v:shape>
          <o:OLEObject Type="Embed" ProgID="Equation.DSMT4" ShapeID="_x0000_i1086" DrawAspect="Content" ObjectID="_1468075786" r:id="rId160">
            <o:LockedField>false</o:LockedField>
          </o:OLEObject>
        </w:object>
      </w:r>
      <w:r>
        <w:rPr>
          <w:rFonts w:hint="eastAsia"/>
        </w:rPr>
        <w:t>的高斯噪声，该高斯噪声为高斯白噪声通过低通滤波得到的带通噪声，</w:t>
      </w:r>
      <w:r>
        <w:rPr>
          <w:position w:val="-12"/>
        </w:rPr>
        <w:object>
          <v:shape id="_x0000_i1087" o:spt="75" type="#_x0000_t75" style="height:20pt;width:12.35pt;" o:ole="t" filled="f" o:preferrelative="t" stroked="f" coordsize="21600,21600">
            <v:path/>
            <v:fill on="f" focussize="0,0"/>
            <v:stroke on="f" joinstyle="miter"/>
            <v:imagedata r:id="rId163" o:title=""/>
            <o:lock v:ext="edit" aspectratio="t"/>
            <w10:wrap type="none"/>
            <w10:anchorlock/>
          </v:shape>
          <o:OLEObject Type="Embed" ProgID="Equation.DSMT4" ShapeID="_x0000_i1087" DrawAspect="Content" ObjectID="_1468075787" r:id="rId162">
            <o:LockedField>false</o:LockedField>
          </o:OLEObject>
        </w:object>
      </w:r>
      <w:r>
        <w:rPr>
          <w:rFonts w:hint="eastAsia"/>
        </w:rPr>
        <w:t>为载频，</w:t>
      </w:r>
      <w:r>
        <w:rPr>
          <w:position w:val="-12"/>
        </w:rPr>
        <w:object>
          <v:shape id="_x0000_i1088" o:spt="75" type="#_x0000_t75" style="height:20pt;width:12.75pt;" o:ole="t" filled="f" o:preferrelative="t" stroked="f" coordsize="21600,21600">
            <v:path/>
            <v:fill on="f" focussize="0,0"/>
            <v:stroke on="f" joinstyle="miter"/>
            <v:imagedata r:id="rId165" o:title=""/>
            <o:lock v:ext="edit" aspectratio="t"/>
            <w10:wrap type="none"/>
            <w10:anchorlock/>
          </v:shape>
          <o:OLEObject Type="Embed" ProgID="Equation.DSMT4" ShapeID="_x0000_i1088" DrawAspect="Content" ObjectID="_1468075788" r:id="rId164">
            <o:LockedField>false</o:LockedField>
          </o:OLEObject>
        </w:object>
      </w:r>
      <w:r>
        <w:rPr>
          <w:rFonts w:hint="eastAsia"/>
        </w:rPr>
        <w:t>为初始相位。</w:t>
      </w:r>
      <w:r>
        <w:t>部分频带噪声干扰</w:t>
      </w:r>
      <w:r>
        <w:rPr>
          <w:rFonts w:hint="eastAsia"/>
        </w:rPr>
        <w:t>的时域图、频域图与时频图如</w:t>
      </w:r>
      <w:r>
        <w:fldChar w:fldCharType="begin"/>
      </w:r>
      <w:r>
        <w:instrText xml:space="preserve"> </w:instrText>
      </w:r>
      <w:r>
        <w:rPr>
          <w:rFonts w:hint="eastAsia"/>
        </w:rPr>
        <w:instrText xml:space="preserve">REF _Ref193217401 \r \h</w:instrText>
      </w:r>
      <w:r>
        <w:instrText xml:space="preserve"> </w:instrText>
      </w:r>
      <w:r>
        <w:fldChar w:fldCharType="separate"/>
      </w:r>
      <w:r>
        <w:rPr>
          <w:rFonts w:hint="eastAsia"/>
        </w:rPr>
        <w:t>图2.5</w:t>
      </w:r>
      <w:r>
        <w:fldChar w:fldCharType="end"/>
      </w:r>
      <w:r>
        <w:rPr>
          <w:rFonts w:hint="eastAsia"/>
        </w:rPr>
        <w:t>所示。</w:t>
      </w:r>
    </w:p>
    <w:p w14:paraId="13E939E2">
      <w:pPr>
        <w:ind w:firstLine="480"/>
      </w:pPr>
    </w:p>
    <w:p w14:paraId="6B340BB8">
      <w:pPr>
        <w:pStyle w:val="121"/>
      </w:pPr>
      <w:r>
        <w:drawing>
          <wp:inline distT="0" distB="0" distL="0" distR="0">
            <wp:extent cx="3941445" cy="2084070"/>
            <wp:effectExtent l="0" t="0" r="1905" b="0"/>
            <wp:docPr id="912049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49517" name="图片 1"/>
                    <pic:cNvPicPr>
                      <a:picLocks noChangeAspect="1"/>
                    </pic:cNvPicPr>
                  </pic:nvPicPr>
                  <pic:blipFill>
                    <a:blip r:embed="rId166"/>
                    <a:stretch>
                      <a:fillRect/>
                    </a:stretch>
                  </pic:blipFill>
                  <pic:spPr>
                    <a:xfrm>
                      <a:off x="0" y="0"/>
                      <a:ext cx="3942000" cy="2084400"/>
                    </a:xfrm>
                    <a:prstGeom prst="rect">
                      <a:avLst/>
                    </a:prstGeom>
                  </pic:spPr>
                </pic:pic>
              </a:graphicData>
            </a:graphic>
          </wp:inline>
        </w:drawing>
      </w:r>
    </w:p>
    <w:p w14:paraId="544EC05E">
      <w:pPr>
        <w:pStyle w:val="102"/>
      </w:pPr>
      <w:bookmarkStart w:id="159" w:name="_Ref193217401"/>
      <w:bookmarkStart w:id="160" w:name="_Toc193359794"/>
      <w:r>
        <w:rPr>
          <w:rFonts w:hint="eastAsia"/>
        </w:rPr>
        <w:t>部分频带噪声干扰</w:t>
      </w:r>
      <w:bookmarkEnd w:id="159"/>
      <w:bookmarkEnd w:id="160"/>
    </w:p>
    <w:p w14:paraId="7BA24AB7">
      <w:pPr>
        <w:ind w:firstLine="480"/>
      </w:pPr>
      <w:bookmarkStart w:id="161" w:name="_Toc192511907"/>
      <w:bookmarkStart w:id="162" w:name="_Toc193194529"/>
      <w:r>
        <w:rPr>
          <w:rFonts w:hint="eastAsia"/>
        </w:rPr>
        <w:t>（6）正弦调频干扰</w:t>
      </w:r>
      <w:bookmarkEnd w:id="161"/>
      <w:bookmarkEnd w:id="162"/>
    </w:p>
    <w:p w14:paraId="78238047">
      <w:pPr>
        <w:ind w:firstLine="480"/>
      </w:pPr>
      <w:r>
        <w:t>正弦调频干扰</w:t>
      </w:r>
      <w:r>
        <w:rPr>
          <w:rFonts w:hint="eastAsia"/>
        </w:rPr>
        <w:t>（Sin Frequency Modulation Jamming，SFMJ）</w:t>
      </w:r>
      <w:r>
        <w:t>是一种通过对干扰信号的频率进行正弦波调制，扰乱目标通信系统的干扰技术。其主要特征是信号的频率随着时间变化呈现正弦波的形式，具有一定的规律性和周期性。</w:t>
      </w:r>
      <w:r>
        <w:rPr>
          <w:rFonts w:hint="eastAsia"/>
        </w:rPr>
        <w:t>其时域表达式为：</w:t>
      </w:r>
    </w:p>
    <w:p w14:paraId="7EFBB823">
      <w:pPr>
        <w:pStyle w:val="127"/>
        <w:spacing w:before="240" w:after="240"/>
        <w:ind w:firstLine="480"/>
      </w:pPr>
      <w:r>
        <w:tab/>
      </w:r>
      <w:r>
        <w:rPr>
          <w:position w:val="-14"/>
        </w:rPr>
        <w:object>
          <v:shape id="_x0000_i1089" o:spt="75" type="#_x0000_t75" style="height:19.65pt;width:241.1pt;" o:ole="t" filled="f" o:preferrelative="t" stroked="f" coordsize="21600,21600">
            <v:path/>
            <v:fill on="f" focussize="0,0"/>
            <v:stroke on="f" joinstyle="miter"/>
            <v:imagedata r:id="rId168" o:title=""/>
            <o:lock v:ext="edit" aspectratio="t"/>
            <w10:wrap type="none"/>
            <w10:anchorlock/>
          </v:shape>
          <o:OLEObject Type="Embed" ProgID="Equation.DSMT4" ShapeID="_x0000_i1089" DrawAspect="Content" ObjectID="_1468075789" r:id="rId167">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8</w:instrText>
      </w:r>
      <w:r>
        <w:fldChar w:fldCharType="end"/>
      </w:r>
      <w:r>
        <w:instrText xml:space="preserve">)</w:instrText>
      </w:r>
      <w:r>
        <w:fldChar w:fldCharType="end"/>
      </w:r>
    </w:p>
    <w:p w14:paraId="69AA4694">
      <w:pPr>
        <w:ind w:firstLine="0" w:firstLineChars="0"/>
      </w:pPr>
      <w:r>
        <w:rPr>
          <w:rFonts w:hint="eastAsia"/>
        </w:rPr>
        <w:t>其中，</w:t>
      </w:r>
      <w:r>
        <w:rPr>
          <w:position w:val="-12"/>
        </w:rPr>
        <w:object>
          <v:shape id="_x0000_i1090" o:spt="75" type="#_x0000_t75" style="height:20pt;width:14.9pt;" o:ole="t" filled="f" o:preferrelative="t" stroked="f" coordsize="21600,21600">
            <v:path/>
            <v:fill on="f" focussize="0,0"/>
            <v:stroke on="f" joinstyle="miter"/>
            <v:imagedata r:id="rId170" o:title=""/>
            <o:lock v:ext="edit" aspectratio="t"/>
            <w10:wrap type="none"/>
            <w10:anchorlock/>
          </v:shape>
          <o:OLEObject Type="Embed" ProgID="Equation.DSMT4" ShapeID="_x0000_i1090" DrawAspect="Content" ObjectID="_1468075790" r:id="rId169">
            <o:LockedField>false</o:LockedField>
          </o:OLEObject>
        </w:object>
      </w:r>
      <w:r>
        <w:rPr>
          <w:rFonts w:hint="eastAsia"/>
        </w:rPr>
        <w:t>为幅度，</w:t>
      </w:r>
      <w:r>
        <w:rPr>
          <w:position w:val="-12"/>
        </w:rPr>
        <w:object>
          <v:shape id="_x0000_i1091" o:spt="75" type="#_x0000_t75" style="height:20pt;width:12.35pt;" o:ole="t" filled="f" o:preferrelative="t" stroked="f" coordsize="21600,21600">
            <v:path/>
            <v:fill on="f" focussize="0,0"/>
            <v:stroke on="f" joinstyle="miter"/>
            <v:imagedata r:id="rId172" o:title=""/>
            <o:lock v:ext="edit" aspectratio="t"/>
            <w10:wrap type="none"/>
            <w10:anchorlock/>
          </v:shape>
          <o:OLEObject Type="Embed" ProgID="Equation.DSMT4" ShapeID="_x0000_i1091" DrawAspect="Content" ObjectID="_1468075791" r:id="rId171">
            <o:LockedField>false</o:LockedField>
          </o:OLEObject>
        </w:object>
      </w:r>
      <w:r>
        <w:rPr>
          <w:rFonts w:hint="eastAsia"/>
        </w:rPr>
        <w:t>为干扰的载频，</w:t>
      </w:r>
      <w:r>
        <w:rPr>
          <w:position w:val="-14"/>
        </w:rPr>
        <w:object>
          <v:shape id="_x0000_i1092" o:spt="75" type="#_x0000_t75" style="height:19.65pt;width:16.35pt;" o:ole="t" filled="f" o:preferrelative="t" stroked="f" coordsize="21600,21600">
            <v:path/>
            <v:fill on="f" focussize="0,0"/>
            <v:stroke on="f" joinstyle="miter"/>
            <v:imagedata r:id="rId174" o:title=""/>
            <o:lock v:ext="edit" aspectratio="t"/>
            <w10:wrap type="none"/>
            <w10:anchorlock/>
          </v:shape>
          <o:OLEObject Type="Embed" ProgID="Equation.DSMT4" ShapeID="_x0000_i1092" DrawAspect="Content" ObjectID="_1468075792" r:id="rId173">
            <o:LockedField>false</o:LockedField>
          </o:OLEObject>
        </w:object>
      </w:r>
      <w:r>
        <w:rPr>
          <w:rFonts w:hint="eastAsia"/>
        </w:rPr>
        <w:t>为调频系数，</w:t>
      </w:r>
      <w:r>
        <w:rPr>
          <w:position w:val="-12"/>
        </w:rPr>
        <w:object>
          <v:shape id="_x0000_i1093" o:spt="75" type="#_x0000_t75" style="height:20pt;width:14.9pt;" o:ole="t" filled="f" o:preferrelative="t" stroked="f" coordsize="21600,21600">
            <v:path/>
            <v:fill on="f" focussize="0,0"/>
            <v:stroke on="f" joinstyle="miter"/>
            <v:imagedata r:id="rId176" o:title=""/>
            <o:lock v:ext="edit" aspectratio="t"/>
            <w10:wrap type="none"/>
            <w10:anchorlock/>
          </v:shape>
          <o:OLEObject Type="Embed" ProgID="Equation.DSMT4" ShapeID="_x0000_i1093" DrawAspect="Content" ObjectID="_1468075793" r:id="rId175">
            <o:LockedField>false</o:LockedField>
          </o:OLEObject>
        </w:object>
      </w:r>
      <w:r>
        <w:rPr>
          <w:rFonts w:hint="eastAsia"/>
        </w:rPr>
        <w:t>为基带信号频率，</w:t>
      </w:r>
      <w:r>
        <w:rPr>
          <w:position w:val="-12"/>
        </w:rPr>
        <w:object>
          <v:shape id="_x0000_i1094" o:spt="75" type="#_x0000_t75" style="height:20pt;width:12.75pt;" o:ole="t" filled="f" o:preferrelative="t" stroked="f" coordsize="21600,21600">
            <v:path/>
            <v:fill on="f" focussize="0,0"/>
            <v:stroke on="f" joinstyle="miter"/>
            <v:imagedata r:id="rId178" o:title=""/>
            <o:lock v:ext="edit" aspectratio="t"/>
            <w10:wrap type="none"/>
            <w10:anchorlock/>
          </v:shape>
          <o:OLEObject Type="Embed" ProgID="Equation.DSMT4" ShapeID="_x0000_i1094" DrawAspect="Content" ObjectID="_1468075794" r:id="rId177">
            <o:LockedField>false</o:LockedField>
          </o:OLEObject>
        </w:object>
      </w:r>
      <w:r>
        <w:rPr>
          <w:rFonts w:hint="eastAsia"/>
        </w:rPr>
        <w:t>为随机相位，在</w:t>
      </w:r>
      <w:r>
        <w:rPr>
          <w:position w:val="-10"/>
        </w:rPr>
        <w:object>
          <v:shape id="_x0000_i1095" o:spt="75" type="#_x0000_t75" style="height:16.35pt;width:35.25pt;" o:ole="t" filled="f" o:preferrelative="t" stroked="f" coordsize="21600,21600">
            <v:path/>
            <v:fill on="f" focussize="0,0"/>
            <v:stroke on="f" joinstyle="miter"/>
            <v:imagedata r:id="rId180" o:title=""/>
            <o:lock v:ext="edit" aspectratio="t"/>
            <w10:wrap type="none"/>
            <w10:anchorlock/>
          </v:shape>
          <o:OLEObject Type="Embed" ProgID="Equation.DSMT4" ShapeID="_x0000_i1095" DrawAspect="Content" ObjectID="_1468075795" r:id="rId179">
            <o:LockedField>false</o:LockedField>
          </o:OLEObject>
        </w:object>
      </w:r>
      <w:r>
        <w:rPr>
          <w:rFonts w:hint="eastAsia"/>
        </w:rPr>
        <w:t>内均匀分部。</w:t>
      </w:r>
      <w:r>
        <w:t>正弦调频干扰</w:t>
      </w:r>
      <w:r>
        <w:rPr>
          <w:rFonts w:hint="eastAsia"/>
        </w:rPr>
        <w:t>的时域图、频域图与时频图如</w:t>
      </w:r>
      <w:r>
        <w:fldChar w:fldCharType="begin"/>
      </w:r>
      <w:r>
        <w:instrText xml:space="preserve"> </w:instrText>
      </w:r>
      <w:r>
        <w:rPr>
          <w:rFonts w:hint="eastAsia"/>
        </w:rPr>
        <w:instrText xml:space="preserve">REF _Ref193217409 \r \h</w:instrText>
      </w:r>
      <w:r>
        <w:instrText xml:space="preserve"> </w:instrText>
      </w:r>
      <w:r>
        <w:fldChar w:fldCharType="separate"/>
      </w:r>
      <w:r>
        <w:rPr>
          <w:rFonts w:hint="eastAsia"/>
        </w:rPr>
        <w:t>图2.6</w:t>
      </w:r>
      <w:r>
        <w:fldChar w:fldCharType="end"/>
      </w:r>
      <w:r>
        <w:rPr>
          <w:rFonts w:hint="eastAsia"/>
        </w:rPr>
        <w:t>所示。</w:t>
      </w:r>
    </w:p>
    <w:p w14:paraId="199A4948">
      <w:pPr>
        <w:ind w:firstLine="0" w:firstLineChars="0"/>
      </w:pPr>
    </w:p>
    <w:p w14:paraId="693417D6">
      <w:pPr>
        <w:pStyle w:val="121"/>
      </w:pPr>
      <w:r>
        <w:drawing>
          <wp:inline distT="0" distB="0" distL="0" distR="0">
            <wp:extent cx="3941445" cy="2084070"/>
            <wp:effectExtent l="0" t="0" r="1905" b="0"/>
            <wp:docPr id="631496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96688" name="图片 1"/>
                    <pic:cNvPicPr>
                      <a:picLocks noChangeAspect="1"/>
                    </pic:cNvPicPr>
                  </pic:nvPicPr>
                  <pic:blipFill>
                    <a:blip r:embed="rId181"/>
                    <a:stretch>
                      <a:fillRect/>
                    </a:stretch>
                  </pic:blipFill>
                  <pic:spPr>
                    <a:xfrm>
                      <a:off x="0" y="0"/>
                      <a:ext cx="3942000" cy="2084400"/>
                    </a:xfrm>
                    <a:prstGeom prst="rect">
                      <a:avLst/>
                    </a:prstGeom>
                  </pic:spPr>
                </pic:pic>
              </a:graphicData>
            </a:graphic>
          </wp:inline>
        </w:drawing>
      </w:r>
    </w:p>
    <w:p w14:paraId="5966BE02">
      <w:pPr>
        <w:pStyle w:val="102"/>
      </w:pPr>
      <w:bookmarkStart w:id="163" w:name="_Ref193217409"/>
      <w:bookmarkStart w:id="164" w:name="_Toc193359795"/>
      <w:r>
        <w:rPr>
          <w:rFonts w:hint="eastAsia"/>
        </w:rPr>
        <w:t>正弦调频干扰</w:t>
      </w:r>
      <w:bookmarkEnd w:id="163"/>
      <w:bookmarkEnd w:id="164"/>
    </w:p>
    <w:p w14:paraId="2BFB62C0">
      <w:pPr>
        <w:ind w:firstLine="480"/>
      </w:pPr>
      <w:bookmarkStart w:id="165" w:name="_Toc192511908"/>
      <w:bookmarkStart w:id="166" w:name="_Toc193194530"/>
      <w:r>
        <w:rPr>
          <w:rFonts w:hint="eastAsia"/>
        </w:rPr>
        <w:t>（7）二进制相移键控干扰</w:t>
      </w:r>
      <w:bookmarkEnd w:id="165"/>
      <w:bookmarkEnd w:id="166"/>
    </w:p>
    <w:p w14:paraId="2BD114CA">
      <w:pPr>
        <w:ind w:firstLine="480"/>
      </w:pPr>
      <w:r>
        <w:t>二进制相移键控干扰</w:t>
      </w:r>
      <w:r>
        <w:rPr>
          <w:rFonts w:hint="eastAsia"/>
        </w:rPr>
        <w:t>（Binary Phase Shift Key Jamming，BPSKJ）</w:t>
      </w:r>
      <w:r>
        <w:t>是一种针对采用二进制相移键控调制方式的通信系统的干扰技术</w:t>
      </w:r>
      <w:r>
        <w:rPr>
          <w:rFonts w:hint="eastAsia"/>
        </w:rPr>
        <w:t>。其时域表达式为：</w:t>
      </w:r>
    </w:p>
    <w:p w14:paraId="0FB96536">
      <w:pPr>
        <w:pStyle w:val="127"/>
        <w:spacing w:before="240" w:after="240"/>
        <w:ind w:firstLine="480"/>
      </w:pPr>
      <w:r>
        <w:tab/>
      </w:r>
      <w:r>
        <w:rPr>
          <w:position w:val="-12"/>
        </w:rPr>
        <w:object>
          <v:shape id="_x0000_i1096" o:spt="75" type="#_x0000_t75" style="height:20pt;width:176pt;" o:ole="t" filled="f" o:preferrelative="t" stroked="f" coordsize="21600,21600">
            <v:path/>
            <v:fill on="f" focussize="0,0"/>
            <v:stroke on="f" joinstyle="miter"/>
            <v:imagedata r:id="rId183" o:title=""/>
            <o:lock v:ext="edit" aspectratio="t"/>
            <w10:wrap type="none"/>
            <w10:anchorlock/>
          </v:shape>
          <o:OLEObject Type="Embed" ProgID="Equation.DSMT4" ShapeID="_x0000_i1096" DrawAspect="Content" ObjectID="_1468075796" r:id="rId182">
            <o:LockedField>false</o:LockedField>
          </o:OLEObject>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MTChap \c \* Arabic \* MERGEFORMAT </w:instrText>
      </w:r>
      <w:r>
        <w:fldChar w:fldCharType="separate"/>
      </w:r>
      <w:r>
        <w:instrText xml:space="preserve">2</w:instrText>
      </w:r>
      <w:r>
        <w:fldChar w:fldCharType="end"/>
      </w:r>
      <w:r>
        <w:instrText xml:space="preserve">-</w:instrText>
      </w:r>
      <w:r>
        <w:fldChar w:fldCharType="begin"/>
      </w:r>
      <w:r>
        <w:instrText xml:space="preserve"> SEQ MTEqn \c \* Arabic \* MERGEFORMAT </w:instrText>
      </w:r>
      <w:r>
        <w:fldChar w:fldCharType="separate"/>
      </w:r>
      <w:r>
        <w:instrText xml:space="preserve">9</w:instrText>
      </w:r>
      <w:r>
        <w:fldChar w:fldCharType="end"/>
      </w:r>
      <w:r>
        <w:instrText xml:space="preserve">)</w:instrText>
      </w:r>
      <w:r>
        <w:fldChar w:fldCharType="end"/>
      </w:r>
    </w:p>
    <w:p w14:paraId="5AF13D98">
      <w:pPr>
        <w:ind w:firstLine="0" w:firstLineChars="0"/>
      </w:pPr>
      <w:r>
        <w:rPr>
          <w:rFonts w:hint="eastAsia"/>
        </w:rPr>
        <w:t>其中，</w:t>
      </w:r>
      <w:r>
        <w:rPr>
          <w:position w:val="-12"/>
        </w:rPr>
        <w:object>
          <v:shape id="_x0000_i1097" o:spt="75" type="#_x0000_t75" style="height:20pt;width:14.9pt;" o:ole="t" filled="f" o:preferrelative="t" stroked="f" coordsize="21600,21600">
            <v:path/>
            <v:fill on="f" focussize="0,0"/>
            <v:stroke on="f" joinstyle="miter"/>
            <v:imagedata r:id="rId185" o:title=""/>
            <o:lock v:ext="edit" aspectratio="t"/>
            <w10:wrap type="none"/>
            <w10:anchorlock/>
          </v:shape>
          <o:OLEObject Type="Embed" ProgID="Equation.DSMT4" ShapeID="_x0000_i1097" DrawAspect="Content" ObjectID="_1468075797" r:id="rId184">
            <o:LockedField>false</o:LockedField>
          </o:OLEObject>
        </w:object>
      </w:r>
      <w:r>
        <w:rPr>
          <w:rFonts w:hint="eastAsia"/>
        </w:rPr>
        <w:t>为振幅，</w:t>
      </w:r>
      <w:r>
        <w:rPr>
          <w:position w:val="-12"/>
        </w:rPr>
        <w:object>
          <v:shape id="_x0000_i1098" o:spt="75" type="#_x0000_t75" style="height:20pt;width:12.35pt;" o:ole="t" filled="f" o:preferrelative="t" stroked="f" coordsize="21600,21600">
            <v:path/>
            <v:fill on="f" focussize="0,0"/>
            <v:stroke on="f" joinstyle="miter"/>
            <v:imagedata r:id="rId187" o:title=""/>
            <o:lock v:ext="edit" aspectratio="t"/>
            <w10:wrap type="none"/>
            <w10:anchorlock/>
          </v:shape>
          <o:OLEObject Type="Embed" ProgID="Equation.DSMT4" ShapeID="_x0000_i1098" DrawAspect="Content" ObjectID="_1468075798" r:id="rId186">
            <o:LockedField>false</o:LockedField>
          </o:OLEObject>
        </w:object>
      </w:r>
      <w:r>
        <w:rPr>
          <w:rFonts w:hint="eastAsia"/>
        </w:rPr>
        <w:t>为载波频率，</w:t>
      </w:r>
      <w:r>
        <w:rPr>
          <w:position w:val="-6"/>
        </w:rPr>
        <w:object>
          <v:shape id="_x0000_i1099" o:spt="75" type="#_x0000_t75" style="height:12.75pt;width:10.2pt;" o:ole="t" filled="f" o:preferrelative="t" stroked="f" coordsize="21600,21600">
            <v:path/>
            <v:fill on="f" focussize="0,0"/>
            <v:stroke on="f" joinstyle="miter"/>
            <v:imagedata r:id="rId189" o:title=""/>
            <o:lock v:ext="edit" aspectratio="t"/>
            <w10:wrap type="none"/>
            <w10:anchorlock/>
          </v:shape>
          <o:OLEObject Type="Embed" ProgID="Equation.DSMT4" ShapeID="_x0000_i1099" DrawAspect="Content" ObjectID="_1468075799" r:id="rId188">
            <o:LockedField>false</o:LockedField>
          </o:OLEObject>
        </w:object>
      </w:r>
      <w:r>
        <w:rPr>
          <w:rFonts w:hint="eastAsia"/>
        </w:rPr>
        <w:t>为调制相位，</w:t>
      </w:r>
      <w:r>
        <w:rPr>
          <w:position w:val="-6"/>
        </w:rPr>
        <w:object>
          <v:shape id="_x0000_i1100" o:spt="75" type="#_x0000_t75" style="height:12.75pt;width:28.35pt;" o:ole="t" filled="f" o:preferrelative="t" stroked="f" coordsize="21600,21600">
            <v:path/>
            <v:fill on="f" focussize="0,0"/>
            <v:stroke on="f" joinstyle="miter"/>
            <v:imagedata r:id="rId191" o:title=""/>
            <o:lock v:ext="edit" aspectratio="t"/>
            <w10:wrap type="none"/>
            <w10:anchorlock/>
          </v:shape>
          <o:OLEObject Type="Embed" ProgID="Equation.DSMT4" ShapeID="_x0000_i1100" DrawAspect="Content" ObjectID="_1468075800" r:id="rId190">
            <o:LockedField>false</o:LockedField>
          </o:OLEObject>
        </w:object>
      </w:r>
      <w:r>
        <w:rPr>
          <w:rFonts w:hint="eastAsia"/>
        </w:rPr>
        <w:t>或</w:t>
      </w:r>
      <w:r>
        <w:rPr>
          <w:position w:val="-6"/>
        </w:rPr>
        <w:object>
          <v:shape id="_x0000_i1101" o:spt="75" type="#_x0000_t75" style="height:12.75pt;width:30.55pt;" o:ole="t" filled="f" o:preferrelative="t" stroked="f" coordsize="21600,21600">
            <v:path/>
            <v:fill on="f" focussize="0,0"/>
            <v:stroke on="f" joinstyle="miter"/>
            <v:imagedata r:id="rId193" o:title=""/>
            <o:lock v:ext="edit" aspectratio="t"/>
            <w10:wrap type="none"/>
            <w10:anchorlock/>
          </v:shape>
          <o:OLEObject Type="Embed" ProgID="Equation.DSMT4" ShapeID="_x0000_i1101" DrawAspect="Content" ObjectID="_1468075801" r:id="rId192">
            <o:LockedField>false</o:LockedField>
          </o:OLEObject>
        </w:object>
      </w:r>
      <w:r>
        <w:rPr>
          <w:rFonts w:hint="eastAsia"/>
        </w:rPr>
        <w:t>，</w:t>
      </w:r>
      <w:r>
        <w:rPr>
          <w:position w:val="-12"/>
        </w:rPr>
        <w:object>
          <v:shape id="_x0000_i1102" o:spt="75" type="#_x0000_t75" style="height:20pt;width:12.75pt;" o:ole="t" filled="f" o:preferrelative="t" stroked="f" coordsize="21600,21600">
            <v:path/>
            <v:fill on="f" focussize="0,0"/>
            <v:stroke on="f" joinstyle="miter"/>
            <v:imagedata r:id="rId195" o:title=""/>
            <o:lock v:ext="edit" aspectratio="t"/>
            <w10:wrap type="none"/>
            <w10:anchorlock/>
          </v:shape>
          <o:OLEObject Type="Embed" ProgID="Equation.DSMT4" ShapeID="_x0000_i1102" DrawAspect="Content" ObjectID="_1468075802" r:id="rId194">
            <o:LockedField>false</o:LockedField>
          </o:OLEObject>
        </w:object>
      </w:r>
      <w:r>
        <w:rPr>
          <w:rFonts w:hint="eastAsia"/>
        </w:rPr>
        <w:t>为初始相位。二进制相移键控干扰的时域图、频域图与时频图如</w:t>
      </w:r>
      <w:r>
        <w:fldChar w:fldCharType="begin"/>
      </w:r>
      <w:r>
        <w:instrText xml:space="preserve"> </w:instrText>
      </w:r>
      <w:r>
        <w:rPr>
          <w:rFonts w:hint="eastAsia"/>
        </w:rPr>
        <w:instrText xml:space="preserve">REF _Ref193217428 \r \h</w:instrText>
      </w:r>
      <w:r>
        <w:instrText xml:space="preserve"> </w:instrText>
      </w:r>
      <w:r>
        <w:fldChar w:fldCharType="separate"/>
      </w:r>
      <w:r>
        <w:rPr>
          <w:rFonts w:hint="eastAsia"/>
        </w:rPr>
        <w:t>图2.7</w:t>
      </w:r>
      <w:r>
        <w:fldChar w:fldCharType="end"/>
      </w:r>
      <w:r>
        <w:rPr>
          <w:rFonts w:hint="eastAsia"/>
        </w:rPr>
        <w:t>所示。</w:t>
      </w:r>
    </w:p>
    <w:p w14:paraId="0B9ACB86">
      <w:pPr>
        <w:pStyle w:val="121"/>
      </w:pPr>
    </w:p>
    <w:p w14:paraId="22F22694">
      <w:pPr>
        <w:pStyle w:val="121"/>
      </w:pPr>
      <w:r>
        <w:drawing>
          <wp:inline distT="0" distB="0" distL="0" distR="0">
            <wp:extent cx="3941445" cy="2084070"/>
            <wp:effectExtent l="0" t="0" r="1905" b="0"/>
            <wp:docPr id="679481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81997" name="图片 1"/>
                    <pic:cNvPicPr>
                      <a:picLocks noChangeAspect="1"/>
                    </pic:cNvPicPr>
                  </pic:nvPicPr>
                  <pic:blipFill>
                    <a:blip r:embed="rId196"/>
                    <a:stretch>
                      <a:fillRect/>
                    </a:stretch>
                  </pic:blipFill>
                  <pic:spPr>
                    <a:xfrm>
                      <a:off x="0" y="0"/>
                      <a:ext cx="3942000" cy="2084400"/>
                    </a:xfrm>
                    <a:prstGeom prst="rect">
                      <a:avLst/>
                    </a:prstGeom>
                  </pic:spPr>
                </pic:pic>
              </a:graphicData>
            </a:graphic>
          </wp:inline>
        </w:drawing>
      </w:r>
    </w:p>
    <w:p w14:paraId="71C45E60">
      <w:pPr>
        <w:pStyle w:val="102"/>
      </w:pPr>
      <w:bookmarkStart w:id="167" w:name="_Ref193217428"/>
      <w:bookmarkStart w:id="168" w:name="_Toc193359796"/>
      <w:r>
        <w:rPr>
          <w:rFonts w:hint="eastAsia"/>
        </w:rPr>
        <w:t>BPSK调制干扰</w:t>
      </w:r>
      <w:bookmarkEnd w:id="167"/>
      <w:bookmarkEnd w:id="168"/>
    </w:p>
    <w:p w14:paraId="6AE53801">
      <w:pPr>
        <w:pStyle w:val="127"/>
        <w:spacing w:before="240" w:after="240"/>
        <w:ind w:firstLine="480"/>
      </w:pPr>
    </w:p>
    <w:p w14:paraId="1E4BB5E4">
      <w:pPr>
        <w:ind w:firstLine="480"/>
        <w:sectPr>
          <w:headerReference r:id="rId27" w:type="default"/>
          <w:footnotePr>
            <w:numFmt w:val="decimalEnclosedCircleChinese"/>
            <w:numRestart w:val="eachSect"/>
          </w:footnotePr>
          <w:type w:val="oddPage"/>
          <w:pgSz w:w="11907" w:h="16840"/>
          <w:pgMar w:top="1701" w:right="1418" w:bottom="1134" w:left="1418" w:header="1134" w:footer="992" w:gutter="284"/>
          <w:cols w:space="425" w:num="1"/>
          <w:docGrid w:linePitch="384" w:charSpace="7430"/>
        </w:sectPr>
      </w:pPr>
    </w:p>
    <w:bookmarkEnd w:id="0"/>
    <w:bookmarkEnd w:id="113"/>
    <w:bookmarkEnd w:id="114"/>
    <w:bookmarkEnd w:id="115"/>
    <w:p w14:paraId="7FBBDEB2">
      <w:pPr>
        <w:pStyle w:val="99"/>
      </w:pPr>
      <w:bookmarkStart w:id="169" w:name="_Toc193194575"/>
      <w:bookmarkStart w:id="170" w:name="_Toc193622686"/>
      <w:bookmarkStart w:id="171" w:name="_Toc192511959"/>
      <w:bookmarkStart w:id="172" w:name="_Toc156291166"/>
      <w:bookmarkStart w:id="173" w:name="_Toc163533804"/>
      <w:bookmarkStart w:id="174" w:name="_Toc156292018"/>
      <w:r>
        <w:t>参考文献</w:t>
      </w:r>
      <w:bookmarkEnd w:id="169"/>
      <w:bookmarkEnd w:id="170"/>
      <w:bookmarkEnd w:id="171"/>
    </w:p>
    <w:p w14:paraId="655B459A">
      <w:pPr>
        <w:pStyle w:val="97"/>
      </w:pPr>
      <w:bookmarkStart w:id="175" w:name="_Ref190092955"/>
      <w:r>
        <w:rPr>
          <w:rFonts w:hint="eastAsia"/>
        </w:rPr>
        <w:t>刘瑞华, 张艳婷, 马赞. 基于时频图学习的北斗卫星导航系统干扰类型识别[J]. 中国民航大学学报, 2024, 42(05): 45-51</w:t>
      </w:r>
      <w:r>
        <w:t>.</w:t>
      </w:r>
      <w:bookmarkEnd w:id="175"/>
    </w:p>
    <w:p w14:paraId="798A175C">
      <w:pPr>
        <w:pStyle w:val="97"/>
      </w:pPr>
      <w:bookmarkStart w:id="176" w:name="_Ref190092986"/>
      <w:r>
        <w:rPr>
          <w:rFonts w:hint="eastAsia"/>
        </w:rPr>
        <w:t>吴婧琪. 雷达有源干扰识别与抑制方法研究[D]. 大连海事大学, 2024.002403.</w:t>
      </w:r>
      <w:bookmarkEnd w:id="176"/>
    </w:p>
    <w:p w14:paraId="41AF0C46">
      <w:pPr>
        <w:pStyle w:val="97"/>
      </w:pPr>
      <w:bookmarkStart w:id="177" w:name="_Ref190093004"/>
      <w:r>
        <w:t>HECHT-NIELSEN R. Theory of the backpropagation neural network[M]</w:t>
      </w:r>
      <w:r>
        <w:rPr>
          <w:rFonts w:hint="eastAsia"/>
        </w:rPr>
        <w:t xml:space="preserve">. </w:t>
      </w:r>
      <w:r>
        <w:t>Neural Networks for Perception.</w:t>
      </w:r>
      <w:r>
        <w:rPr>
          <w:rFonts w:hint="eastAsia"/>
        </w:rPr>
        <w:t xml:space="preserve"> </w:t>
      </w:r>
      <w:r>
        <w:t>Academic Press, 1992: 65-93.</w:t>
      </w:r>
      <w:bookmarkEnd w:id="177"/>
    </w:p>
    <w:p w14:paraId="7376A9FA">
      <w:pPr>
        <w:pStyle w:val="97"/>
      </w:pPr>
      <w:bookmarkStart w:id="178" w:name="_Ref192007423"/>
      <w:r>
        <w:t>KRIZHEVSKY A, SUTSKEVER I, HINTON G E. ImageNet classification with deep convolutional neural networks[J]. Communications of the ACM, 2017, 60(6): 84-90.</w:t>
      </w:r>
      <w:bookmarkEnd w:id="178"/>
    </w:p>
    <w:p w14:paraId="2A63BFC7">
      <w:pPr>
        <w:pStyle w:val="97"/>
      </w:pPr>
      <w:bookmarkStart w:id="179" w:name="_Ref192007442"/>
      <w:r>
        <w:t>SILVER D, SCHRITTWIESER J, SIMONYAN K, et al. Mastering the game of Go without human knowledge[J]. Nature, 2017, 550(7676): 354-359.</w:t>
      </w:r>
      <w:bookmarkEnd w:id="179"/>
    </w:p>
    <w:p w14:paraId="4FC0F4C2">
      <w:pPr>
        <w:pStyle w:val="97"/>
      </w:pPr>
      <w:bookmarkStart w:id="180" w:name="_Ref192007454"/>
      <w:r>
        <w:t>徐国进. 典型通信干扰信号识别技术研究[D].</w:t>
      </w:r>
      <w:r>
        <w:rPr>
          <w:rFonts w:hint="eastAsia"/>
        </w:rPr>
        <w:t xml:space="preserve"> </w:t>
      </w:r>
      <w:r>
        <w:t>电子科技大学,</w:t>
      </w:r>
      <w:r>
        <w:rPr>
          <w:rFonts w:hint="eastAsia"/>
        </w:rPr>
        <w:t xml:space="preserve"> </w:t>
      </w:r>
      <w:r>
        <w:t>2018.</w:t>
      </w:r>
      <w:bookmarkEnd w:id="180"/>
    </w:p>
    <w:p w14:paraId="387A8A8C">
      <w:pPr>
        <w:pStyle w:val="97"/>
      </w:pPr>
      <w:bookmarkStart w:id="181" w:name="_Ref192007461"/>
      <w:r>
        <w:t>UJAN S, NAVIDI N. An Efficient Radio Frequency Interference Recognition Using End-to-end Transfer Learning[J]. Applied Sciences</w:t>
      </w:r>
      <w:r>
        <w:rPr>
          <w:rFonts w:hint="eastAsia"/>
        </w:rPr>
        <w:t>,</w:t>
      </w:r>
      <w:r>
        <w:t xml:space="preserve"> 2020.</w:t>
      </w:r>
      <w:bookmarkEnd w:id="181"/>
    </w:p>
    <w:p w14:paraId="5021EF0E">
      <w:pPr>
        <w:pStyle w:val="97"/>
      </w:pPr>
      <w:bookmarkStart w:id="182" w:name="_Ref192007466"/>
      <w:r>
        <w:t>HE K, ZHANG X, REN S, et al. Deep Residual Learning for Image Recognition[C]. 2016 IEEE Conference on Computer Vision and Pattern Recognition (CVPR), Las Vegas, NV, USA, 2016: 770-778.</w:t>
      </w:r>
      <w:bookmarkEnd w:id="182"/>
    </w:p>
    <w:p w14:paraId="40DCCFE4">
      <w:pPr>
        <w:pStyle w:val="97"/>
      </w:pPr>
      <w:bookmarkStart w:id="183" w:name="_Ref192270961"/>
      <w:r>
        <w:t>SIMONYAN K, ZISSERMAN A. Very deep convolutional networks for large-scale image recognition[J]. arXiv preprint arXiv:1409.1556, 2014.</w:t>
      </w:r>
      <w:bookmarkEnd w:id="183"/>
    </w:p>
    <w:p w14:paraId="72203591">
      <w:pPr>
        <w:pStyle w:val="97"/>
      </w:pPr>
      <w:bookmarkStart w:id="184" w:name="_Ref192007476"/>
      <w:r>
        <w:t>SZEGEDY C, WEI LIU, YANGQING JIA, et al. Going deeper with convolutions[C]. 2015 IEEE Conference on Computer Vision and Pattern Recognition (CVPR), Boston, MA, USA, 2015: 1-9.</w:t>
      </w:r>
      <w:bookmarkEnd w:id="184"/>
    </w:p>
    <w:p w14:paraId="58B3F06A">
      <w:pPr>
        <w:pStyle w:val="97"/>
      </w:pPr>
      <w:bookmarkStart w:id="185" w:name="_Ref192007483"/>
      <w:r>
        <w:rPr>
          <w:rFonts w:hint="eastAsia"/>
        </w:rPr>
        <w:t>王豪.</w:t>
      </w:r>
      <w:r>
        <w:t xml:space="preserve"> </w:t>
      </w:r>
      <w:r>
        <w:rPr>
          <w:rFonts w:hint="eastAsia"/>
        </w:rPr>
        <w:t>轻量化神经网络的通信干扰智能识别技术研究[D]. 电子科技大学, 2024.</w:t>
      </w:r>
      <w:bookmarkEnd w:id="185"/>
    </w:p>
    <w:p w14:paraId="0A1AEC5A">
      <w:pPr>
        <w:pStyle w:val="97"/>
      </w:pPr>
      <w:bookmarkStart w:id="186" w:name="_Ref192007488"/>
      <w:r>
        <w:t>LECUN Y, BOTTOU L, BENGIO Y, et al. Gradient-based learning applied to document recognition[J]. Proceedings of the IEEE, 1998, 86(11): 2278-2324.</w:t>
      </w:r>
      <w:bookmarkEnd w:id="186"/>
    </w:p>
    <w:p w14:paraId="68D3D695">
      <w:pPr>
        <w:ind w:firstLine="480"/>
        <w:rPr>
          <w:snapToGrid w:val="0"/>
          <w:kern w:val="0"/>
        </w:rPr>
      </w:pPr>
    </w:p>
    <w:p w14:paraId="50917505">
      <w:pPr>
        <w:ind w:firstLine="0" w:firstLineChars="0"/>
        <w:rPr>
          <w:snapToGrid w:val="0"/>
          <w:kern w:val="0"/>
        </w:rPr>
        <w:sectPr>
          <w:headerReference r:id="rId28" w:type="default"/>
          <w:footnotePr>
            <w:numFmt w:val="decimalEnclosedCircleChinese"/>
            <w:numRestart w:val="eachSect"/>
          </w:footnotePr>
          <w:type w:val="oddPage"/>
          <w:pgSz w:w="11907" w:h="16840"/>
          <w:pgMar w:top="1701" w:right="1418" w:bottom="1134" w:left="1418" w:header="1134" w:footer="992" w:gutter="284"/>
          <w:cols w:space="425" w:num="1"/>
          <w:docGrid w:linePitch="384" w:charSpace="7430"/>
        </w:sectPr>
      </w:pPr>
    </w:p>
    <w:p w14:paraId="774317CE">
      <w:pPr>
        <w:pStyle w:val="99"/>
      </w:pPr>
      <w:bookmarkStart w:id="187" w:name="_Toc193622687"/>
      <w:bookmarkStart w:id="188" w:name="_Toc211067524"/>
      <w:bookmarkStart w:id="189" w:name="_Toc192511960"/>
      <w:bookmarkStart w:id="190" w:name="_Toc193194576"/>
      <w:r>
        <w:t>致谢</w:t>
      </w:r>
      <w:bookmarkEnd w:id="187"/>
      <w:bookmarkEnd w:id="188"/>
      <w:bookmarkEnd w:id="189"/>
      <w:bookmarkEnd w:id="190"/>
    </w:p>
    <w:p w14:paraId="286CB95E">
      <w:pPr>
        <w:ind w:firstLine="480"/>
        <w:rPr>
          <w:snapToGrid w:val="0"/>
        </w:rPr>
      </w:pPr>
      <w:r>
        <w:rPr>
          <w:snapToGrid w:val="0"/>
        </w:rPr>
        <w:t>三年求学时光悄然流逝，回望这段旅程，既有探索知识的充实，也有攻克难题的欣喜。值此毕业之际，谨向所有给予我支持与帮助的</w:t>
      </w:r>
      <w:r>
        <w:rPr>
          <w:rFonts w:hint="eastAsia"/>
          <w:snapToGrid w:val="0"/>
        </w:rPr>
        <w:t>老师</w:t>
      </w:r>
      <w:r>
        <w:rPr>
          <w:snapToGrid w:val="0"/>
        </w:rPr>
        <w:t>、同窗和家人，致以最深切的</w:t>
      </w:r>
      <w:r>
        <w:rPr>
          <w:rFonts w:hint="eastAsia"/>
          <w:snapToGrid w:val="0"/>
        </w:rPr>
        <w:t>感谢</w:t>
      </w:r>
      <w:r>
        <w:rPr>
          <w:snapToGrid w:val="0"/>
        </w:rPr>
        <w:t>。</w:t>
      </w:r>
    </w:p>
    <w:p w14:paraId="49CDC1E3">
      <w:pPr>
        <w:ind w:firstLine="480"/>
        <w:rPr>
          <w:snapToGrid w:val="0"/>
        </w:rPr>
      </w:pPr>
      <w:r>
        <w:rPr>
          <w:rFonts w:hint="eastAsia"/>
          <w:snapToGrid w:val="0"/>
        </w:rPr>
        <w:t>首先，</w:t>
      </w:r>
      <w:r>
        <w:rPr>
          <w:snapToGrid w:val="0"/>
        </w:rPr>
        <w:t>衷心感谢我的导师刘明骞教授。您以严谨的治学态度为我树立科研标杆，以渊博的学识为我拓宽学术视野。从文献研读到课题设计，从实验调试到论文撰写，每一步都倾注着您的耐心指导。您教会我以系统性思维分析问题，以务实态度验证猜想，这些宝贵的科研素养将使我终身受益。特别感谢您在学术低谷时的鼓励、在关键抉择时的点拨，让我始终心怀勇气与方向。</w:t>
      </w:r>
    </w:p>
    <w:p w14:paraId="6E2DA202">
      <w:pPr>
        <w:ind w:firstLine="480"/>
        <w:rPr>
          <w:snapToGrid w:val="0"/>
        </w:rPr>
      </w:pPr>
      <w:r>
        <w:rPr>
          <w:rFonts w:hint="eastAsia"/>
          <w:snapToGrid w:val="0"/>
        </w:rPr>
        <w:t>其次，</w:t>
      </w:r>
      <w:r>
        <w:rPr>
          <w:snapToGrid w:val="0"/>
        </w:rPr>
        <w:t>感谢实验室的张俊林老师在学术研究和工程项目中给予我的指导和帮助，您的专业建议让我在科研道路上少走了许多弯路。同时，感谢李进老师在科研和生活中给予的关怀与支持，让我感受到实验室大家庭的温暖。此外，特别感谢CSP实验室的师兄师姐和同窗好友们，感谢你们在学术讨论、代码调试和论文撰写中的无私帮助。三年来，我们互相学习、共同进步，你们的陪伴让这段科研时光充满乐趣与动力，这段并肩奋斗的岁月将成为我人生中最珍贵的回忆之一。</w:t>
      </w:r>
    </w:p>
    <w:p w14:paraId="51301970">
      <w:pPr>
        <w:ind w:firstLine="480"/>
        <w:rPr>
          <w:snapToGrid w:val="0"/>
        </w:rPr>
      </w:pPr>
      <w:r>
        <w:rPr>
          <w:snapToGrid w:val="0"/>
        </w:rPr>
        <w:t>最后，深深感谢我的父母和家人。感谢你们二十多年来在物质和精神上的全力支持，让我能够心无旁骛地追求学业。你们的爱与鼓励是我前进的动力，你们的言传身教让我懂得坚持与感恩。如今，我即将踏上新的征程，希望未来能成为你们的依靠，回报你们的养育之恩。</w:t>
      </w:r>
    </w:p>
    <w:p w14:paraId="34462ECA">
      <w:pPr>
        <w:ind w:firstLine="480"/>
      </w:pPr>
      <w:r>
        <w:t>此外，感谢参与论文评审和答辩的各位专家老师，感谢你们提出的宝贵意见，让我的研究更加完善。</w:t>
      </w:r>
    </w:p>
    <w:p w14:paraId="3559CA07">
      <w:pPr>
        <w:ind w:firstLine="480"/>
      </w:pPr>
      <w:r>
        <w:t>毕业不是终点，而是新的起点，我将带着这段时光的收获与感动，继续勇敢前行。</w:t>
      </w:r>
    </w:p>
    <w:p w14:paraId="619D5867">
      <w:pPr>
        <w:pStyle w:val="97"/>
        <w:numPr>
          <w:ilvl w:val="0"/>
          <w:numId w:val="0"/>
        </w:numPr>
        <w:ind w:left="420"/>
      </w:pPr>
    </w:p>
    <w:p w14:paraId="0D31E0D4">
      <w:pPr>
        <w:pStyle w:val="97"/>
        <w:numPr>
          <w:ilvl w:val="0"/>
          <w:numId w:val="0"/>
        </w:numPr>
        <w:ind w:left="420"/>
        <w:sectPr>
          <w:headerReference r:id="rId29" w:type="default"/>
          <w:footnotePr>
            <w:numFmt w:val="decimalEnclosedCircleChinese"/>
            <w:numRestart w:val="eachSect"/>
          </w:footnotePr>
          <w:type w:val="oddPage"/>
          <w:pgSz w:w="11907" w:h="16840"/>
          <w:pgMar w:top="1701" w:right="1418" w:bottom="1134" w:left="1418" w:header="1134" w:footer="992" w:gutter="284"/>
          <w:cols w:space="425" w:num="1"/>
          <w:docGrid w:linePitch="384" w:charSpace="7430"/>
        </w:sectPr>
      </w:pPr>
    </w:p>
    <w:bookmarkEnd w:id="172"/>
    <w:bookmarkEnd w:id="173"/>
    <w:bookmarkEnd w:id="174"/>
    <w:p w14:paraId="21D28B02">
      <w:pPr>
        <w:pStyle w:val="99"/>
      </w:pPr>
      <w:bookmarkStart w:id="191" w:name="_Toc193622688"/>
      <w:bookmarkStart w:id="192" w:name="_Toc193194577"/>
      <w:bookmarkStart w:id="193" w:name="_Toc192511961"/>
      <w:r>
        <w:t>作者简介</w:t>
      </w:r>
      <w:bookmarkEnd w:id="191"/>
      <w:bookmarkEnd w:id="192"/>
      <w:bookmarkEnd w:id="193"/>
    </w:p>
    <w:p w14:paraId="252B86FF">
      <w:pPr>
        <w:pStyle w:val="7"/>
      </w:pPr>
      <w:bookmarkStart w:id="194" w:name="_Toc406405809"/>
      <w:bookmarkStart w:id="195" w:name="_Toc406404546"/>
      <w:bookmarkStart w:id="196" w:name="_Toc406406988"/>
      <w:bookmarkStart w:id="197" w:name="_Toc406370026"/>
      <w:bookmarkStart w:id="198" w:name="_Toc408908538"/>
      <w:bookmarkStart w:id="199" w:name="_Toc408905477"/>
      <w:bookmarkStart w:id="200" w:name="_Toc406399667"/>
      <w:bookmarkStart w:id="201" w:name="_Toc406371084"/>
      <w:r>
        <w:t>基本情况</w:t>
      </w:r>
      <w:bookmarkEnd w:id="194"/>
      <w:bookmarkEnd w:id="195"/>
      <w:bookmarkEnd w:id="196"/>
      <w:bookmarkEnd w:id="197"/>
      <w:bookmarkEnd w:id="198"/>
      <w:bookmarkEnd w:id="199"/>
      <w:bookmarkEnd w:id="200"/>
      <w:bookmarkEnd w:id="201"/>
    </w:p>
    <w:p w14:paraId="24D148A3">
      <w:pPr>
        <w:ind w:firstLine="480"/>
      </w:pPr>
      <w:bookmarkStart w:id="202" w:name="_Toc406399668"/>
      <w:bookmarkStart w:id="203" w:name="_Toc406405810"/>
      <w:bookmarkStart w:id="204" w:name="_Toc406371085"/>
      <w:bookmarkStart w:id="205" w:name="_Toc406370027"/>
      <w:bookmarkStart w:id="206" w:name="_Toc408908539"/>
      <w:bookmarkStart w:id="207" w:name="_Toc406406989"/>
      <w:bookmarkStart w:id="208" w:name="_Toc408905478"/>
      <w:bookmarkStart w:id="209" w:name="_Toc406404547"/>
      <w:r>
        <w:rPr>
          <w:rFonts w:hint="eastAsia"/>
        </w:rPr>
        <w:t>张耕田</w:t>
      </w:r>
      <w:r>
        <w:t>，男，陕西</w:t>
      </w:r>
      <w:r>
        <w:rPr>
          <w:rFonts w:hint="eastAsia"/>
        </w:rPr>
        <w:t>咸阳</w:t>
      </w:r>
      <w:r>
        <w:t>人，19</w:t>
      </w:r>
      <w:r>
        <w:rPr>
          <w:rFonts w:hint="eastAsia"/>
        </w:rPr>
        <w:t>99</w:t>
      </w:r>
      <w:r>
        <w:t>年8月出生，西安电子科技大学</w:t>
      </w:r>
      <w:r>
        <w:rPr>
          <w:rFonts w:hint="eastAsia"/>
        </w:rPr>
        <w:t>通信工程</w:t>
      </w:r>
      <w:r>
        <w:t>学院</w:t>
      </w:r>
      <w:r>
        <w:rPr>
          <w:rFonts w:hint="eastAsia"/>
        </w:rPr>
        <w:t>信息与通信工程</w:t>
      </w:r>
      <w:r>
        <w:t>专业</w:t>
      </w:r>
      <w:r>
        <w:rPr>
          <w:rFonts w:hint="eastAsia"/>
        </w:rPr>
        <w:t>2022</w:t>
      </w:r>
      <w:r>
        <w:t>级硕士研究生。</w:t>
      </w:r>
    </w:p>
    <w:p w14:paraId="5A4BD554">
      <w:pPr>
        <w:pStyle w:val="7"/>
      </w:pPr>
      <w:r>
        <w:t>教育背景</w:t>
      </w:r>
      <w:bookmarkEnd w:id="202"/>
      <w:bookmarkEnd w:id="203"/>
      <w:bookmarkEnd w:id="204"/>
      <w:bookmarkEnd w:id="205"/>
      <w:bookmarkEnd w:id="206"/>
      <w:bookmarkEnd w:id="207"/>
      <w:bookmarkEnd w:id="208"/>
      <w:bookmarkEnd w:id="209"/>
    </w:p>
    <w:p w14:paraId="02A4C4EA">
      <w:pPr>
        <w:ind w:firstLine="480"/>
      </w:pPr>
      <w:bookmarkStart w:id="210" w:name="_Toc406404548"/>
      <w:bookmarkStart w:id="211" w:name="_Toc406399669"/>
      <w:bookmarkStart w:id="212" w:name="_Toc406370028"/>
      <w:bookmarkStart w:id="213" w:name="_Toc406371086"/>
      <w:bookmarkStart w:id="214" w:name="_Toc408905479"/>
      <w:bookmarkStart w:id="215" w:name="_Toc406406990"/>
      <w:bookmarkStart w:id="216" w:name="_Toc406405811"/>
      <w:bookmarkStart w:id="217" w:name="_Toc408908540"/>
      <w:r>
        <w:t>20</w:t>
      </w:r>
      <w:r>
        <w:rPr>
          <w:rFonts w:hint="eastAsia"/>
        </w:rPr>
        <w:t>17</w:t>
      </w:r>
      <w:r>
        <w:t>.0</w:t>
      </w:r>
      <w:r>
        <w:rPr>
          <w:rFonts w:hint="eastAsia"/>
        </w:rPr>
        <w:t>9</w:t>
      </w:r>
      <w:r>
        <w:t>～20</w:t>
      </w:r>
      <w:r>
        <w:rPr>
          <w:rFonts w:hint="eastAsia"/>
        </w:rPr>
        <w:t>21</w:t>
      </w:r>
      <w:r>
        <w:t>.0</w:t>
      </w:r>
      <w:r>
        <w:rPr>
          <w:rFonts w:hint="eastAsia"/>
        </w:rPr>
        <w:t>6</w:t>
      </w:r>
      <w:r>
        <w:tab/>
      </w:r>
      <w:r>
        <w:rPr>
          <w:rFonts w:hint="eastAsia"/>
        </w:rPr>
        <w:t>长安</w:t>
      </w:r>
      <w:r>
        <w:t>大学，本科，专业：</w:t>
      </w:r>
      <w:r>
        <w:rPr>
          <w:rFonts w:hint="eastAsia"/>
        </w:rPr>
        <w:t>通信工程</w:t>
      </w:r>
    </w:p>
    <w:p w14:paraId="06230886">
      <w:pPr>
        <w:ind w:firstLine="480"/>
      </w:pPr>
      <w:r>
        <w:t>20</w:t>
      </w:r>
      <w:r>
        <w:rPr>
          <w:rFonts w:hint="eastAsia"/>
        </w:rPr>
        <w:t>22</w:t>
      </w:r>
      <w:r>
        <w:t>.08～</w:t>
      </w:r>
      <w:r>
        <w:rPr>
          <w:rFonts w:hint="eastAsia"/>
        </w:rPr>
        <w:t>2025.06</w:t>
      </w:r>
      <w:r>
        <w:tab/>
      </w:r>
      <w:r>
        <w:t>西安电子科技大学，硕士研究生，专业：</w:t>
      </w:r>
      <w:r>
        <w:rPr>
          <w:rFonts w:hint="eastAsia"/>
        </w:rPr>
        <w:t>信息与通信工程</w:t>
      </w:r>
    </w:p>
    <w:p w14:paraId="4AEE166A">
      <w:pPr>
        <w:pStyle w:val="7"/>
      </w:pPr>
      <w:r>
        <w:t>攻读硕士学位期间的研究成果</w:t>
      </w:r>
      <w:bookmarkEnd w:id="210"/>
      <w:bookmarkEnd w:id="211"/>
      <w:bookmarkEnd w:id="212"/>
      <w:bookmarkEnd w:id="213"/>
      <w:bookmarkEnd w:id="214"/>
      <w:bookmarkEnd w:id="215"/>
      <w:bookmarkEnd w:id="216"/>
      <w:bookmarkEnd w:id="217"/>
    </w:p>
    <w:p w14:paraId="2B696283">
      <w:pPr>
        <w:pStyle w:val="8"/>
      </w:pPr>
      <w:bookmarkStart w:id="218" w:name="_Toc406405813"/>
      <w:bookmarkStart w:id="219" w:name="_Toc406399671"/>
      <w:bookmarkStart w:id="220" w:name="_Toc408905481"/>
      <w:bookmarkStart w:id="221" w:name="_Toc411229388"/>
      <w:bookmarkStart w:id="222" w:name="_Toc406371088"/>
      <w:bookmarkStart w:id="223" w:name="_Toc406406992"/>
      <w:bookmarkStart w:id="224" w:name="_Toc406370030"/>
      <w:bookmarkStart w:id="225" w:name="_Toc408908542"/>
      <w:bookmarkStart w:id="226" w:name="_Toc406404550"/>
      <w:r>
        <w:t>申请（授权）专利</w:t>
      </w:r>
      <w:bookmarkEnd w:id="218"/>
      <w:bookmarkEnd w:id="219"/>
      <w:bookmarkEnd w:id="220"/>
      <w:bookmarkEnd w:id="221"/>
      <w:bookmarkEnd w:id="222"/>
      <w:bookmarkEnd w:id="223"/>
      <w:bookmarkEnd w:id="224"/>
      <w:bookmarkEnd w:id="225"/>
      <w:bookmarkEnd w:id="226"/>
    </w:p>
    <w:p w14:paraId="4CC1A9B2">
      <w:pPr>
        <w:pStyle w:val="115"/>
        <w:numPr>
          <w:ilvl w:val="0"/>
          <w:numId w:val="16"/>
        </w:numPr>
        <w:ind w:firstLineChars="0"/>
      </w:pPr>
      <w:r>
        <w:rPr>
          <w:rFonts w:hint="eastAsia"/>
        </w:rPr>
        <w:t xml:space="preserve">刘明骞, 张耕田. </w:t>
      </w:r>
      <w:r>
        <w:t>专利名称</w:t>
      </w:r>
      <w:r>
        <w:rPr>
          <w:rFonts w:hint="eastAsia"/>
        </w:rPr>
        <w:t>:</w:t>
      </w:r>
      <w:r>
        <w:t xml:space="preserve"> </w:t>
      </w:r>
      <w:r>
        <w:rPr>
          <w:rFonts w:hint="eastAsia"/>
        </w:rPr>
        <w:t xml:space="preserve">一种通信干扰信号开集识别方法、系统、设备及介质, 中国, </w:t>
      </w:r>
      <w:r>
        <w:t>2025102563979</w:t>
      </w:r>
      <w:r>
        <w:rPr>
          <w:rFonts w:hint="eastAsia"/>
        </w:rPr>
        <w:t>,</w:t>
      </w:r>
      <w:r>
        <w:t xml:space="preserve"> </w:t>
      </w:r>
      <w:r>
        <w:rPr>
          <w:rFonts w:hint="eastAsia"/>
        </w:rPr>
        <w:t>2025.03.05.</w:t>
      </w:r>
    </w:p>
    <w:p w14:paraId="40976C6F">
      <w:pPr>
        <w:pStyle w:val="115"/>
        <w:numPr>
          <w:ilvl w:val="0"/>
          <w:numId w:val="16"/>
        </w:numPr>
        <w:ind w:firstLineChars="0"/>
      </w:pPr>
      <w:bookmarkStart w:id="227" w:name="_Toc406371089"/>
      <w:bookmarkStart w:id="228" w:name="_Toc406399672"/>
      <w:bookmarkStart w:id="229" w:name="_Toc406370031"/>
      <w:bookmarkStart w:id="230" w:name="_Toc406406993"/>
      <w:bookmarkStart w:id="231" w:name="_Toc408908543"/>
      <w:bookmarkStart w:id="232" w:name="_Toc411229389"/>
      <w:bookmarkStart w:id="233" w:name="_Toc406405814"/>
      <w:bookmarkStart w:id="234" w:name="_Toc408905482"/>
      <w:bookmarkStart w:id="235" w:name="_Toc406404551"/>
      <w:r>
        <w:rPr>
          <w:rFonts w:hint="eastAsia"/>
        </w:rPr>
        <w:t>刘明骞, 张耕田等. 软件著作权名称: 通信威胁智能精准感知技术应用软件</w:t>
      </w:r>
      <w:r>
        <w:t>V1.0</w:t>
      </w:r>
      <w:r>
        <w:rPr>
          <w:rFonts w:hint="eastAsia"/>
        </w:rPr>
        <w:t xml:space="preserve">, </w:t>
      </w:r>
      <w:r>
        <w:t>2024SR0349209</w:t>
      </w:r>
      <w:r>
        <w:rPr>
          <w:rFonts w:hint="eastAsia"/>
        </w:rPr>
        <w:t>, 2023.12.25.</w:t>
      </w:r>
    </w:p>
    <w:p w14:paraId="45729A9B">
      <w:pPr>
        <w:pStyle w:val="8"/>
      </w:pPr>
      <w:r>
        <w:t>参与科研项目及获奖</w:t>
      </w:r>
      <w:bookmarkEnd w:id="227"/>
      <w:bookmarkEnd w:id="228"/>
      <w:bookmarkEnd w:id="229"/>
      <w:bookmarkEnd w:id="230"/>
      <w:bookmarkEnd w:id="231"/>
      <w:bookmarkEnd w:id="232"/>
      <w:bookmarkEnd w:id="233"/>
      <w:bookmarkEnd w:id="234"/>
      <w:bookmarkEnd w:id="235"/>
    </w:p>
    <w:p w14:paraId="159842D6">
      <w:pPr>
        <w:pStyle w:val="115"/>
        <w:numPr>
          <w:ilvl w:val="0"/>
          <w:numId w:val="17"/>
        </w:numPr>
        <w:ind w:firstLineChars="0"/>
      </w:pPr>
      <w:r>
        <w:rPr>
          <w:rFonts w:hint="eastAsia"/>
        </w:rPr>
        <w:t>国家自然科学基金重点项目：复杂电磁空间信号作用机理与融合表征理论和方法研究，2023.01-2027.12，项目在研。</w:t>
      </w:r>
    </w:p>
    <w:p w14:paraId="539E48DD">
      <w:pPr>
        <w:pStyle w:val="115"/>
        <w:numPr>
          <w:ilvl w:val="0"/>
          <w:numId w:val="17"/>
        </w:numPr>
        <w:ind w:firstLineChars="0"/>
      </w:pPr>
      <w:r>
        <w:rPr>
          <w:rFonts w:hint="eastAsia"/>
        </w:rPr>
        <w:t>陕西省杰出青年科学基金项目：电磁频谱态势认知，2024.01-2026.12，项目在研。</w:t>
      </w:r>
    </w:p>
    <w:sectPr>
      <w:headerReference r:id="rId31" w:type="first"/>
      <w:footerReference r:id="rId32" w:type="first"/>
      <w:headerReference r:id="rId30" w:type="default"/>
      <w:type w:val="oddPage"/>
      <w:pgSz w:w="11907" w:h="16840"/>
      <w:pgMar w:top="1701" w:right="1418" w:bottom="1134" w:left="1418" w:header="1134" w:footer="992" w:gutter="284"/>
      <w:cols w:space="425" w:num="1"/>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11834D">
    <w:pPr>
      <w:pStyle w:val="5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E2E949">
    <w:pPr>
      <w:pStyle w:val="55"/>
      <w:tabs>
        <w:tab w:val="left" w:pos="1906"/>
        <w:tab w:val="clear" w:pos="4153"/>
        <w:tab w:val="clear" w:pos="8306"/>
      </w:tabs>
      <w:ind w:firstLine="0" w:firstLineChars="0"/>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C235E0">
    <w:pPr>
      <w:pStyle w:val="5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720088">
    <w:pPr>
      <w:pStyle w:val="55"/>
      <w:tabs>
        <w:tab w:val="left" w:pos="5096"/>
        <w:tab w:val="clear" w:pos="8306"/>
      </w:tabs>
      <w:ind w:firstLine="360"/>
    </w:pPr>
    <w:r>
      <w:tab/>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1719300"/>
      <w:showingPlcHdr/>
    </w:sdtPr>
    <w:sdtContent>
      <w:p w14:paraId="3D709ACA">
        <w:pPr>
          <w:pStyle w:val="55"/>
          <w:ind w:firstLine="360"/>
        </w:pPr>
        <w:r>
          <w:t xml:space="preserve">     </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A3F8DB">
    <w:pPr>
      <w:pStyle w:val="55"/>
      <w:ind w:firstLine="360"/>
      <w:jc w:val="center"/>
    </w:pPr>
    <w:r>
      <w:fldChar w:fldCharType="begin"/>
    </w:r>
    <w:r>
      <w:instrText xml:space="preserve">PAGE   \* MERGEFORMAT</w:instrText>
    </w:r>
    <w:r>
      <w:fldChar w:fldCharType="separate"/>
    </w:r>
    <w:r>
      <w:rPr>
        <w:lang w:val="zh-CN"/>
      </w:rPr>
      <w:t>XI</w:t>
    </w:r>
    <w:r>
      <w:rPr>
        <w:lang w:val="zh-CN"/>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07052808"/>
    </w:sdtPr>
    <w:sdtContent>
      <w:p w14:paraId="0492EEC1">
        <w:pPr>
          <w:pStyle w:val="55"/>
          <w:ind w:firstLine="360"/>
          <w:jc w:val="center"/>
        </w:pPr>
        <w:r>
          <w:fldChar w:fldCharType="begin"/>
        </w:r>
        <w:r>
          <w:instrText xml:space="preserve">PAGE   \* MERGEFORMAT</w:instrText>
        </w:r>
        <w:r>
          <w:fldChar w:fldCharType="separate"/>
        </w:r>
        <w:r>
          <w:rPr>
            <w:lang w:val="zh-CN"/>
          </w:rPr>
          <w:t>XII</w:t>
        </w:r>
        <w:r>
          <w:rPr>
            <w:lang w:val="zh-CN"/>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A4EE76">
    <w:pPr>
      <w:pStyle w:val="55"/>
      <w:ind w:firstLine="360"/>
      <w:jc w:val="center"/>
    </w:pPr>
    <w:r>
      <w:fldChar w:fldCharType="begin"/>
    </w:r>
    <w:r>
      <w:instrText xml:space="preserve">PAGE   \* MERGEFORMAT</w:instrText>
    </w:r>
    <w:r>
      <w:fldChar w:fldCharType="separate"/>
    </w:r>
    <w:r>
      <w:rPr>
        <w:lang w:val="zh-CN"/>
      </w:rPr>
      <w:t>21</w:t>
    </w:r>
    <w:r>
      <w:rPr>
        <w:lang w:val="zh-CN"/>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E3416F">
    <w:pPr>
      <w:pStyle w:val="5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48078">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6744D8">
    <w:pPr>
      <w:pStyle w:val="57"/>
    </w:pPr>
    <w:r>
      <w:rPr>
        <w:rFonts w:hint="eastAsia"/>
      </w:rPr>
      <w:t>表格索引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69C68">
    <w:pPr>
      <w:pStyle w:val="57"/>
    </w:pPr>
    <w:r>
      <w:rPr>
        <w:rFonts w:hint="eastAsia"/>
      </w:rPr>
      <w:t>符号对照表</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F15FF3">
    <w:pPr>
      <w:pStyle w:val="57"/>
    </w:pPr>
    <w:r>
      <w:rPr>
        <w:rFonts w:hint="eastAsia"/>
      </w:rPr>
      <w:t>缩略语对照表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965403">
    <w:pPr>
      <w:pStyle w:val="57"/>
    </w:pPr>
    <w:r>
      <w:rPr>
        <w:rFonts w:hint="eastAsia"/>
      </w:rPr>
      <w:t>目录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0558DD">
    <w:pPr>
      <w:pStyle w:val="57"/>
    </w:pPr>
    <w:r>
      <w:rPr>
        <w:rFonts w:hint="eastAsia"/>
      </w:rPr>
      <w:t>第一章 绪论</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2C4097">
    <w:pPr>
      <w:pStyle w:val="57"/>
    </w:pPr>
    <w:r>
      <w:rPr>
        <w:rFonts w:hint="eastAsia"/>
      </w:rPr>
      <w:t>第二章 通信干扰模型与基础理论</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CEB92F">
    <w:pPr>
      <w:pStyle w:val="57"/>
    </w:pPr>
    <w:r>
      <w:rPr>
        <w:rFonts w:hint="eastAsia"/>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A70DC0">
    <w:pPr>
      <w:pStyle w:val="57"/>
    </w:pPr>
    <w:r>
      <w:rPr>
        <w:rFonts w:hint="eastAsia"/>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A4DD13">
    <w:pPr>
      <w:pStyle w:val="57"/>
    </w:pPr>
    <w:r>
      <w:rPr>
        <w:rFonts w:hint="eastAsia"/>
      </w:rPr>
      <w:t>作者简介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61C87E">
    <w:pPr>
      <w:pStyle w:val="5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81AF8A">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ABE738">
    <w:pPr>
      <w:pStyle w:val="5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FD14E">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C5E15B">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5600C8">
    <w:pPr>
      <w:pStyle w:val="57"/>
    </w:pPr>
    <w:r>
      <w:rPr>
        <w:rFonts w:hint="eastAsia"/>
      </w:rPr>
      <w:t>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148287">
    <w:pPr>
      <w:pStyle w:val="57"/>
    </w:pPr>
    <w:r>
      <w:rPr>
        <w:rFonts w:hint="eastAsia"/>
      </w:rPr>
      <w:t>西安电子科技大学</w:t>
    </w:r>
    <w:sdt>
      <w:sdtPr>
        <w:rPr>
          <w:rFonts w:hint="eastAsia"/>
        </w:rPr>
        <w:alias w:val="页眉学位"/>
        <w:tag w:val="页眉学位"/>
        <w:id w:val="-1525169603"/>
        <w:dropDownList>
          <w:listItem w:value="选择一项。"/>
          <w:listItem w:displayText="硕士学位" w:value="硕士学位"/>
          <w:listItem w:displayText="博士学位" w:value="博士学位"/>
          <w:listItem w:displayText="博士毕业" w:value="博士毕业"/>
        </w:dropDownList>
      </w:sdtPr>
      <w:sdtEndPr>
        <w:rPr>
          <w:rFonts w:hint="eastAsia"/>
        </w:rPr>
      </w:sdtEndPr>
      <w:sdtContent>
        <w:r>
          <w:rPr>
            <w:rFonts w:hint="eastAsia"/>
          </w:rPr>
          <w:t>硕士学位</w:t>
        </w:r>
      </w:sdtContent>
    </w:sdt>
    <w:r>
      <w:rPr>
        <w:rFonts w:hint="eastAsia"/>
      </w:rPr>
      <w:t>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EC056B">
    <w:pPr>
      <w:pStyle w:val="57"/>
    </w:pPr>
    <w: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91FA86">
    <w:pPr>
      <w:pStyle w:val="57"/>
    </w:pPr>
    <w:r>
      <w:rPr>
        <w:rFonts w:hint="eastAsia"/>
      </w:rPr>
      <w:t>插图索引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65"/>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47"/>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36"/>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14"/>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46"/>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17"/>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33"/>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40"/>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20"/>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24"/>
      <w:lvlText w:val=""/>
      <w:lvlJc w:val="left"/>
      <w:pPr>
        <w:tabs>
          <w:tab w:val="left" w:pos="360"/>
        </w:tabs>
        <w:ind w:left="360" w:hanging="360" w:hangingChars="200"/>
      </w:pPr>
      <w:rPr>
        <w:rFonts w:hint="default" w:ascii="Wingdings" w:hAnsi="Wingdings"/>
      </w:rPr>
    </w:lvl>
  </w:abstractNum>
  <w:abstractNum w:abstractNumId="10">
    <w:nsid w:val="04B37E0D"/>
    <w:multiLevelType w:val="multilevel"/>
    <w:tmpl w:val="04B37E0D"/>
    <w:lvl w:ilvl="0" w:tentative="0">
      <w:start w:val="1"/>
      <w:numFmt w:val="decimal"/>
      <w:pStyle w:val="97"/>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AB13F68"/>
    <w:multiLevelType w:val="multilevel"/>
    <w:tmpl w:val="1AB13F68"/>
    <w:lvl w:ilvl="0" w:tentative="0">
      <w:start w:val="1"/>
      <w:numFmt w:val="decimal"/>
      <w:pStyle w:val="8"/>
      <w:lvlText w:val="3.%1"/>
      <w:lvlJc w:val="left"/>
      <w:pPr>
        <w:ind w:left="618" w:hanging="420"/>
      </w:pPr>
      <w:rPr>
        <w:rFonts w:hint="default" w:ascii="Times New Roman" w:hAnsi="Times New Roman" w:eastAsia="黑体"/>
        <w:b/>
        <w:i w:val="0"/>
        <w:sz w:val="30"/>
      </w:rPr>
    </w:lvl>
    <w:lvl w:ilvl="1" w:tentative="0">
      <w:start w:val="1"/>
      <w:numFmt w:val="lowerLetter"/>
      <w:lvlText w:val="%2)"/>
      <w:lvlJc w:val="left"/>
      <w:pPr>
        <w:ind w:left="1038" w:hanging="420"/>
      </w:pPr>
    </w:lvl>
    <w:lvl w:ilvl="2" w:tentative="0">
      <w:start w:val="1"/>
      <w:numFmt w:val="lowerRoman"/>
      <w:lvlText w:val="%3."/>
      <w:lvlJc w:val="right"/>
      <w:pPr>
        <w:ind w:left="1458" w:hanging="420"/>
      </w:pPr>
    </w:lvl>
    <w:lvl w:ilvl="3" w:tentative="0">
      <w:start w:val="1"/>
      <w:numFmt w:val="decimal"/>
      <w:lvlText w:val="%4."/>
      <w:lvlJc w:val="left"/>
      <w:pPr>
        <w:ind w:left="1878" w:hanging="420"/>
      </w:pPr>
    </w:lvl>
    <w:lvl w:ilvl="4" w:tentative="0">
      <w:start w:val="1"/>
      <w:numFmt w:val="lowerLetter"/>
      <w:lvlText w:val="%5)"/>
      <w:lvlJc w:val="left"/>
      <w:pPr>
        <w:ind w:left="2298" w:hanging="420"/>
      </w:pPr>
    </w:lvl>
    <w:lvl w:ilvl="5" w:tentative="0">
      <w:start w:val="1"/>
      <w:numFmt w:val="lowerRoman"/>
      <w:lvlText w:val="%6."/>
      <w:lvlJc w:val="right"/>
      <w:pPr>
        <w:ind w:left="2718" w:hanging="420"/>
      </w:pPr>
    </w:lvl>
    <w:lvl w:ilvl="6" w:tentative="0">
      <w:start w:val="1"/>
      <w:numFmt w:val="decimal"/>
      <w:pStyle w:val="9"/>
      <w:lvlText w:val="%7."/>
      <w:lvlJc w:val="left"/>
      <w:pPr>
        <w:ind w:left="3138" w:hanging="420"/>
      </w:pPr>
    </w:lvl>
    <w:lvl w:ilvl="7" w:tentative="0">
      <w:start w:val="1"/>
      <w:numFmt w:val="lowerLetter"/>
      <w:lvlText w:val="%8)"/>
      <w:lvlJc w:val="left"/>
      <w:pPr>
        <w:ind w:left="3558" w:hanging="420"/>
      </w:pPr>
    </w:lvl>
    <w:lvl w:ilvl="8" w:tentative="0">
      <w:start w:val="1"/>
      <w:numFmt w:val="lowerRoman"/>
      <w:lvlText w:val="%9."/>
      <w:lvlJc w:val="right"/>
      <w:pPr>
        <w:ind w:left="3978" w:hanging="420"/>
      </w:pPr>
    </w:lvl>
  </w:abstractNum>
  <w:abstractNum w:abstractNumId="12">
    <w:nsid w:val="277435A2"/>
    <w:multiLevelType w:val="multilevel"/>
    <w:tmpl w:val="277435A2"/>
    <w:lvl w:ilvl="0" w:tentative="0">
      <w:start w:val="1"/>
      <w:numFmt w:val="decimal"/>
      <w:lvlText w:val="[%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3">
    <w:nsid w:val="3A877D64"/>
    <w:multiLevelType w:val="singleLevel"/>
    <w:tmpl w:val="3A877D64"/>
    <w:lvl w:ilvl="0" w:tentative="0">
      <w:start w:val="1"/>
      <w:numFmt w:val="decimal"/>
      <w:pStyle w:val="116"/>
      <w:lvlText w:val="[%1]"/>
      <w:lvlJc w:val="left"/>
      <w:pPr>
        <w:tabs>
          <w:tab w:val="left" w:pos="360"/>
        </w:tabs>
        <w:ind w:left="360" w:hanging="360"/>
      </w:pPr>
    </w:lvl>
  </w:abstractNum>
  <w:abstractNum w:abstractNumId="14">
    <w:nsid w:val="61B35CA1"/>
    <w:multiLevelType w:val="multilevel"/>
    <w:tmpl w:val="61B35CA1"/>
    <w:lvl w:ilvl="0" w:tentative="0">
      <w:start w:val="1"/>
      <w:numFmt w:val="chineseCountingThousand"/>
      <w:pStyle w:val="3"/>
      <w:lvlText w:val="第%1章"/>
      <w:lvlJc w:val="left"/>
      <w:pPr>
        <w:ind w:left="0" w:firstLine="0"/>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pStyle w:val="4"/>
      <w:isLgl/>
      <w:lvlText w:val="%1.%2"/>
      <w:lvlJc w:val="left"/>
      <w:pPr>
        <w:ind w:left="0" w:firstLine="0"/>
      </w:pPr>
      <w:rPr>
        <w:rFonts w:hint="default" w:ascii="Times New Roman" w:hAnsi="Times New Roman" w:eastAsia="黑体"/>
        <w:b/>
        <w:i w:val="0"/>
        <w:sz w:val="32"/>
      </w:rPr>
    </w:lvl>
    <w:lvl w:ilvl="2" w:tentative="0">
      <w:start w:val="1"/>
      <w:numFmt w:val="decimal"/>
      <w:pStyle w:val="5"/>
      <w:isLgl/>
      <w:lvlText w:val="%1.%2.%3"/>
      <w:lvlJc w:val="left"/>
      <w:pPr>
        <w:ind w:left="425" w:firstLine="0"/>
      </w:pPr>
      <w:rPr>
        <w:rFonts w:hint="eastAsia"/>
      </w:rPr>
    </w:lvl>
    <w:lvl w:ilvl="3" w:tentative="0">
      <w:start w:val="1"/>
      <w:numFmt w:val="decimal"/>
      <w:pStyle w:val="6"/>
      <w:isLgl/>
      <w:lvlText w:val="%1.%2.%3.%4"/>
      <w:lvlJc w:val="left"/>
      <w:pPr>
        <w:ind w:left="851" w:firstLine="0"/>
      </w:pPr>
      <w:rPr>
        <w:rFonts w:hint="eastAsia"/>
      </w:rPr>
    </w:lvl>
    <w:lvl w:ilvl="4" w:tentative="0">
      <w:start w:val="1"/>
      <w:numFmt w:val="decimal"/>
      <w:isLgl/>
      <w:lvlText w:val="%1.%2.%3.%4.%5"/>
      <w:lvlJc w:val="left"/>
      <w:pPr>
        <w:ind w:left="1276" w:firstLine="0"/>
      </w:pPr>
      <w:rPr>
        <w:rFonts w:hint="eastAsia"/>
      </w:rPr>
    </w:lvl>
    <w:lvl w:ilvl="5" w:tentative="0">
      <w:start w:val="1"/>
      <w:numFmt w:val="decimal"/>
      <w:isLgl/>
      <w:lvlText w:val="%1.%2.%3.%4.%5.%6"/>
      <w:lvlJc w:val="left"/>
      <w:pPr>
        <w:ind w:left="1701" w:firstLine="0"/>
      </w:pPr>
      <w:rPr>
        <w:rFonts w:hint="eastAsia"/>
      </w:rPr>
    </w:lvl>
    <w:lvl w:ilvl="6" w:tentative="0">
      <w:start w:val="1"/>
      <w:numFmt w:val="decimal"/>
      <w:isLgl/>
      <w:lvlText w:val="%1.%2.%3.%4.%5.%6.%7"/>
      <w:lvlJc w:val="left"/>
      <w:pPr>
        <w:ind w:left="2126" w:firstLine="0"/>
      </w:pPr>
      <w:rPr>
        <w:rFonts w:hint="eastAsia"/>
      </w:rPr>
    </w:lvl>
    <w:lvl w:ilvl="7" w:tentative="0">
      <w:start w:val="1"/>
      <w:numFmt w:val="decimal"/>
      <w:lvlRestart w:val="1"/>
      <w:pStyle w:val="100"/>
      <w:isLgl/>
      <w:lvlText w:val="表%1.%8"/>
      <w:lvlJc w:val="left"/>
      <w:pPr>
        <w:ind w:left="0" w:firstLine="0"/>
      </w:pPr>
      <w:rPr>
        <w:rFonts w:hint="eastAsia"/>
      </w:rPr>
    </w:lvl>
    <w:lvl w:ilvl="8" w:tentative="0">
      <w:start w:val="1"/>
      <w:numFmt w:val="decimal"/>
      <w:lvlRestart w:val="1"/>
      <w:pStyle w:val="102"/>
      <w:isLgl/>
      <w:suff w:val="space"/>
      <w:lvlText w:val="图%1.%9"/>
      <w:lvlJc w:val="left"/>
      <w:pPr>
        <w:ind w:left="0" w:firstLine="0"/>
      </w:pPr>
      <w:rPr>
        <w:rFonts w:hint="eastAsia"/>
      </w:rPr>
    </w:lvl>
  </w:abstractNum>
  <w:abstractNum w:abstractNumId="15">
    <w:nsid w:val="657A3851"/>
    <w:multiLevelType w:val="multilevel"/>
    <w:tmpl w:val="657A3851"/>
    <w:lvl w:ilvl="0" w:tentative="0">
      <w:start w:val="1"/>
      <w:numFmt w:val="decimal"/>
      <w:lvlText w:val="[%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6">
    <w:nsid w:val="671C75A9"/>
    <w:multiLevelType w:val="multilevel"/>
    <w:tmpl w:val="671C75A9"/>
    <w:lvl w:ilvl="0" w:tentative="0">
      <w:start w:val="1"/>
      <w:numFmt w:val="decimal"/>
      <w:pStyle w:val="7"/>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4"/>
  </w:num>
  <w:num w:numId="2">
    <w:abstractNumId w:val="16"/>
  </w:num>
  <w:num w:numId="3">
    <w:abstractNumId w:val="11"/>
  </w:num>
  <w:num w:numId="4">
    <w:abstractNumId w:val="3"/>
  </w:num>
  <w:num w:numId="5">
    <w:abstractNumId w:val="5"/>
  </w:num>
  <w:num w:numId="6">
    <w:abstractNumId w:val="8"/>
  </w:num>
  <w:num w:numId="7">
    <w:abstractNumId w:val="9"/>
  </w:num>
  <w:num w:numId="8">
    <w:abstractNumId w:val="6"/>
  </w:num>
  <w:num w:numId="9">
    <w:abstractNumId w:val="2"/>
  </w:num>
  <w:num w:numId="10">
    <w:abstractNumId w:val="7"/>
  </w:num>
  <w:num w:numId="11">
    <w:abstractNumId w:val="4"/>
  </w:num>
  <w:num w:numId="12">
    <w:abstractNumId w:val="1"/>
  </w:num>
  <w:num w:numId="13">
    <w:abstractNumId w:val="0"/>
  </w:num>
  <w:num w:numId="14">
    <w:abstractNumId w:val="10"/>
  </w:num>
  <w:num w:numId="15">
    <w:abstractNumId w:val="13"/>
  </w:num>
  <w:num w:numId="16">
    <w:abstractNumId w:val="1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mirrorMargins w:val="1"/>
  <w:bordersDoNotSurroundHeader w:val="1"/>
  <w:bordersDoNotSurroundFooter w:val="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attachedTemplate r:id="rId1"/>
  <w:documentProtection w:enforcement="0"/>
  <w:defaultTabStop w:val="480"/>
  <w:evenAndOddHeaders w:val="1"/>
  <w:drawingGridHorizontalSpacing w:val="2"/>
  <w:drawingGridVerticalSpacing w:val="2"/>
  <w:displayHorizontalDrawingGridEvery w:val="0"/>
  <w:displayVerticalDrawingGridEvery w:val="2"/>
  <w:characterSpacingControl w:val="compressPunctuation"/>
  <w:footnotePr>
    <w:numFmt w:val="decimalEnclosedCircleChinese"/>
    <w:numRestart w:val="eachSect"/>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xYWYyMDk5NWMzNGU4NmY3Yzk0NmJkODU5YzQ5YzYifQ=="/>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310"/>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58C"/>
    <w:rsid w:val="000045D7"/>
    <w:rsid w:val="00004D01"/>
    <w:rsid w:val="00005001"/>
    <w:rsid w:val="00005DCD"/>
    <w:rsid w:val="00006065"/>
    <w:rsid w:val="000064DC"/>
    <w:rsid w:val="00006666"/>
    <w:rsid w:val="000066A0"/>
    <w:rsid w:val="00006BFF"/>
    <w:rsid w:val="000072DF"/>
    <w:rsid w:val="000076DB"/>
    <w:rsid w:val="00007806"/>
    <w:rsid w:val="00007957"/>
    <w:rsid w:val="00007CB7"/>
    <w:rsid w:val="000100C1"/>
    <w:rsid w:val="00010209"/>
    <w:rsid w:val="00011B3A"/>
    <w:rsid w:val="00011C6C"/>
    <w:rsid w:val="00011EB7"/>
    <w:rsid w:val="0001293C"/>
    <w:rsid w:val="00012A71"/>
    <w:rsid w:val="00012AF6"/>
    <w:rsid w:val="00012B3D"/>
    <w:rsid w:val="00012B51"/>
    <w:rsid w:val="00012EBE"/>
    <w:rsid w:val="000131FC"/>
    <w:rsid w:val="000132BB"/>
    <w:rsid w:val="00013736"/>
    <w:rsid w:val="00013C74"/>
    <w:rsid w:val="000141FA"/>
    <w:rsid w:val="00014639"/>
    <w:rsid w:val="000148DC"/>
    <w:rsid w:val="00014AD0"/>
    <w:rsid w:val="00014AF3"/>
    <w:rsid w:val="00014F7B"/>
    <w:rsid w:val="00015361"/>
    <w:rsid w:val="00015391"/>
    <w:rsid w:val="0001550D"/>
    <w:rsid w:val="000155CB"/>
    <w:rsid w:val="000157A1"/>
    <w:rsid w:val="000159A9"/>
    <w:rsid w:val="00015A17"/>
    <w:rsid w:val="00015A94"/>
    <w:rsid w:val="00015B51"/>
    <w:rsid w:val="00015B5B"/>
    <w:rsid w:val="00015D12"/>
    <w:rsid w:val="00016617"/>
    <w:rsid w:val="00016C69"/>
    <w:rsid w:val="00016D4D"/>
    <w:rsid w:val="00017043"/>
    <w:rsid w:val="000171F2"/>
    <w:rsid w:val="0001761D"/>
    <w:rsid w:val="0001795C"/>
    <w:rsid w:val="00017990"/>
    <w:rsid w:val="000201F0"/>
    <w:rsid w:val="000203F2"/>
    <w:rsid w:val="00020467"/>
    <w:rsid w:val="00020933"/>
    <w:rsid w:val="00020A27"/>
    <w:rsid w:val="00020B8D"/>
    <w:rsid w:val="00020DE0"/>
    <w:rsid w:val="00021207"/>
    <w:rsid w:val="0002142B"/>
    <w:rsid w:val="00021523"/>
    <w:rsid w:val="00021761"/>
    <w:rsid w:val="00022220"/>
    <w:rsid w:val="00022221"/>
    <w:rsid w:val="000227B6"/>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B43"/>
    <w:rsid w:val="00026C4D"/>
    <w:rsid w:val="00026CFF"/>
    <w:rsid w:val="00026E1F"/>
    <w:rsid w:val="0002711B"/>
    <w:rsid w:val="000273D2"/>
    <w:rsid w:val="00027A2B"/>
    <w:rsid w:val="00027AD6"/>
    <w:rsid w:val="00027E61"/>
    <w:rsid w:val="0003015D"/>
    <w:rsid w:val="0003048A"/>
    <w:rsid w:val="00030835"/>
    <w:rsid w:val="00030AE5"/>
    <w:rsid w:val="00030E95"/>
    <w:rsid w:val="0003106F"/>
    <w:rsid w:val="00031385"/>
    <w:rsid w:val="00031DA1"/>
    <w:rsid w:val="00031E18"/>
    <w:rsid w:val="00031EB1"/>
    <w:rsid w:val="00031F01"/>
    <w:rsid w:val="00032064"/>
    <w:rsid w:val="00032135"/>
    <w:rsid w:val="00032428"/>
    <w:rsid w:val="0003284C"/>
    <w:rsid w:val="00032977"/>
    <w:rsid w:val="00032AD3"/>
    <w:rsid w:val="000331DE"/>
    <w:rsid w:val="00033210"/>
    <w:rsid w:val="00033996"/>
    <w:rsid w:val="00034327"/>
    <w:rsid w:val="00034B04"/>
    <w:rsid w:val="00035278"/>
    <w:rsid w:val="00035366"/>
    <w:rsid w:val="000354AD"/>
    <w:rsid w:val="00035917"/>
    <w:rsid w:val="00035B87"/>
    <w:rsid w:val="00035B8C"/>
    <w:rsid w:val="00035ED5"/>
    <w:rsid w:val="00036B78"/>
    <w:rsid w:val="00036C7C"/>
    <w:rsid w:val="00036E2C"/>
    <w:rsid w:val="00036F67"/>
    <w:rsid w:val="00037035"/>
    <w:rsid w:val="00037818"/>
    <w:rsid w:val="00037917"/>
    <w:rsid w:val="00037DD6"/>
    <w:rsid w:val="00040104"/>
    <w:rsid w:val="000405D3"/>
    <w:rsid w:val="00040EBB"/>
    <w:rsid w:val="00041071"/>
    <w:rsid w:val="000410AE"/>
    <w:rsid w:val="00041291"/>
    <w:rsid w:val="000412E8"/>
    <w:rsid w:val="00041638"/>
    <w:rsid w:val="00041A23"/>
    <w:rsid w:val="000429F3"/>
    <w:rsid w:val="000429F8"/>
    <w:rsid w:val="00042C16"/>
    <w:rsid w:val="00042FAB"/>
    <w:rsid w:val="00042FD4"/>
    <w:rsid w:val="00043260"/>
    <w:rsid w:val="00044204"/>
    <w:rsid w:val="00044535"/>
    <w:rsid w:val="00044953"/>
    <w:rsid w:val="000449CF"/>
    <w:rsid w:val="00044CF0"/>
    <w:rsid w:val="00044E04"/>
    <w:rsid w:val="00044FE9"/>
    <w:rsid w:val="00045089"/>
    <w:rsid w:val="00045342"/>
    <w:rsid w:val="00045B39"/>
    <w:rsid w:val="00045CC3"/>
    <w:rsid w:val="00045D23"/>
    <w:rsid w:val="00045E6F"/>
    <w:rsid w:val="0004608E"/>
    <w:rsid w:val="000462E8"/>
    <w:rsid w:val="0004648E"/>
    <w:rsid w:val="00046757"/>
    <w:rsid w:val="000470A4"/>
    <w:rsid w:val="0004740D"/>
    <w:rsid w:val="00047F5A"/>
    <w:rsid w:val="00050502"/>
    <w:rsid w:val="00050698"/>
    <w:rsid w:val="00050E0D"/>
    <w:rsid w:val="00050FD0"/>
    <w:rsid w:val="000511CF"/>
    <w:rsid w:val="00051BC5"/>
    <w:rsid w:val="00051D49"/>
    <w:rsid w:val="0005200E"/>
    <w:rsid w:val="0005231C"/>
    <w:rsid w:val="0005255E"/>
    <w:rsid w:val="0005305F"/>
    <w:rsid w:val="000531B6"/>
    <w:rsid w:val="000535B7"/>
    <w:rsid w:val="00053751"/>
    <w:rsid w:val="00053876"/>
    <w:rsid w:val="0005387B"/>
    <w:rsid w:val="00053EE4"/>
    <w:rsid w:val="00053FE0"/>
    <w:rsid w:val="00054546"/>
    <w:rsid w:val="00054A2E"/>
    <w:rsid w:val="00054C89"/>
    <w:rsid w:val="00054CF7"/>
    <w:rsid w:val="00054DD5"/>
    <w:rsid w:val="000550F5"/>
    <w:rsid w:val="0005555A"/>
    <w:rsid w:val="00055668"/>
    <w:rsid w:val="00055C85"/>
    <w:rsid w:val="00055CAD"/>
    <w:rsid w:val="00055F4E"/>
    <w:rsid w:val="00056231"/>
    <w:rsid w:val="000566EF"/>
    <w:rsid w:val="00056837"/>
    <w:rsid w:val="00056BFB"/>
    <w:rsid w:val="00056D47"/>
    <w:rsid w:val="00056D76"/>
    <w:rsid w:val="00057367"/>
    <w:rsid w:val="0005795A"/>
    <w:rsid w:val="00057ACD"/>
    <w:rsid w:val="00057AED"/>
    <w:rsid w:val="00057B15"/>
    <w:rsid w:val="0006034A"/>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14"/>
    <w:rsid w:val="000626E9"/>
    <w:rsid w:val="00062B9A"/>
    <w:rsid w:val="00062DD5"/>
    <w:rsid w:val="000632BA"/>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688A"/>
    <w:rsid w:val="00066F4E"/>
    <w:rsid w:val="00067048"/>
    <w:rsid w:val="000672F1"/>
    <w:rsid w:val="0006749F"/>
    <w:rsid w:val="00067898"/>
    <w:rsid w:val="000678B4"/>
    <w:rsid w:val="00070070"/>
    <w:rsid w:val="00070406"/>
    <w:rsid w:val="0007070F"/>
    <w:rsid w:val="00070872"/>
    <w:rsid w:val="000709E1"/>
    <w:rsid w:val="00070BAA"/>
    <w:rsid w:val="00070D75"/>
    <w:rsid w:val="0007102F"/>
    <w:rsid w:val="000710C8"/>
    <w:rsid w:val="00071AF6"/>
    <w:rsid w:val="00071DB5"/>
    <w:rsid w:val="00072100"/>
    <w:rsid w:val="000725D9"/>
    <w:rsid w:val="00072A8E"/>
    <w:rsid w:val="00072C13"/>
    <w:rsid w:val="00072ECB"/>
    <w:rsid w:val="00072FF5"/>
    <w:rsid w:val="000735E9"/>
    <w:rsid w:val="000739E8"/>
    <w:rsid w:val="00073EA6"/>
    <w:rsid w:val="00073FA1"/>
    <w:rsid w:val="0007424C"/>
    <w:rsid w:val="00074527"/>
    <w:rsid w:val="00074D72"/>
    <w:rsid w:val="00074E03"/>
    <w:rsid w:val="0007525C"/>
    <w:rsid w:val="000753D8"/>
    <w:rsid w:val="000754FE"/>
    <w:rsid w:val="000756E8"/>
    <w:rsid w:val="000757C6"/>
    <w:rsid w:val="00075A5E"/>
    <w:rsid w:val="00075AC2"/>
    <w:rsid w:val="00076C50"/>
    <w:rsid w:val="00076D84"/>
    <w:rsid w:val="00076E58"/>
    <w:rsid w:val="00077284"/>
    <w:rsid w:val="000777BF"/>
    <w:rsid w:val="00077C33"/>
    <w:rsid w:val="00077F24"/>
    <w:rsid w:val="00080059"/>
    <w:rsid w:val="00080243"/>
    <w:rsid w:val="0008055F"/>
    <w:rsid w:val="0008065C"/>
    <w:rsid w:val="000808D0"/>
    <w:rsid w:val="000808E7"/>
    <w:rsid w:val="00080CA3"/>
    <w:rsid w:val="00080E58"/>
    <w:rsid w:val="00080FB0"/>
    <w:rsid w:val="00080FFD"/>
    <w:rsid w:val="00081017"/>
    <w:rsid w:val="00082617"/>
    <w:rsid w:val="000826E6"/>
    <w:rsid w:val="00082BD6"/>
    <w:rsid w:val="00082E05"/>
    <w:rsid w:val="00083368"/>
    <w:rsid w:val="00083587"/>
    <w:rsid w:val="00083820"/>
    <w:rsid w:val="00083B58"/>
    <w:rsid w:val="00083C87"/>
    <w:rsid w:val="00083F21"/>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43A"/>
    <w:rsid w:val="000865D5"/>
    <w:rsid w:val="00086D34"/>
    <w:rsid w:val="00086DFF"/>
    <w:rsid w:val="00086E4B"/>
    <w:rsid w:val="0008718B"/>
    <w:rsid w:val="00087581"/>
    <w:rsid w:val="0008777C"/>
    <w:rsid w:val="00087D93"/>
    <w:rsid w:val="00087E5A"/>
    <w:rsid w:val="000903BD"/>
    <w:rsid w:val="00090D56"/>
    <w:rsid w:val="00090D83"/>
    <w:rsid w:val="0009108D"/>
    <w:rsid w:val="00091343"/>
    <w:rsid w:val="000914B2"/>
    <w:rsid w:val="00091830"/>
    <w:rsid w:val="0009190B"/>
    <w:rsid w:val="00091BA1"/>
    <w:rsid w:val="000923C4"/>
    <w:rsid w:val="00092A90"/>
    <w:rsid w:val="00092ABC"/>
    <w:rsid w:val="00092F4D"/>
    <w:rsid w:val="000933E9"/>
    <w:rsid w:val="000934DF"/>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8BE"/>
    <w:rsid w:val="000979DF"/>
    <w:rsid w:val="00097C57"/>
    <w:rsid w:val="00097E84"/>
    <w:rsid w:val="000A039E"/>
    <w:rsid w:val="000A06B6"/>
    <w:rsid w:val="000A0702"/>
    <w:rsid w:val="000A0716"/>
    <w:rsid w:val="000A0A0D"/>
    <w:rsid w:val="000A0DE6"/>
    <w:rsid w:val="000A13E9"/>
    <w:rsid w:val="000A15D9"/>
    <w:rsid w:val="000A1A73"/>
    <w:rsid w:val="000A1ADE"/>
    <w:rsid w:val="000A1F53"/>
    <w:rsid w:val="000A2705"/>
    <w:rsid w:val="000A2921"/>
    <w:rsid w:val="000A2CF1"/>
    <w:rsid w:val="000A3853"/>
    <w:rsid w:val="000A3B54"/>
    <w:rsid w:val="000A3D04"/>
    <w:rsid w:val="000A3E27"/>
    <w:rsid w:val="000A4367"/>
    <w:rsid w:val="000A47B7"/>
    <w:rsid w:val="000A482B"/>
    <w:rsid w:val="000A4857"/>
    <w:rsid w:val="000A4D4A"/>
    <w:rsid w:val="000A4F48"/>
    <w:rsid w:val="000A511F"/>
    <w:rsid w:val="000A51E1"/>
    <w:rsid w:val="000A57AA"/>
    <w:rsid w:val="000A5846"/>
    <w:rsid w:val="000A59D4"/>
    <w:rsid w:val="000A5A6E"/>
    <w:rsid w:val="000A6055"/>
    <w:rsid w:val="000A61E6"/>
    <w:rsid w:val="000A64F4"/>
    <w:rsid w:val="000A6870"/>
    <w:rsid w:val="000A72D4"/>
    <w:rsid w:val="000A7ECF"/>
    <w:rsid w:val="000B0328"/>
    <w:rsid w:val="000B071F"/>
    <w:rsid w:val="000B087A"/>
    <w:rsid w:val="000B0928"/>
    <w:rsid w:val="000B135F"/>
    <w:rsid w:val="000B138C"/>
    <w:rsid w:val="000B1E7D"/>
    <w:rsid w:val="000B2863"/>
    <w:rsid w:val="000B2B68"/>
    <w:rsid w:val="000B2F7A"/>
    <w:rsid w:val="000B3C60"/>
    <w:rsid w:val="000B3C6D"/>
    <w:rsid w:val="000B3E55"/>
    <w:rsid w:val="000B4412"/>
    <w:rsid w:val="000B4661"/>
    <w:rsid w:val="000B488C"/>
    <w:rsid w:val="000B4C13"/>
    <w:rsid w:val="000B4C1D"/>
    <w:rsid w:val="000B4E10"/>
    <w:rsid w:val="000B51F4"/>
    <w:rsid w:val="000B678A"/>
    <w:rsid w:val="000B6797"/>
    <w:rsid w:val="000B69FC"/>
    <w:rsid w:val="000B6AF5"/>
    <w:rsid w:val="000B6D57"/>
    <w:rsid w:val="000B7300"/>
    <w:rsid w:val="000B7E1D"/>
    <w:rsid w:val="000B7E61"/>
    <w:rsid w:val="000C016F"/>
    <w:rsid w:val="000C07A4"/>
    <w:rsid w:val="000C0AA7"/>
    <w:rsid w:val="000C0F01"/>
    <w:rsid w:val="000C137D"/>
    <w:rsid w:val="000C162D"/>
    <w:rsid w:val="000C16FA"/>
    <w:rsid w:val="000C1A59"/>
    <w:rsid w:val="000C1A8A"/>
    <w:rsid w:val="000C1BEB"/>
    <w:rsid w:val="000C1CD0"/>
    <w:rsid w:val="000C1CF6"/>
    <w:rsid w:val="000C1D73"/>
    <w:rsid w:val="000C1DBA"/>
    <w:rsid w:val="000C1E72"/>
    <w:rsid w:val="000C1F17"/>
    <w:rsid w:val="000C2296"/>
    <w:rsid w:val="000C257D"/>
    <w:rsid w:val="000C28F2"/>
    <w:rsid w:val="000C2979"/>
    <w:rsid w:val="000C2B5A"/>
    <w:rsid w:val="000C2CF8"/>
    <w:rsid w:val="000C2F3B"/>
    <w:rsid w:val="000C3337"/>
    <w:rsid w:val="000C39BB"/>
    <w:rsid w:val="000C3DF3"/>
    <w:rsid w:val="000C4203"/>
    <w:rsid w:val="000C430B"/>
    <w:rsid w:val="000C456F"/>
    <w:rsid w:val="000C49C9"/>
    <w:rsid w:val="000C4BAE"/>
    <w:rsid w:val="000C5024"/>
    <w:rsid w:val="000C55ED"/>
    <w:rsid w:val="000C5768"/>
    <w:rsid w:val="000C6112"/>
    <w:rsid w:val="000C625E"/>
    <w:rsid w:val="000C6294"/>
    <w:rsid w:val="000C6506"/>
    <w:rsid w:val="000C6551"/>
    <w:rsid w:val="000C6B39"/>
    <w:rsid w:val="000C6B9D"/>
    <w:rsid w:val="000C722A"/>
    <w:rsid w:val="000C72E8"/>
    <w:rsid w:val="000C760C"/>
    <w:rsid w:val="000C7773"/>
    <w:rsid w:val="000C7CFE"/>
    <w:rsid w:val="000D02A1"/>
    <w:rsid w:val="000D06F7"/>
    <w:rsid w:val="000D091C"/>
    <w:rsid w:val="000D1184"/>
    <w:rsid w:val="000D1DAF"/>
    <w:rsid w:val="000D1DF1"/>
    <w:rsid w:val="000D1F86"/>
    <w:rsid w:val="000D21D6"/>
    <w:rsid w:val="000D2540"/>
    <w:rsid w:val="000D2B1F"/>
    <w:rsid w:val="000D2D42"/>
    <w:rsid w:val="000D2E73"/>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3FD"/>
    <w:rsid w:val="000D6527"/>
    <w:rsid w:val="000D67D0"/>
    <w:rsid w:val="000D688E"/>
    <w:rsid w:val="000D6A79"/>
    <w:rsid w:val="000D6ACA"/>
    <w:rsid w:val="000E03D8"/>
    <w:rsid w:val="000E0419"/>
    <w:rsid w:val="000E186A"/>
    <w:rsid w:val="000E1A41"/>
    <w:rsid w:val="000E1DE4"/>
    <w:rsid w:val="000E1FE3"/>
    <w:rsid w:val="000E2312"/>
    <w:rsid w:val="000E2373"/>
    <w:rsid w:val="000E2765"/>
    <w:rsid w:val="000E2BC7"/>
    <w:rsid w:val="000E328A"/>
    <w:rsid w:val="000E356E"/>
    <w:rsid w:val="000E37D2"/>
    <w:rsid w:val="000E3D09"/>
    <w:rsid w:val="000E3E40"/>
    <w:rsid w:val="000E42E2"/>
    <w:rsid w:val="000E47E7"/>
    <w:rsid w:val="000E4A54"/>
    <w:rsid w:val="000E4D35"/>
    <w:rsid w:val="000E4D39"/>
    <w:rsid w:val="000E5327"/>
    <w:rsid w:val="000E5339"/>
    <w:rsid w:val="000E562A"/>
    <w:rsid w:val="000E5701"/>
    <w:rsid w:val="000E587E"/>
    <w:rsid w:val="000E5EFF"/>
    <w:rsid w:val="000E63E3"/>
    <w:rsid w:val="000E65C1"/>
    <w:rsid w:val="000E6B64"/>
    <w:rsid w:val="000E6DB2"/>
    <w:rsid w:val="000E71FD"/>
    <w:rsid w:val="000E726D"/>
    <w:rsid w:val="000E76AF"/>
    <w:rsid w:val="000E77CF"/>
    <w:rsid w:val="000F004E"/>
    <w:rsid w:val="000F0385"/>
    <w:rsid w:val="000F0448"/>
    <w:rsid w:val="000F065C"/>
    <w:rsid w:val="000F0720"/>
    <w:rsid w:val="000F0A19"/>
    <w:rsid w:val="000F0CBD"/>
    <w:rsid w:val="000F0D2C"/>
    <w:rsid w:val="000F0E9B"/>
    <w:rsid w:val="000F0EA9"/>
    <w:rsid w:val="000F10CD"/>
    <w:rsid w:val="000F114B"/>
    <w:rsid w:val="000F18FA"/>
    <w:rsid w:val="000F2288"/>
    <w:rsid w:val="000F24F5"/>
    <w:rsid w:val="000F2596"/>
    <w:rsid w:val="000F2A6E"/>
    <w:rsid w:val="000F2C1A"/>
    <w:rsid w:val="000F2DF6"/>
    <w:rsid w:val="000F3729"/>
    <w:rsid w:val="000F3D8A"/>
    <w:rsid w:val="000F3E72"/>
    <w:rsid w:val="000F43D3"/>
    <w:rsid w:val="000F4797"/>
    <w:rsid w:val="000F4A39"/>
    <w:rsid w:val="000F4BAF"/>
    <w:rsid w:val="000F59BC"/>
    <w:rsid w:val="000F5B68"/>
    <w:rsid w:val="000F5BCC"/>
    <w:rsid w:val="000F6371"/>
    <w:rsid w:val="000F6A40"/>
    <w:rsid w:val="000F7001"/>
    <w:rsid w:val="000F7191"/>
    <w:rsid w:val="000F71F5"/>
    <w:rsid w:val="000F72F6"/>
    <w:rsid w:val="000F762A"/>
    <w:rsid w:val="000F7814"/>
    <w:rsid w:val="000F7EEF"/>
    <w:rsid w:val="001000CB"/>
    <w:rsid w:val="00100146"/>
    <w:rsid w:val="001001DE"/>
    <w:rsid w:val="00100627"/>
    <w:rsid w:val="001008FB"/>
    <w:rsid w:val="00101675"/>
    <w:rsid w:val="0010171D"/>
    <w:rsid w:val="001018BD"/>
    <w:rsid w:val="0010199C"/>
    <w:rsid w:val="00101D74"/>
    <w:rsid w:val="00102B38"/>
    <w:rsid w:val="00102B44"/>
    <w:rsid w:val="0010319B"/>
    <w:rsid w:val="00104F57"/>
    <w:rsid w:val="001054B7"/>
    <w:rsid w:val="001054C9"/>
    <w:rsid w:val="0010571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66E"/>
    <w:rsid w:val="00112A2E"/>
    <w:rsid w:val="00112BFF"/>
    <w:rsid w:val="00112FF7"/>
    <w:rsid w:val="00113266"/>
    <w:rsid w:val="0011329A"/>
    <w:rsid w:val="00113420"/>
    <w:rsid w:val="00113C6B"/>
    <w:rsid w:val="00113E6B"/>
    <w:rsid w:val="00113EE2"/>
    <w:rsid w:val="00114152"/>
    <w:rsid w:val="00114422"/>
    <w:rsid w:val="001149FF"/>
    <w:rsid w:val="00114C08"/>
    <w:rsid w:val="00114D80"/>
    <w:rsid w:val="00114EE6"/>
    <w:rsid w:val="00114F0F"/>
    <w:rsid w:val="00115076"/>
    <w:rsid w:val="001151F8"/>
    <w:rsid w:val="001152F2"/>
    <w:rsid w:val="0011531C"/>
    <w:rsid w:val="00115893"/>
    <w:rsid w:val="00115972"/>
    <w:rsid w:val="00115F3E"/>
    <w:rsid w:val="00115F59"/>
    <w:rsid w:val="00115FE0"/>
    <w:rsid w:val="00116242"/>
    <w:rsid w:val="0011635D"/>
    <w:rsid w:val="00116657"/>
    <w:rsid w:val="0011683D"/>
    <w:rsid w:val="001168EA"/>
    <w:rsid w:val="00116B1D"/>
    <w:rsid w:val="00116E72"/>
    <w:rsid w:val="00116F11"/>
    <w:rsid w:val="00117284"/>
    <w:rsid w:val="001173EF"/>
    <w:rsid w:val="00117CDA"/>
    <w:rsid w:val="0012053B"/>
    <w:rsid w:val="001205C4"/>
    <w:rsid w:val="0012070F"/>
    <w:rsid w:val="00120DA7"/>
    <w:rsid w:val="00120DEE"/>
    <w:rsid w:val="00121463"/>
    <w:rsid w:val="0012183B"/>
    <w:rsid w:val="0012199F"/>
    <w:rsid w:val="00121A52"/>
    <w:rsid w:val="00121A76"/>
    <w:rsid w:val="00121B54"/>
    <w:rsid w:val="00121E94"/>
    <w:rsid w:val="001220F5"/>
    <w:rsid w:val="00122511"/>
    <w:rsid w:val="0012264C"/>
    <w:rsid w:val="00122741"/>
    <w:rsid w:val="00122AB6"/>
    <w:rsid w:val="00122CEF"/>
    <w:rsid w:val="00123B89"/>
    <w:rsid w:val="00123EF8"/>
    <w:rsid w:val="00123F88"/>
    <w:rsid w:val="00124509"/>
    <w:rsid w:val="00124B55"/>
    <w:rsid w:val="00124BEB"/>
    <w:rsid w:val="00124D73"/>
    <w:rsid w:val="0012512B"/>
    <w:rsid w:val="001259DF"/>
    <w:rsid w:val="00125CEF"/>
    <w:rsid w:val="00125D36"/>
    <w:rsid w:val="001263A4"/>
    <w:rsid w:val="00126A6A"/>
    <w:rsid w:val="00126EBE"/>
    <w:rsid w:val="00127091"/>
    <w:rsid w:val="001275EE"/>
    <w:rsid w:val="0013023C"/>
    <w:rsid w:val="001308D1"/>
    <w:rsid w:val="00130A76"/>
    <w:rsid w:val="00130AE5"/>
    <w:rsid w:val="00130D39"/>
    <w:rsid w:val="0013129E"/>
    <w:rsid w:val="0013179E"/>
    <w:rsid w:val="001319B5"/>
    <w:rsid w:val="001319BF"/>
    <w:rsid w:val="001319DA"/>
    <w:rsid w:val="00131BE7"/>
    <w:rsid w:val="001320BA"/>
    <w:rsid w:val="001322C0"/>
    <w:rsid w:val="001322CF"/>
    <w:rsid w:val="001322D8"/>
    <w:rsid w:val="001324EF"/>
    <w:rsid w:val="00132894"/>
    <w:rsid w:val="001337EE"/>
    <w:rsid w:val="001339F7"/>
    <w:rsid w:val="00134525"/>
    <w:rsid w:val="00134B3B"/>
    <w:rsid w:val="00134C8E"/>
    <w:rsid w:val="00134CF4"/>
    <w:rsid w:val="00134EDA"/>
    <w:rsid w:val="0013512C"/>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2D"/>
    <w:rsid w:val="0013756C"/>
    <w:rsid w:val="00137575"/>
    <w:rsid w:val="00137EFF"/>
    <w:rsid w:val="0014011B"/>
    <w:rsid w:val="001401CF"/>
    <w:rsid w:val="0014033B"/>
    <w:rsid w:val="00140673"/>
    <w:rsid w:val="00140DA3"/>
    <w:rsid w:val="00140DE2"/>
    <w:rsid w:val="00140F08"/>
    <w:rsid w:val="0014115F"/>
    <w:rsid w:val="001412CB"/>
    <w:rsid w:val="00141ADD"/>
    <w:rsid w:val="001423B8"/>
    <w:rsid w:val="00142481"/>
    <w:rsid w:val="001424A9"/>
    <w:rsid w:val="0014254F"/>
    <w:rsid w:val="00142643"/>
    <w:rsid w:val="0014265A"/>
    <w:rsid w:val="0014288A"/>
    <w:rsid w:val="001428C8"/>
    <w:rsid w:val="00142C4D"/>
    <w:rsid w:val="00142F74"/>
    <w:rsid w:val="0014304F"/>
    <w:rsid w:val="00143282"/>
    <w:rsid w:val="00143304"/>
    <w:rsid w:val="001433C6"/>
    <w:rsid w:val="00143612"/>
    <w:rsid w:val="0014366E"/>
    <w:rsid w:val="00143675"/>
    <w:rsid w:val="0014410C"/>
    <w:rsid w:val="001444FD"/>
    <w:rsid w:val="00144DDF"/>
    <w:rsid w:val="0014507B"/>
    <w:rsid w:val="001452A6"/>
    <w:rsid w:val="00145724"/>
    <w:rsid w:val="00145922"/>
    <w:rsid w:val="00145FB8"/>
    <w:rsid w:val="0014601B"/>
    <w:rsid w:val="001465E1"/>
    <w:rsid w:val="0014686A"/>
    <w:rsid w:val="00146F80"/>
    <w:rsid w:val="00146FC2"/>
    <w:rsid w:val="0014702D"/>
    <w:rsid w:val="001473AE"/>
    <w:rsid w:val="001478D3"/>
    <w:rsid w:val="00150198"/>
    <w:rsid w:val="00150586"/>
    <w:rsid w:val="0015068A"/>
    <w:rsid w:val="00150C0E"/>
    <w:rsid w:val="0015102A"/>
    <w:rsid w:val="00151878"/>
    <w:rsid w:val="00152155"/>
    <w:rsid w:val="00152291"/>
    <w:rsid w:val="001524B4"/>
    <w:rsid w:val="00152578"/>
    <w:rsid w:val="0015268A"/>
    <w:rsid w:val="001539A5"/>
    <w:rsid w:val="00153F3F"/>
    <w:rsid w:val="00153FA5"/>
    <w:rsid w:val="00154405"/>
    <w:rsid w:val="00154523"/>
    <w:rsid w:val="0015499D"/>
    <w:rsid w:val="00154DCE"/>
    <w:rsid w:val="001552C4"/>
    <w:rsid w:val="001553D3"/>
    <w:rsid w:val="001555C0"/>
    <w:rsid w:val="00155A40"/>
    <w:rsid w:val="00155C8E"/>
    <w:rsid w:val="00155DE8"/>
    <w:rsid w:val="00155E19"/>
    <w:rsid w:val="00155E97"/>
    <w:rsid w:val="0015626A"/>
    <w:rsid w:val="001567B6"/>
    <w:rsid w:val="00156B32"/>
    <w:rsid w:val="001574B7"/>
    <w:rsid w:val="001578B4"/>
    <w:rsid w:val="00157936"/>
    <w:rsid w:val="00157A34"/>
    <w:rsid w:val="00157A60"/>
    <w:rsid w:val="00157B06"/>
    <w:rsid w:val="00157CDB"/>
    <w:rsid w:val="00157E8E"/>
    <w:rsid w:val="00160232"/>
    <w:rsid w:val="001605FA"/>
    <w:rsid w:val="001607FC"/>
    <w:rsid w:val="00160933"/>
    <w:rsid w:val="00160B28"/>
    <w:rsid w:val="00161139"/>
    <w:rsid w:val="001613D5"/>
    <w:rsid w:val="0016154D"/>
    <w:rsid w:val="001623D5"/>
    <w:rsid w:val="0016246B"/>
    <w:rsid w:val="0016281D"/>
    <w:rsid w:val="0016283D"/>
    <w:rsid w:val="00162EEE"/>
    <w:rsid w:val="001630E5"/>
    <w:rsid w:val="0016320C"/>
    <w:rsid w:val="001633E4"/>
    <w:rsid w:val="0016364A"/>
    <w:rsid w:val="00163656"/>
    <w:rsid w:val="001637F0"/>
    <w:rsid w:val="00163C6D"/>
    <w:rsid w:val="00164222"/>
    <w:rsid w:val="001643D9"/>
    <w:rsid w:val="0016448C"/>
    <w:rsid w:val="0016491C"/>
    <w:rsid w:val="001649A6"/>
    <w:rsid w:val="001652CC"/>
    <w:rsid w:val="00165615"/>
    <w:rsid w:val="00165764"/>
    <w:rsid w:val="00165931"/>
    <w:rsid w:val="00165B51"/>
    <w:rsid w:val="00165F25"/>
    <w:rsid w:val="00166243"/>
    <w:rsid w:val="00166FB2"/>
    <w:rsid w:val="001670E3"/>
    <w:rsid w:val="00167353"/>
    <w:rsid w:val="001678B3"/>
    <w:rsid w:val="00167960"/>
    <w:rsid w:val="00167996"/>
    <w:rsid w:val="00167CDA"/>
    <w:rsid w:val="00167F66"/>
    <w:rsid w:val="00170518"/>
    <w:rsid w:val="00170C3B"/>
    <w:rsid w:val="00171417"/>
    <w:rsid w:val="001714D2"/>
    <w:rsid w:val="001718C0"/>
    <w:rsid w:val="00171A7F"/>
    <w:rsid w:val="00171DE8"/>
    <w:rsid w:val="00171E4E"/>
    <w:rsid w:val="001723B6"/>
    <w:rsid w:val="00172910"/>
    <w:rsid w:val="00172D54"/>
    <w:rsid w:val="00172F4D"/>
    <w:rsid w:val="00172F4F"/>
    <w:rsid w:val="001731D6"/>
    <w:rsid w:val="001740B6"/>
    <w:rsid w:val="00174905"/>
    <w:rsid w:val="00174BC4"/>
    <w:rsid w:val="00174C0B"/>
    <w:rsid w:val="00174C71"/>
    <w:rsid w:val="00175168"/>
    <w:rsid w:val="0017520C"/>
    <w:rsid w:val="00175694"/>
    <w:rsid w:val="001759F1"/>
    <w:rsid w:val="00175E56"/>
    <w:rsid w:val="00175F11"/>
    <w:rsid w:val="00175F3C"/>
    <w:rsid w:val="001762C1"/>
    <w:rsid w:val="00176591"/>
    <w:rsid w:val="00176610"/>
    <w:rsid w:val="00176825"/>
    <w:rsid w:val="00176851"/>
    <w:rsid w:val="00176996"/>
    <w:rsid w:val="00176AA2"/>
    <w:rsid w:val="00176C50"/>
    <w:rsid w:val="00176CE1"/>
    <w:rsid w:val="00177096"/>
    <w:rsid w:val="0017723E"/>
    <w:rsid w:val="00177272"/>
    <w:rsid w:val="00177AF9"/>
    <w:rsid w:val="00177C22"/>
    <w:rsid w:val="00177EEC"/>
    <w:rsid w:val="00180377"/>
    <w:rsid w:val="001808C5"/>
    <w:rsid w:val="00180A31"/>
    <w:rsid w:val="00180A87"/>
    <w:rsid w:val="00180E55"/>
    <w:rsid w:val="00180F2B"/>
    <w:rsid w:val="0018120B"/>
    <w:rsid w:val="00181287"/>
    <w:rsid w:val="0018167E"/>
    <w:rsid w:val="00181826"/>
    <w:rsid w:val="00181E28"/>
    <w:rsid w:val="00181F3A"/>
    <w:rsid w:val="0018251D"/>
    <w:rsid w:val="001828FE"/>
    <w:rsid w:val="001829B3"/>
    <w:rsid w:val="00182A5A"/>
    <w:rsid w:val="00182BA2"/>
    <w:rsid w:val="00182E66"/>
    <w:rsid w:val="001833A3"/>
    <w:rsid w:val="00183483"/>
    <w:rsid w:val="001834AE"/>
    <w:rsid w:val="00183AE4"/>
    <w:rsid w:val="00183C38"/>
    <w:rsid w:val="00183DDC"/>
    <w:rsid w:val="001841A3"/>
    <w:rsid w:val="00184218"/>
    <w:rsid w:val="0018423E"/>
    <w:rsid w:val="001842AB"/>
    <w:rsid w:val="001842C8"/>
    <w:rsid w:val="00184801"/>
    <w:rsid w:val="00184856"/>
    <w:rsid w:val="00184A24"/>
    <w:rsid w:val="00184B82"/>
    <w:rsid w:val="00184E28"/>
    <w:rsid w:val="001859A9"/>
    <w:rsid w:val="001866A3"/>
    <w:rsid w:val="00186F40"/>
    <w:rsid w:val="0018785D"/>
    <w:rsid w:val="001878E8"/>
    <w:rsid w:val="00187DCA"/>
    <w:rsid w:val="001903C8"/>
    <w:rsid w:val="00190AA9"/>
    <w:rsid w:val="00191191"/>
    <w:rsid w:val="001915B0"/>
    <w:rsid w:val="00191B00"/>
    <w:rsid w:val="00191E9D"/>
    <w:rsid w:val="001920FE"/>
    <w:rsid w:val="0019233A"/>
    <w:rsid w:val="00192913"/>
    <w:rsid w:val="00192D59"/>
    <w:rsid w:val="00192F63"/>
    <w:rsid w:val="001930C0"/>
    <w:rsid w:val="00193B84"/>
    <w:rsid w:val="00193E6E"/>
    <w:rsid w:val="0019405E"/>
    <w:rsid w:val="0019419C"/>
    <w:rsid w:val="00194515"/>
    <w:rsid w:val="0019458F"/>
    <w:rsid w:val="00194611"/>
    <w:rsid w:val="00194626"/>
    <w:rsid w:val="0019511E"/>
    <w:rsid w:val="00195216"/>
    <w:rsid w:val="00195538"/>
    <w:rsid w:val="0019567C"/>
    <w:rsid w:val="00195A3F"/>
    <w:rsid w:val="00195C78"/>
    <w:rsid w:val="00195DDF"/>
    <w:rsid w:val="0019664F"/>
    <w:rsid w:val="0019683A"/>
    <w:rsid w:val="00196C7C"/>
    <w:rsid w:val="00196E0E"/>
    <w:rsid w:val="00196F74"/>
    <w:rsid w:val="00196FE0"/>
    <w:rsid w:val="001970A7"/>
    <w:rsid w:val="001973E7"/>
    <w:rsid w:val="00197443"/>
    <w:rsid w:val="00197686"/>
    <w:rsid w:val="00197961"/>
    <w:rsid w:val="001A0051"/>
    <w:rsid w:val="001A06B6"/>
    <w:rsid w:val="001A07F5"/>
    <w:rsid w:val="001A0D0E"/>
    <w:rsid w:val="001A15D3"/>
    <w:rsid w:val="001A1654"/>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4F05"/>
    <w:rsid w:val="001A521A"/>
    <w:rsid w:val="001A5D27"/>
    <w:rsid w:val="001A5E5B"/>
    <w:rsid w:val="001A6257"/>
    <w:rsid w:val="001A64B1"/>
    <w:rsid w:val="001A6834"/>
    <w:rsid w:val="001A689B"/>
    <w:rsid w:val="001A692F"/>
    <w:rsid w:val="001A7028"/>
    <w:rsid w:val="001A72F7"/>
    <w:rsid w:val="001A78EE"/>
    <w:rsid w:val="001A7AD6"/>
    <w:rsid w:val="001B04D4"/>
    <w:rsid w:val="001B0598"/>
    <w:rsid w:val="001B0662"/>
    <w:rsid w:val="001B072A"/>
    <w:rsid w:val="001B0AD2"/>
    <w:rsid w:val="001B0B3A"/>
    <w:rsid w:val="001B116E"/>
    <w:rsid w:val="001B12FA"/>
    <w:rsid w:val="001B13B9"/>
    <w:rsid w:val="001B1691"/>
    <w:rsid w:val="001B1859"/>
    <w:rsid w:val="001B1E3A"/>
    <w:rsid w:val="001B2152"/>
    <w:rsid w:val="001B22E9"/>
    <w:rsid w:val="001B23E9"/>
    <w:rsid w:val="001B2969"/>
    <w:rsid w:val="001B2979"/>
    <w:rsid w:val="001B2B53"/>
    <w:rsid w:val="001B2F2F"/>
    <w:rsid w:val="001B3059"/>
    <w:rsid w:val="001B338E"/>
    <w:rsid w:val="001B347F"/>
    <w:rsid w:val="001B37D9"/>
    <w:rsid w:val="001B38B7"/>
    <w:rsid w:val="001B42C5"/>
    <w:rsid w:val="001B4BC6"/>
    <w:rsid w:val="001B4BD8"/>
    <w:rsid w:val="001B5031"/>
    <w:rsid w:val="001B5507"/>
    <w:rsid w:val="001B5A5E"/>
    <w:rsid w:val="001B60C9"/>
    <w:rsid w:val="001B66A0"/>
    <w:rsid w:val="001B6AF9"/>
    <w:rsid w:val="001B6C43"/>
    <w:rsid w:val="001B7042"/>
    <w:rsid w:val="001B771E"/>
    <w:rsid w:val="001B79B7"/>
    <w:rsid w:val="001B7B51"/>
    <w:rsid w:val="001B7DCE"/>
    <w:rsid w:val="001C00E5"/>
    <w:rsid w:val="001C02A9"/>
    <w:rsid w:val="001C05E7"/>
    <w:rsid w:val="001C0A6A"/>
    <w:rsid w:val="001C0B77"/>
    <w:rsid w:val="001C1069"/>
    <w:rsid w:val="001C117E"/>
    <w:rsid w:val="001C1590"/>
    <w:rsid w:val="001C15F3"/>
    <w:rsid w:val="001C1908"/>
    <w:rsid w:val="001C190C"/>
    <w:rsid w:val="001C238F"/>
    <w:rsid w:val="001C2793"/>
    <w:rsid w:val="001C2B1F"/>
    <w:rsid w:val="001C2D4D"/>
    <w:rsid w:val="001C2F8F"/>
    <w:rsid w:val="001C30FC"/>
    <w:rsid w:val="001C37CA"/>
    <w:rsid w:val="001C37E0"/>
    <w:rsid w:val="001C3995"/>
    <w:rsid w:val="001C3FFC"/>
    <w:rsid w:val="001C40CC"/>
    <w:rsid w:val="001C44D8"/>
    <w:rsid w:val="001C4AD5"/>
    <w:rsid w:val="001C4D9B"/>
    <w:rsid w:val="001C4F12"/>
    <w:rsid w:val="001C55D4"/>
    <w:rsid w:val="001C59AD"/>
    <w:rsid w:val="001C5B44"/>
    <w:rsid w:val="001C5B79"/>
    <w:rsid w:val="001C5F1A"/>
    <w:rsid w:val="001C608E"/>
    <w:rsid w:val="001C6152"/>
    <w:rsid w:val="001C6157"/>
    <w:rsid w:val="001C616A"/>
    <w:rsid w:val="001C61B9"/>
    <w:rsid w:val="001C640F"/>
    <w:rsid w:val="001C6A51"/>
    <w:rsid w:val="001C6BC1"/>
    <w:rsid w:val="001C7609"/>
    <w:rsid w:val="001C7831"/>
    <w:rsid w:val="001D04A3"/>
    <w:rsid w:val="001D0683"/>
    <w:rsid w:val="001D0A70"/>
    <w:rsid w:val="001D0CDD"/>
    <w:rsid w:val="001D1017"/>
    <w:rsid w:val="001D18A0"/>
    <w:rsid w:val="001D190B"/>
    <w:rsid w:val="001D1E77"/>
    <w:rsid w:val="001D2045"/>
    <w:rsid w:val="001D20A7"/>
    <w:rsid w:val="001D212E"/>
    <w:rsid w:val="001D216D"/>
    <w:rsid w:val="001D21BA"/>
    <w:rsid w:val="001D23E8"/>
    <w:rsid w:val="001D26C1"/>
    <w:rsid w:val="001D2A47"/>
    <w:rsid w:val="001D2B80"/>
    <w:rsid w:val="001D2F93"/>
    <w:rsid w:val="001D2FB1"/>
    <w:rsid w:val="001D30D7"/>
    <w:rsid w:val="001D3716"/>
    <w:rsid w:val="001D3F25"/>
    <w:rsid w:val="001D48D7"/>
    <w:rsid w:val="001D4A53"/>
    <w:rsid w:val="001D4A72"/>
    <w:rsid w:val="001D4ADF"/>
    <w:rsid w:val="001D4B09"/>
    <w:rsid w:val="001D4B60"/>
    <w:rsid w:val="001D4D8A"/>
    <w:rsid w:val="001D572B"/>
    <w:rsid w:val="001D5832"/>
    <w:rsid w:val="001D5B37"/>
    <w:rsid w:val="001D5B91"/>
    <w:rsid w:val="001D5DC3"/>
    <w:rsid w:val="001D6022"/>
    <w:rsid w:val="001D695C"/>
    <w:rsid w:val="001D6F25"/>
    <w:rsid w:val="001D6FF7"/>
    <w:rsid w:val="001D71FF"/>
    <w:rsid w:val="001D7479"/>
    <w:rsid w:val="001D7534"/>
    <w:rsid w:val="001D75CE"/>
    <w:rsid w:val="001D7A9B"/>
    <w:rsid w:val="001D7DED"/>
    <w:rsid w:val="001D7E8A"/>
    <w:rsid w:val="001D7ED8"/>
    <w:rsid w:val="001E0948"/>
    <w:rsid w:val="001E14BE"/>
    <w:rsid w:val="001E14CA"/>
    <w:rsid w:val="001E1C1D"/>
    <w:rsid w:val="001E1E11"/>
    <w:rsid w:val="001E24D4"/>
    <w:rsid w:val="001E2852"/>
    <w:rsid w:val="001E29FA"/>
    <w:rsid w:val="001E2ED1"/>
    <w:rsid w:val="001E333D"/>
    <w:rsid w:val="001E3766"/>
    <w:rsid w:val="001E378C"/>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7C"/>
    <w:rsid w:val="001F0498"/>
    <w:rsid w:val="001F098A"/>
    <w:rsid w:val="001F09DC"/>
    <w:rsid w:val="001F0DE8"/>
    <w:rsid w:val="001F0E4A"/>
    <w:rsid w:val="001F11B0"/>
    <w:rsid w:val="001F1407"/>
    <w:rsid w:val="001F1627"/>
    <w:rsid w:val="001F1669"/>
    <w:rsid w:val="001F171E"/>
    <w:rsid w:val="001F181F"/>
    <w:rsid w:val="001F1F05"/>
    <w:rsid w:val="001F1F52"/>
    <w:rsid w:val="001F22BC"/>
    <w:rsid w:val="001F2760"/>
    <w:rsid w:val="001F2AA5"/>
    <w:rsid w:val="001F2C3C"/>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38"/>
    <w:rsid w:val="001F50A8"/>
    <w:rsid w:val="001F5999"/>
    <w:rsid w:val="001F5AF8"/>
    <w:rsid w:val="001F5B04"/>
    <w:rsid w:val="001F6105"/>
    <w:rsid w:val="001F61DD"/>
    <w:rsid w:val="001F6231"/>
    <w:rsid w:val="001F62F0"/>
    <w:rsid w:val="001F630B"/>
    <w:rsid w:val="001F63F6"/>
    <w:rsid w:val="001F661E"/>
    <w:rsid w:val="001F6765"/>
    <w:rsid w:val="001F6774"/>
    <w:rsid w:val="001F67AB"/>
    <w:rsid w:val="001F67E3"/>
    <w:rsid w:val="001F6DF2"/>
    <w:rsid w:val="001F6FBA"/>
    <w:rsid w:val="001F7902"/>
    <w:rsid w:val="0020027D"/>
    <w:rsid w:val="002006C6"/>
    <w:rsid w:val="00200B5C"/>
    <w:rsid w:val="00200E45"/>
    <w:rsid w:val="002011BA"/>
    <w:rsid w:val="0020141D"/>
    <w:rsid w:val="002014E4"/>
    <w:rsid w:val="00201D94"/>
    <w:rsid w:val="00202319"/>
    <w:rsid w:val="002028CC"/>
    <w:rsid w:val="00202B0D"/>
    <w:rsid w:val="00202CB0"/>
    <w:rsid w:val="00202FCB"/>
    <w:rsid w:val="0020307D"/>
    <w:rsid w:val="0020316E"/>
    <w:rsid w:val="0020318B"/>
    <w:rsid w:val="002033C5"/>
    <w:rsid w:val="002034B5"/>
    <w:rsid w:val="0020369F"/>
    <w:rsid w:val="00203D15"/>
    <w:rsid w:val="002040DA"/>
    <w:rsid w:val="0020427B"/>
    <w:rsid w:val="0020495B"/>
    <w:rsid w:val="00204AB7"/>
    <w:rsid w:val="00204C8D"/>
    <w:rsid w:val="00204D8F"/>
    <w:rsid w:val="00204DCA"/>
    <w:rsid w:val="00204FDB"/>
    <w:rsid w:val="002050CD"/>
    <w:rsid w:val="002052DF"/>
    <w:rsid w:val="00205B24"/>
    <w:rsid w:val="00205DA8"/>
    <w:rsid w:val="0020612C"/>
    <w:rsid w:val="002062E4"/>
    <w:rsid w:val="002063F8"/>
    <w:rsid w:val="00206581"/>
    <w:rsid w:val="00206E08"/>
    <w:rsid w:val="00207333"/>
    <w:rsid w:val="00207558"/>
    <w:rsid w:val="00207930"/>
    <w:rsid w:val="00207A4D"/>
    <w:rsid w:val="002105B0"/>
    <w:rsid w:val="002105C7"/>
    <w:rsid w:val="002108A6"/>
    <w:rsid w:val="002108E5"/>
    <w:rsid w:val="00210D99"/>
    <w:rsid w:val="0021100C"/>
    <w:rsid w:val="002111DF"/>
    <w:rsid w:val="002113E2"/>
    <w:rsid w:val="00211596"/>
    <w:rsid w:val="00211785"/>
    <w:rsid w:val="00211D71"/>
    <w:rsid w:val="00211DA4"/>
    <w:rsid w:val="00212243"/>
    <w:rsid w:val="002122CC"/>
    <w:rsid w:val="00212441"/>
    <w:rsid w:val="00212663"/>
    <w:rsid w:val="002126DD"/>
    <w:rsid w:val="00212877"/>
    <w:rsid w:val="00212C46"/>
    <w:rsid w:val="00212DF3"/>
    <w:rsid w:val="00212FE7"/>
    <w:rsid w:val="0021302D"/>
    <w:rsid w:val="00213284"/>
    <w:rsid w:val="002133CB"/>
    <w:rsid w:val="00213ADC"/>
    <w:rsid w:val="00213B25"/>
    <w:rsid w:val="00213C8B"/>
    <w:rsid w:val="00214219"/>
    <w:rsid w:val="002144F0"/>
    <w:rsid w:val="00214598"/>
    <w:rsid w:val="0021460F"/>
    <w:rsid w:val="00214638"/>
    <w:rsid w:val="00214711"/>
    <w:rsid w:val="0021472C"/>
    <w:rsid w:val="002149C9"/>
    <w:rsid w:val="00214D9F"/>
    <w:rsid w:val="00215126"/>
    <w:rsid w:val="002152C0"/>
    <w:rsid w:val="00215A33"/>
    <w:rsid w:val="00215C69"/>
    <w:rsid w:val="00215E3F"/>
    <w:rsid w:val="00215F9A"/>
    <w:rsid w:val="00216216"/>
    <w:rsid w:val="00216594"/>
    <w:rsid w:val="002169AC"/>
    <w:rsid w:val="00216D10"/>
    <w:rsid w:val="002171B0"/>
    <w:rsid w:val="002172D2"/>
    <w:rsid w:val="002173E9"/>
    <w:rsid w:val="00217A5C"/>
    <w:rsid w:val="00217FF0"/>
    <w:rsid w:val="00220333"/>
    <w:rsid w:val="0022034E"/>
    <w:rsid w:val="00220502"/>
    <w:rsid w:val="0022055A"/>
    <w:rsid w:val="00220A82"/>
    <w:rsid w:val="00220AD6"/>
    <w:rsid w:val="00221160"/>
    <w:rsid w:val="0022119C"/>
    <w:rsid w:val="0022170E"/>
    <w:rsid w:val="002219C6"/>
    <w:rsid w:val="00221C62"/>
    <w:rsid w:val="00221D30"/>
    <w:rsid w:val="00221DD3"/>
    <w:rsid w:val="002224B4"/>
    <w:rsid w:val="002226BD"/>
    <w:rsid w:val="002227E8"/>
    <w:rsid w:val="00222838"/>
    <w:rsid w:val="00222AD0"/>
    <w:rsid w:val="00222B3C"/>
    <w:rsid w:val="00222D65"/>
    <w:rsid w:val="002232AB"/>
    <w:rsid w:val="00223585"/>
    <w:rsid w:val="002236B8"/>
    <w:rsid w:val="00223B82"/>
    <w:rsid w:val="00223F83"/>
    <w:rsid w:val="00224514"/>
    <w:rsid w:val="00224579"/>
    <w:rsid w:val="002245D8"/>
    <w:rsid w:val="002247D2"/>
    <w:rsid w:val="002248EC"/>
    <w:rsid w:val="002249C4"/>
    <w:rsid w:val="00224CC0"/>
    <w:rsid w:val="00224F0D"/>
    <w:rsid w:val="0022581C"/>
    <w:rsid w:val="0022583A"/>
    <w:rsid w:val="002258E1"/>
    <w:rsid w:val="00225DB4"/>
    <w:rsid w:val="00225F89"/>
    <w:rsid w:val="00225F98"/>
    <w:rsid w:val="00225FCF"/>
    <w:rsid w:val="00226132"/>
    <w:rsid w:val="0022643C"/>
    <w:rsid w:val="002265AB"/>
    <w:rsid w:val="00226751"/>
    <w:rsid w:val="002268B3"/>
    <w:rsid w:val="00226AE6"/>
    <w:rsid w:val="00226B4E"/>
    <w:rsid w:val="00226CE9"/>
    <w:rsid w:val="00226F9F"/>
    <w:rsid w:val="002271F3"/>
    <w:rsid w:val="0022729B"/>
    <w:rsid w:val="002272F3"/>
    <w:rsid w:val="00227329"/>
    <w:rsid w:val="00227402"/>
    <w:rsid w:val="00227D24"/>
    <w:rsid w:val="0023015C"/>
    <w:rsid w:val="002301FC"/>
    <w:rsid w:val="002304DE"/>
    <w:rsid w:val="00230600"/>
    <w:rsid w:val="0023060B"/>
    <w:rsid w:val="00230DED"/>
    <w:rsid w:val="00230FE3"/>
    <w:rsid w:val="00231943"/>
    <w:rsid w:val="002319FD"/>
    <w:rsid w:val="002320D2"/>
    <w:rsid w:val="00232127"/>
    <w:rsid w:val="002328BE"/>
    <w:rsid w:val="00232BB8"/>
    <w:rsid w:val="00232CFE"/>
    <w:rsid w:val="00232ECD"/>
    <w:rsid w:val="0023309A"/>
    <w:rsid w:val="00233394"/>
    <w:rsid w:val="002333EC"/>
    <w:rsid w:val="00233A3E"/>
    <w:rsid w:val="00233A51"/>
    <w:rsid w:val="00234209"/>
    <w:rsid w:val="0023430E"/>
    <w:rsid w:val="002349FF"/>
    <w:rsid w:val="00234C25"/>
    <w:rsid w:val="00235403"/>
    <w:rsid w:val="00235C7A"/>
    <w:rsid w:val="00235E95"/>
    <w:rsid w:val="00236023"/>
    <w:rsid w:val="002363F4"/>
    <w:rsid w:val="00236734"/>
    <w:rsid w:val="0023692B"/>
    <w:rsid w:val="00236D05"/>
    <w:rsid w:val="00237376"/>
    <w:rsid w:val="002376E7"/>
    <w:rsid w:val="00237863"/>
    <w:rsid w:val="00237B24"/>
    <w:rsid w:val="00237F05"/>
    <w:rsid w:val="00240059"/>
    <w:rsid w:val="002402CA"/>
    <w:rsid w:val="002409E0"/>
    <w:rsid w:val="00240C20"/>
    <w:rsid w:val="00241067"/>
    <w:rsid w:val="0024112D"/>
    <w:rsid w:val="002411E8"/>
    <w:rsid w:val="002414D1"/>
    <w:rsid w:val="00241618"/>
    <w:rsid w:val="002419B2"/>
    <w:rsid w:val="00241D1E"/>
    <w:rsid w:val="002420E7"/>
    <w:rsid w:val="002422CD"/>
    <w:rsid w:val="00242549"/>
    <w:rsid w:val="0024262C"/>
    <w:rsid w:val="002426AC"/>
    <w:rsid w:val="00242D35"/>
    <w:rsid w:val="00242D3E"/>
    <w:rsid w:val="00242D5B"/>
    <w:rsid w:val="00244100"/>
    <w:rsid w:val="0024486B"/>
    <w:rsid w:val="00244C98"/>
    <w:rsid w:val="00244FB5"/>
    <w:rsid w:val="002451D7"/>
    <w:rsid w:val="0024529A"/>
    <w:rsid w:val="002454B6"/>
    <w:rsid w:val="00245726"/>
    <w:rsid w:val="002458D6"/>
    <w:rsid w:val="0024603D"/>
    <w:rsid w:val="0024611F"/>
    <w:rsid w:val="00246596"/>
    <w:rsid w:val="00246805"/>
    <w:rsid w:val="00246879"/>
    <w:rsid w:val="00246E04"/>
    <w:rsid w:val="00246F52"/>
    <w:rsid w:val="00247D98"/>
    <w:rsid w:val="002502BB"/>
    <w:rsid w:val="0025038D"/>
    <w:rsid w:val="00250411"/>
    <w:rsid w:val="002505B1"/>
    <w:rsid w:val="00250A60"/>
    <w:rsid w:val="00250E07"/>
    <w:rsid w:val="0025124C"/>
    <w:rsid w:val="002512AD"/>
    <w:rsid w:val="002513FE"/>
    <w:rsid w:val="0025154F"/>
    <w:rsid w:val="002516EE"/>
    <w:rsid w:val="00251726"/>
    <w:rsid w:val="00251F23"/>
    <w:rsid w:val="00252096"/>
    <w:rsid w:val="00252340"/>
    <w:rsid w:val="002524AF"/>
    <w:rsid w:val="00252699"/>
    <w:rsid w:val="00252DBB"/>
    <w:rsid w:val="00252E34"/>
    <w:rsid w:val="0025354E"/>
    <w:rsid w:val="00253CE5"/>
    <w:rsid w:val="00254144"/>
    <w:rsid w:val="00254A2D"/>
    <w:rsid w:val="00254B79"/>
    <w:rsid w:val="002553B8"/>
    <w:rsid w:val="002557A8"/>
    <w:rsid w:val="00255EF9"/>
    <w:rsid w:val="002561B6"/>
    <w:rsid w:val="0025625A"/>
    <w:rsid w:val="00256511"/>
    <w:rsid w:val="00256939"/>
    <w:rsid w:val="00256ED2"/>
    <w:rsid w:val="00257257"/>
    <w:rsid w:val="0025746D"/>
    <w:rsid w:val="00257B28"/>
    <w:rsid w:val="00257DA8"/>
    <w:rsid w:val="00257ED3"/>
    <w:rsid w:val="002600FD"/>
    <w:rsid w:val="00260368"/>
    <w:rsid w:val="0026039F"/>
    <w:rsid w:val="00260FEB"/>
    <w:rsid w:val="002612EF"/>
    <w:rsid w:val="0026177F"/>
    <w:rsid w:val="0026195B"/>
    <w:rsid w:val="00261F59"/>
    <w:rsid w:val="00262072"/>
    <w:rsid w:val="002622C3"/>
    <w:rsid w:val="002625BB"/>
    <w:rsid w:val="00262A02"/>
    <w:rsid w:val="00262CFE"/>
    <w:rsid w:val="00262F94"/>
    <w:rsid w:val="00263107"/>
    <w:rsid w:val="0026347E"/>
    <w:rsid w:val="0026358B"/>
    <w:rsid w:val="00263614"/>
    <w:rsid w:val="00263B27"/>
    <w:rsid w:val="00263F33"/>
    <w:rsid w:val="00264152"/>
    <w:rsid w:val="0026451F"/>
    <w:rsid w:val="0026464A"/>
    <w:rsid w:val="002649EB"/>
    <w:rsid w:val="00264BEB"/>
    <w:rsid w:val="00264EE0"/>
    <w:rsid w:val="00264FA4"/>
    <w:rsid w:val="00265074"/>
    <w:rsid w:val="00265128"/>
    <w:rsid w:val="00265549"/>
    <w:rsid w:val="002656EC"/>
    <w:rsid w:val="00265709"/>
    <w:rsid w:val="002658B8"/>
    <w:rsid w:val="00265918"/>
    <w:rsid w:val="00265D3D"/>
    <w:rsid w:val="0026653A"/>
    <w:rsid w:val="00266676"/>
    <w:rsid w:val="0026697B"/>
    <w:rsid w:val="00266A26"/>
    <w:rsid w:val="0026703B"/>
    <w:rsid w:val="00267111"/>
    <w:rsid w:val="00267408"/>
    <w:rsid w:val="00267CC1"/>
    <w:rsid w:val="0027105A"/>
    <w:rsid w:val="00271540"/>
    <w:rsid w:val="00271968"/>
    <w:rsid w:val="00271A92"/>
    <w:rsid w:val="00271F14"/>
    <w:rsid w:val="0027233C"/>
    <w:rsid w:val="002724C5"/>
    <w:rsid w:val="00272601"/>
    <w:rsid w:val="00272840"/>
    <w:rsid w:val="00272931"/>
    <w:rsid w:val="002729E9"/>
    <w:rsid w:val="00272C13"/>
    <w:rsid w:val="00272D04"/>
    <w:rsid w:val="00273423"/>
    <w:rsid w:val="00273744"/>
    <w:rsid w:val="00273783"/>
    <w:rsid w:val="002737D5"/>
    <w:rsid w:val="0027385B"/>
    <w:rsid w:val="00273A0B"/>
    <w:rsid w:val="00273BC2"/>
    <w:rsid w:val="00273E85"/>
    <w:rsid w:val="00273F5B"/>
    <w:rsid w:val="00273FD6"/>
    <w:rsid w:val="00274003"/>
    <w:rsid w:val="002742D1"/>
    <w:rsid w:val="0027431F"/>
    <w:rsid w:val="002743BA"/>
    <w:rsid w:val="0027474B"/>
    <w:rsid w:val="00274909"/>
    <w:rsid w:val="00274A33"/>
    <w:rsid w:val="00274BDA"/>
    <w:rsid w:val="00274F61"/>
    <w:rsid w:val="00275067"/>
    <w:rsid w:val="002750AE"/>
    <w:rsid w:val="00275479"/>
    <w:rsid w:val="002754A3"/>
    <w:rsid w:val="00275A65"/>
    <w:rsid w:val="00275AD8"/>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03"/>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6C0"/>
    <w:rsid w:val="00284B33"/>
    <w:rsid w:val="00284B47"/>
    <w:rsid w:val="00284CBE"/>
    <w:rsid w:val="002854FE"/>
    <w:rsid w:val="00285643"/>
    <w:rsid w:val="002857E8"/>
    <w:rsid w:val="00285803"/>
    <w:rsid w:val="00285815"/>
    <w:rsid w:val="00285E28"/>
    <w:rsid w:val="0028639E"/>
    <w:rsid w:val="002865AD"/>
    <w:rsid w:val="00286BE7"/>
    <w:rsid w:val="00286C54"/>
    <w:rsid w:val="0028716C"/>
    <w:rsid w:val="00287D77"/>
    <w:rsid w:val="00287E58"/>
    <w:rsid w:val="00287FA9"/>
    <w:rsid w:val="002905AD"/>
    <w:rsid w:val="002905F8"/>
    <w:rsid w:val="00290B5B"/>
    <w:rsid w:val="00290C8E"/>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748"/>
    <w:rsid w:val="0029276A"/>
    <w:rsid w:val="002929BB"/>
    <w:rsid w:val="00292ACA"/>
    <w:rsid w:val="00292ADD"/>
    <w:rsid w:val="002931D3"/>
    <w:rsid w:val="0029360B"/>
    <w:rsid w:val="0029360D"/>
    <w:rsid w:val="002937D8"/>
    <w:rsid w:val="0029389A"/>
    <w:rsid w:val="00293983"/>
    <w:rsid w:val="00293DFB"/>
    <w:rsid w:val="00293F24"/>
    <w:rsid w:val="00293F44"/>
    <w:rsid w:val="00293F99"/>
    <w:rsid w:val="002944D4"/>
    <w:rsid w:val="002944E6"/>
    <w:rsid w:val="0029460F"/>
    <w:rsid w:val="0029525B"/>
    <w:rsid w:val="002955DA"/>
    <w:rsid w:val="00295647"/>
    <w:rsid w:val="00295703"/>
    <w:rsid w:val="0029577D"/>
    <w:rsid w:val="00295923"/>
    <w:rsid w:val="00295B16"/>
    <w:rsid w:val="00295BFB"/>
    <w:rsid w:val="00295D24"/>
    <w:rsid w:val="00295DEF"/>
    <w:rsid w:val="0029613A"/>
    <w:rsid w:val="0029617E"/>
    <w:rsid w:val="00296232"/>
    <w:rsid w:val="002965BE"/>
    <w:rsid w:val="0029669C"/>
    <w:rsid w:val="0029694C"/>
    <w:rsid w:val="002970B3"/>
    <w:rsid w:val="0029739D"/>
    <w:rsid w:val="002977DC"/>
    <w:rsid w:val="00297B2C"/>
    <w:rsid w:val="00297CA8"/>
    <w:rsid w:val="002A0673"/>
    <w:rsid w:val="002A0937"/>
    <w:rsid w:val="002A0992"/>
    <w:rsid w:val="002A134D"/>
    <w:rsid w:val="002A13BE"/>
    <w:rsid w:val="002A1719"/>
    <w:rsid w:val="002A18CC"/>
    <w:rsid w:val="002A192C"/>
    <w:rsid w:val="002A1E1F"/>
    <w:rsid w:val="002A1F69"/>
    <w:rsid w:val="002A2617"/>
    <w:rsid w:val="002A26B9"/>
    <w:rsid w:val="002A26EA"/>
    <w:rsid w:val="002A2797"/>
    <w:rsid w:val="002A2CC3"/>
    <w:rsid w:val="002A2E5F"/>
    <w:rsid w:val="002A315C"/>
    <w:rsid w:val="002A3284"/>
    <w:rsid w:val="002A32B0"/>
    <w:rsid w:val="002A3465"/>
    <w:rsid w:val="002A3561"/>
    <w:rsid w:val="002A3608"/>
    <w:rsid w:val="002A3AFB"/>
    <w:rsid w:val="002A4328"/>
    <w:rsid w:val="002A4395"/>
    <w:rsid w:val="002A4543"/>
    <w:rsid w:val="002A4776"/>
    <w:rsid w:val="002A47BA"/>
    <w:rsid w:val="002A47FF"/>
    <w:rsid w:val="002A4AED"/>
    <w:rsid w:val="002A4BF7"/>
    <w:rsid w:val="002A4D32"/>
    <w:rsid w:val="002A4E58"/>
    <w:rsid w:val="002A5208"/>
    <w:rsid w:val="002A5291"/>
    <w:rsid w:val="002A56DB"/>
    <w:rsid w:val="002A56F7"/>
    <w:rsid w:val="002A57DE"/>
    <w:rsid w:val="002A5F7C"/>
    <w:rsid w:val="002A6001"/>
    <w:rsid w:val="002A60DB"/>
    <w:rsid w:val="002A62FD"/>
    <w:rsid w:val="002A6576"/>
    <w:rsid w:val="002A690D"/>
    <w:rsid w:val="002A6CBD"/>
    <w:rsid w:val="002A71C2"/>
    <w:rsid w:val="002A748B"/>
    <w:rsid w:val="002A79CD"/>
    <w:rsid w:val="002A7BB8"/>
    <w:rsid w:val="002A7C8C"/>
    <w:rsid w:val="002A7CAD"/>
    <w:rsid w:val="002B0215"/>
    <w:rsid w:val="002B07E4"/>
    <w:rsid w:val="002B08B3"/>
    <w:rsid w:val="002B0C55"/>
    <w:rsid w:val="002B12EE"/>
    <w:rsid w:val="002B15E7"/>
    <w:rsid w:val="002B18D9"/>
    <w:rsid w:val="002B1946"/>
    <w:rsid w:val="002B1B74"/>
    <w:rsid w:val="002B1BBC"/>
    <w:rsid w:val="002B1F94"/>
    <w:rsid w:val="002B1FBD"/>
    <w:rsid w:val="002B203E"/>
    <w:rsid w:val="002B238D"/>
    <w:rsid w:val="002B252C"/>
    <w:rsid w:val="002B31C7"/>
    <w:rsid w:val="002B32AC"/>
    <w:rsid w:val="002B3321"/>
    <w:rsid w:val="002B3576"/>
    <w:rsid w:val="002B39E2"/>
    <w:rsid w:val="002B3A8A"/>
    <w:rsid w:val="002B3DAF"/>
    <w:rsid w:val="002B3DF6"/>
    <w:rsid w:val="002B4723"/>
    <w:rsid w:val="002B4F2A"/>
    <w:rsid w:val="002B56B0"/>
    <w:rsid w:val="002B57D7"/>
    <w:rsid w:val="002B583B"/>
    <w:rsid w:val="002B5C68"/>
    <w:rsid w:val="002B64B5"/>
    <w:rsid w:val="002B64F1"/>
    <w:rsid w:val="002B656A"/>
    <w:rsid w:val="002B7167"/>
    <w:rsid w:val="002B73C1"/>
    <w:rsid w:val="002B756C"/>
    <w:rsid w:val="002B77BD"/>
    <w:rsid w:val="002B7C9C"/>
    <w:rsid w:val="002B7CAA"/>
    <w:rsid w:val="002B7DB1"/>
    <w:rsid w:val="002C01C1"/>
    <w:rsid w:val="002C0AA5"/>
    <w:rsid w:val="002C1619"/>
    <w:rsid w:val="002C173F"/>
    <w:rsid w:val="002C17F4"/>
    <w:rsid w:val="002C1C14"/>
    <w:rsid w:val="002C1C18"/>
    <w:rsid w:val="002C1C22"/>
    <w:rsid w:val="002C1EE5"/>
    <w:rsid w:val="002C1FA3"/>
    <w:rsid w:val="002C2088"/>
    <w:rsid w:val="002C2089"/>
    <w:rsid w:val="002C216C"/>
    <w:rsid w:val="002C226F"/>
    <w:rsid w:val="002C233F"/>
    <w:rsid w:val="002C2410"/>
    <w:rsid w:val="002C259E"/>
    <w:rsid w:val="002C26E0"/>
    <w:rsid w:val="002C2DAF"/>
    <w:rsid w:val="002C2E2B"/>
    <w:rsid w:val="002C30C7"/>
    <w:rsid w:val="002C351F"/>
    <w:rsid w:val="002C3536"/>
    <w:rsid w:val="002C36A7"/>
    <w:rsid w:val="002C3944"/>
    <w:rsid w:val="002C3C61"/>
    <w:rsid w:val="002C3E57"/>
    <w:rsid w:val="002C40C8"/>
    <w:rsid w:val="002C4102"/>
    <w:rsid w:val="002C4157"/>
    <w:rsid w:val="002C431F"/>
    <w:rsid w:val="002C432B"/>
    <w:rsid w:val="002C4940"/>
    <w:rsid w:val="002C4982"/>
    <w:rsid w:val="002C49A8"/>
    <w:rsid w:val="002C49A9"/>
    <w:rsid w:val="002C49D3"/>
    <w:rsid w:val="002C5D0A"/>
    <w:rsid w:val="002C5EAE"/>
    <w:rsid w:val="002C6446"/>
    <w:rsid w:val="002C64E4"/>
    <w:rsid w:val="002C6802"/>
    <w:rsid w:val="002C6805"/>
    <w:rsid w:val="002C6806"/>
    <w:rsid w:val="002C6D06"/>
    <w:rsid w:val="002C72C4"/>
    <w:rsid w:val="002C7C0B"/>
    <w:rsid w:val="002C7E5E"/>
    <w:rsid w:val="002D039C"/>
    <w:rsid w:val="002D053F"/>
    <w:rsid w:val="002D10DD"/>
    <w:rsid w:val="002D11EE"/>
    <w:rsid w:val="002D1323"/>
    <w:rsid w:val="002D158B"/>
    <w:rsid w:val="002D16E2"/>
    <w:rsid w:val="002D1B52"/>
    <w:rsid w:val="002D1CF6"/>
    <w:rsid w:val="002D1D25"/>
    <w:rsid w:val="002D214F"/>
    <w:rsid w:val="002D2A5D"/>
    <w:rsid w:val="002D33F7"/>
    <w:rsid w:val="002D3566"/>
    <w:rsid w:val="002D39BD"/>
    <w:rsid w:val="002D3B7F"/>
    <w:rsid w:val="002D3C72"/>
    <w:rsid w:val="002D3EDF"/>
    <w:rsid w:val="002D402C"/>
    <w:rsid w:val="002D41DB"/>
    <w:rsid w:val="002D55FA"/>
    <w:rsid w:val="002D57C6"/>
    <w:rsid w:val="002D5C38"/>
    <w:rsid w:val="002D5FB3"/>
    <w:rsid w:val="002D682E"/>
    <w:rsid w:val="002D693E"/>
    <w:rsid w:val="002D6A11"/>
    <w:rsid w:val="002D6A24"/>
    <w:rsid w:val="002D6BB0"/>
    <w:rsid w:val="002D6C68"/>
    <w:rsid w:val="002D717A"/>
    <w:rsid w:val="002D71D1"/>
    <w:rsid w:val="002D76DE"/>
    <w:rsid w:val="002D7AA3"/>
    <w:rsid w:val="002E0336"/>
    <w:rsid w:val="002E0663"/>
    <w:rsid w:val="002E06C0"/>
    <w:rsid w:val="002E0794"/>
    <w:rsid w:val="002E08F8"/>
    <w:rsid w:val="002E0926"/>
    <w:rsid w:val="002E0A04"/>
    <w:rsid w:val="002E0C16"/>
    <w:rsid w:val="002E0D9E"/>
    <w:rsid w:val="002E0EF9"/>
    <w:rsid w:val="002E17DD"/>
    <w:rsid w:val="002E198A"/>
    <w:rsid w:val="002E1D0A"/>
    <w:rsid w:val="002E22B2"/>
    <w:rsid w:val="002E2A1F"/>
    <w:rsid w:val="002E2A5C"/>
    <w:rsid w:val="002E2B98"/>
    <w:rsid w:val="002E2C84"/>
    <w:rsid w:val="002E2CC6"/>
    <w:rsid w:val="002E2F69"/>
    <w:rsid w:val="002E3121"/>
    <w:rsid w:val="002E3AB6"/>
    <w:rsid w:val="002E3B37"/>
    <w:rsid w:val="002E3B9E"/>
    <w:rsid w:val="002E408D"/>
    <w:rsid w:val="002E44BE"/>
    <w:rsid w:val="002E4A21"/>
    <w:rsid w:val="002E5CB3"/>
    <w:rsid w:val="002E5E98"/>
    <w:rsid w:val="002E60F8"/>
    <w:rsid w:val="002E61EC"/>
    <w:rsid w:val="002E63AF"/>
    <w:rsid w:val="002E63DB"/>
    <w:rsid w:val="002E663E"/>
    <w:rsid w:val="002E6663"/>
    <w:rsid w:val="002E66C7"/>
    <w:rsid w:val="002E66CA"/>
    <w:rsid w:val="002E671E"/>
    <w:rsid w:val="002E6CF9"/>
    <w:rsid w:val="002E709B"/>
    <w:rsid w:val="002E7113"/>
    <w:rsid w:val="002E7249"/>
    <w:rsid w:val="002E7441"/>
    <w:rsid w:val="002E7474"/>
    <w:rsid w:val="002E76D6"/>
    <w:rsid w:val="002E78AD"/>
    <w:rsid w:val="002E7B25"/>
    <w:rsid w:val="002E7DDC"/>
    <w:rsid w:val="002E7FB5"/>
    <w:rsid w:val="002F043F"/>
    <w:rsid w:val="002F04E8"/>
    <w:rsid w:val="002F083B"/>
    <w:rsid w:val="002F0EF2"/>
    <w:rsid w:val="002F0F7A"/>
    <w:rsid w:val="002F0FA5"/>
    <w:rsid w:val="002F1784"/>
    <w:rsid w:val="002F1952"/>
    <w:rsid w:val="002F1B70"/>
    <w:rsid w:val="002F1C39"/>
    <w:rsid w:val="002F1CDE"/>
    <w:rsid w:val="002F1E13"/>
    <w:rsid w:val="002F1EE4"/>
    <w:rsid w:val="002F27BE"/>
    <w:rsid w:val="002F29B7"/>
    <w:rsid w:val="002F2EF5"/>
    <w:rsid w:val="002F3228"/>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B3A"/>
    <w:rsid w:val="002F5EC7"/>
    <w:rsid w:val="002F6297"/>
    <w:rsid w:val="002F62B9"/>
    <w:rsid w:val="002F66CF"/>
    <w:rsid w:val="002F6A90"/>
    <w:rsid w:val="002F6BF4"/>
    <w:rsid w:val="002F75C4"/>
    <w:rsid w:val="002F7732"/>
    <w:rsid w:val="002F7AA7"/>
    <w:rsid w:val="002F7ACE"/>
    <w:rsid w:val="002F7C6B"/>
    <w:rsid w:val="002F7FB5"/>
    <w:rsid w:val="003001AF"/>
    <w:rsid w:val="0030076B"/>
    <w:rsid w:val="0030081E"/>
    <w:rsid w:val="00300CAC"/>
    <w:rsid w:val="00300E74"/>
    <w:rsid w:val="00301503"/>
    <w:rsid w:val="00301B3D"/>
    <w:rsid w:val="00301D02"/>
    <w:rsid w:val="00301DA3"/>
    <w:rsid w:val="003027CB"/>
    <w:rsid w:val="00302E92"/>
    <w:rsid w:val="00302FDD"/>
    <w:rsid w:val="00303116"/>
    <w:rsid w:val="003039C2"/>
    <w:rsid w:val="00303A44"/>
    <w:rsid w:val="00303E0B"/>
    <w:rsid w:val="0030404D"/>
    <w:rsid w:val="00304132"/>
    <w:rsid w:val="0030434B"/>
    <w:rsid w:val="0030448E"/>
    <w:rsid w:val="0030468B"/>
    <w:rsid w:val="00305058"/>
    <w:rsid w:val="00306505"/>
    <w:rsid w:val="003069D6"/>
    <w:rsid w:val="00306A20"/>
    <w:rsid w:val="00306FCB"/>
    <w:rsid w:val="0030705B"/>
    <w:rsid w:val="00307249"/>
    <w:rsid w:val="003072B3"/>
    <w:rsid w:val="00307B8C"/>
    <w:rsid w:val="0031072B"/>
    <w:rsid w:val="0031145C"/>
    <w:rsid w:val="003115FF"/>
    <w:rsid w:val="003116A1"/>
    <w:rsid w:val="003116B0"/>
    <w:rsid w:val="003116C3"/>
    <w:rsid w:val="0031177F"/>
    <w:rsid w:val="00311BF5"/>
    <w:rsid w:val="00311E40"/>
    <w:rsid w:val="003124D4"/>
    <w:rsid w:val="003125C5"/>
    <w:rsid w:val="003129BC"/>
    <w:rsid w:val="00312AFD"/>
    <w:rsid w:val="0031416E"/>
    <w:rsid w:val="003141E0"/>
    <w:rsid w:val="003143B3"/>
    <w:rsid w:val="00314411"/>
    <w:rsid w:val="003145E6"/>
    <w:rsid w:val="0031475C"/>
    <w:rsid w:val="00314E0B"/>
    <w:rsid w:val="00314F7F"/>
    <w:rsid w:val="0031563C"/>
    <w:rsid w:val="00315713"/>
    <w:rsid w:val="00315723"/>
    <w:rsid w:val="003157FF"/>
    <w:rsid w:val="0031620E"/>
    <w:rsid w:val="0031622A"/>
    <w:rsid w:val="00316283"/>
    <w:rsid w:val="00316377"/>
    <w:rsid w:val="003163A5"/>
    <w:rsid w:val="003167CF"/>
    <w:rsid w:val="003168D9"/>
    <w:rsid w:val="0031699E"/>
    <w:rsid w:val="00316A62"/>
    <w:rsid w:val="00316B06"/>
    <w:rsid w:val="00316BB8"/>
    <w:rsid w:val="00317B6B"/>
    <w:rsid w:val="00317CEA"/>
    <w:rsid w:val="00317D07"/>
    <w:rsid w:val="00317F2B"/>
    <w:rsid w:val="003200AF"/>
    <w:rsid w:val="003209E1"/>
    <w:rsid w:val="00320B4E"/>
    <w:rsid w:val="00320E91"/>
    <w:rsid w:val="003219F2"/>
    <w:rsid w:val="00321A05"/>
    <w:rsid w:val="00321C75"/>
    <w:rsid w:val="00321EF0"/>
    <w:rsid w:val="00321F25"/>
    <w:rsid w:val="00322259"/>
    <w:rsid w:val="00322400"/>
    <w:rsid w:val="0032251A"/>
    <w:rsid w:val="0032294F"/>
    <w:rsid w:val="00322F7D"/>
    <w:rsid w:val="00323070"/>
    <w:rsid w:val="003231BD"/>
    <w:rsid w:val="00323C01"/>
    <w:rsid w:val="00323CDA"/>
    <w:rsid w:val="00324229"/>
    <w:rsid w:val="003243BF"/>
    <w:rsid w:val="00324429"/>
    <w:rsid w:val="00324604"/>
    <w:rsid w:val="00324699"/>
    <w:rsid w:val="003251B3"/>
    <w:rsid w:val="003253CE"/>
    <w:rsid w:val="00325B52"/>
    <w:rsid w:val="00325F52"/>
    <w:rsid w:val="00326370"/>
    <w:rsid w:val="00326760"/>
    <w:rsid w:val="00326A08"/>
    <w:rsid w:val="003273FA"/>
    <w:rsid w:val="0032769C"/>
    <w:rsid w:val="00327A96"/>
    <w:rsid w:val="00327CE8"/>
    <w:rsid w:val="003300A2"/>
    <w:rsid w:val="00330E00"/>
    <w:rsid w:val="00331474"/>
    <w:rsid w:val="00331783"/>
    <w:rsid w:val="00331995"/>
    <w:rsid w:val="00331AEB"/>
    <w:rsid w:val="00331BF1"/>
    <w:rsid w:val="00331CE8"/>
    <w:rsid w:val="00331FFC"/>
    <w:rsid w:val="003323C0"/>
    <w:rsid w:val="0033245B"/>
    <w:rsid w:val="0033253C"/>
    <w:rsid w:val="00333078"/>
    <w:rsid w:val="00333573"/>
    <w:rsid w:val="0033383A"/>
    <w:rsid w:val="00333C37"/>
    <w:rsid w:val="00333D4B"/>
    <w:rsid w:val="00333FE8"/>
    <w:rsid w:val="00334306"/>
    <w:rsid w:val="0033445A"/>
    <w:rsid w:val="003345EC"/>
    <w:rsid w:val="003346F8"/>
    <w:rsid w:val="00334719"/>
    <w:rsid w:val="00334943"/>
    <w:rsid w:val="00334B59"/>
    <w:rsid w:val="00335613"/>
    <w:rsid w:val="00335717"/>
    <w:rsid w:val="00335826"/>
    <w:rsid w:val="00335AF2"/>
    <w:rsid w:val="00335D03"/>
    <w:rsid w:val="00335F96"/>
    <w:rsid w:val="0033604D"/>
    <w:rsid w:val="003360A7"/>
    <w:rsid w:val="0033664C"/>
    <w:rsid w:val="0033666F"/>
    <w:rsid w:val="00336747"/>
    <w:rsid w:val="00336B57"/>
    <w:rsid w:val="00336C10"/>
    <w:rsid w:val="00336C79"/>
    <w:rsid w:val="00336DD5"/>
    <w:rsid w:val="00337394"/>
    <w:rsid w:val="00337823"/>
    <w:rsid w:val="0033792C"/>
    <w:rsid w:val="0033796C"/>
    <w:rsid w:val="00337E65"/>
    <w:rsid w:val="00337F72"/>
    <w:rsid w:val="003401BF"/>
    <w:rsid w:val="00341097"/>
    <w:rsid w:val="00341345"/>
    <w:rsid w:val="00341416"/>
    <w:rsid w:val="00341675"/>
    <w:rsid w:val="00341999"/>
    <w:rsid w:val="00341AF3"/>
    <w:rsid w:val="00341CFB"/>
    <w:rsid w:val="00341D07"/>
    <w:rsid w:val="00341DC8"/>
    <w:rsid w:val="00341E92"/>
    <w:rsid w:val="00342270"/>
    <w:rsid w:val="00342393"/>
    <w:rsid w:val="003424E3"/>
    <w:rsid w:val="0034258D"/>
    <w:rsid w:val="003428C2"/>
    <w:rsid w:val="00342935"/>
    <w:rsid w:val="00342DFD"/>
    <w:rsid w:val="00343130"/>
    <w:rsid w:val="00343657"/>
    <w:rsid w:val="003436D9"/>
    <w:rsid w:val="00343B94"/>
    <w:rsid w:val="00343E59"/>
    <w:rsid w:val="00344136"/>
    <w:rsid w:val="00344D57"/>
    <w:rsid w:val="00344E78"/>
    <w:rsid w:val="00344E95"/>
    <w:rsid w:val="00345101"/>
    <w:rsid w:val="00345436"/>
    <w:rsid w:val="00345442"/>
    <w:rsid w:val="00345561"/>
    <w:rsid w:val="003457C8"/>
    <w:rsid w:val="0034583C"/>
    <w:rsid w:val="0034588B"/>
    <w:rsid w:val="00345DF8"/>
    <w:rsid w:val="00346107"/>
    <w:rsid w:val="00346144"/>
    <w:rsid w:val="00346A1A"/>
    <w:rsid w:val="00346BF3"/>
    <w:rsid w:val="00347095"/>
    <w:rsid w:val="0034709F"/>
    <w:rsid w:val="00347280"/>
    <w:rsid w:val="0034752C"/>
    <w:rsid w:val="00347AA7"/>
    <w:rsid w:val="00347BCF"/>
    <w:rsid w:val="0035012A"/>
    <w:rsid w:val="00350443"/>
    <w:rsid w:val="003505E6"/>
    <w:rsid w:val="00350800"/>
    <w:rsid w:val="003509ED"/>
    <w:rsid w:val="00350BEE"/>
    <w:rsid w:val="00351105"/>
    <w:rsid w:val="0035113B"/>
    <w:rsid w:val="0035163E"/>
    <w:rsid w:val="00351721"/>
    <w:rsid w:val="0035172A"/>
    <w:rsid w:val="003518E3"/>
    <w:rsid w:val="00351F3A"/>
    <w:rsid w:val="003520E9"/>
    <w:rsid w:val="003525B3"/>
    <w:rsid w:val="003525C3"/>
    <w:rsid w:val="003529ED"/>
    <w:rsid w:val="00352A5E"/>
    <w:rsid w:val="00352AAC"/>
    <w:rsid w:val="003536C4"/>
    <w:rsid w:val="00353A5C"/>
    <w:rsid w:val="00353E4E"/>
    <w:rsid w:val="00353F6E"/>
    <w:rsid w:val="00353F9B"/>
    <w:rsid w:val="00354367"/>
    <w:rsid w:val="003546D2"/>
    <w:rsid w:val="00354F28"/>
    <w:rsid w:val="00355126"/>
    <w:rsid w:val="0035561A"/>
    <w:rsid w:val="00355695"/>
    <w:rsid w:val="003562B1"/>
    <w:rsid w:val="003563B2"/>
    <w:rsid w:val="00356DE0"/>
    <w:rsid w:val="003578B4"/>
    <w:rsid w:val="00357982"/>
    <w:rsid w:val="00357AD2"/>
    <w:rsid w:val="00357F36"/>
    <w:rsid w:val="003600FC"/>
    <w:rsid w:val="00360343"/>
    <w:rsid w:val="003604DC"/>
    <w:rsid w:val="003609A9"/>
    <w:rsid w:val="00360CB4"/>
    <w:rsid w:val="00360E83"/>
    <w:rsid w:val="00360F74"/>
    <w:rsid w:val="00361010"/>
    <w:rsid w:val="003611B6"/>
    <w:rsid w:val="003615F7"/>
    <w:rsid w:val="00361958"/>
    <w:rsid w:val="00361A49"/>
    <w:rsid w:val="00361C25"/>
    <w:rsid w:val="00361CB9"/>
    <w:rsid w:val="00361E79"/>
    <w:rsid w:val="00362120"/>
    <w:rsid w:val="003622E7"/>
    <w:rsid w:val="0036244D"/>
    <w:rsid w:val="00362579"/>
    <w:rsid w:val="0036281F"/>
    <w:rsid w:val="0036298F"/>
    <w:rsid w:val="00362CDF"/>
    <w:rsid w:val="00362D68"/>
    <w:rsid w:val="00363B2A"/>
    <w:rsid w:val="00363B2B"/>
    <w:rsid w:val="00363D70"/>
    <w:rsid w:val="00363E2A"/>
    <w:rsid w:val="00363F04"/>
    <w:rsid w:val="00364262"/>
    <w:rsid w:val="00364925"/>
    <w:rsid w:val="00364A78"/>
    <w:rsid w:val="00364C63"/>
    <w:rsid w:val="00364D60"/>
    <w:rsid w:val="00364DEB"/>
    <w:rsid w:val="00365028"/>
    <w:rsid w:val="0036518B"/>
    <w:rsid w:val="00365797"/>
    <w:rsid w:val="003659D6"/>
    <w:rsid w:val="00365CBF"/>
    <w:rsid w:val="003660F8"/>
    <w:rsid w:val="00366139"/>
    <w:rsid w:val="00366351"/>
    <w:rsid w:val="00367238"/>
    <w:rsid w:val="003674BB"/>
    <w:rsid w:val="0036771D"/>
    <w:rsid w:val="00367F61"/>
    <w:rsid w:val="003700AE"/>
    <w:rsid w:val="00370270"/>
    <w:rsid w:val="003702E6"/>
    <w:rsid w:val="003706DF"/>
    <w:rsid w:val="00370DA5"/>
    <w:rsid w:val="00370DC7"/>
    <w:rsid w:val="00370F54"/>
    <w:rsid w:val="00371318"/>
    <w:rsid w:val="003714C5"/>
    <w:rsid w:val="00371516"/>
    <w:rsid w:val="0037185E"/>
    <w:rsid w:val="0037189F"/>
    <w:rsid w:val="003719AE"/>
    <w:rsid w:val="00371DE4"/>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31C"/>
    <w:rsid w:val="00374502"/>
    <w:rsid w:val="00374576"/>
    <w:rsid w:val="00374A04"/>
    <w:rsid w:val="00374DA8"/>
    <w:rsid w:val="003752C6"/>
    <w:rsid w:val="00375390"/>
    <w:rsid w:val="003753D0"/>
    <w:rsid w:val="00375806"/>
    <w:rsid w:val="00375B0E"/>
    <w:rsid w:val="00375CB0"/>
    <w:rsid w:val="00375E10"/>
    <w:rsid w:val="00376440"/>
    <w:rsid w:val="0037645C"/>
    <w:rsid w:val="003767F8"/>
    <w:rsid w:val="00377815"/>
    <w:rsid w:val="0037793B"/>
    <w:rsid w:val="003779C8"/>
    <w:rsid w:val="00377A57"/>
    <w:rsid w:val="00380662"/>
    <w:rsid w:val="00380EC3"/>
    <w:rsid w:val="00381854"/>
    <w:rsid w:val="00381871"/>
    <w:rsid w:val="003818D1"/>
    <w:rsid w:val="00381D8D"/>
    <w:rsid w:val="00381D9F"/>
    <w:rsid w:val="0038210C"/>
    <w:rsid w:val="003825CF"/>
    <w:rsid w:val="003828CF"/>
    <w:rsid w:val="0038293D"/>
    <w:rsid w:val="00382A65"/>
    <w:rsid w:val="00382C66"/>
    <w:rsid w:val="00383500"/>
    <w:rsid w:val="003835BC"/>
    <w:rsid w:val="00383AB1"/>
    <w:rsid w:val="00383CD6"/>
    <w:rsid w:val="00384165"/>
    <w:rsid w:val="00384451"/>
    <w:rsid w:val="00384475"/>
    <w:rsid w:val="0038465E"/>
    <w:rsid w:val="00384B18"/>
    <w:rsid w:val="00385704"/>
    <w:rsid w:val="00385D46"/>
    <w:rsid w:val="00385D58"/>
    <w:rsid w:val="0038601E"/>
    <w:rsid w:val="00386239"/>
    <w:rsid w:val="00386415"/>
    <w:rsid w:val="00386589"/>
    <w:rsid w:val="00386A2E"/>
    <w:rsid w:val="00386E35"/>
    <w:rsid w:val="00386E57"/>
    <w:rsid w:val="00387484"/>
    <w:rsid w:val="00387680"/>
    <w:rsid w:val="003900ED"/>
    <w:rsid w:val="00390118"/>
    <w:rsid w:val="00390173"/>
    <w:rsid w:val="003902DF"/>
    <w:rsid w:val="00390326"/>
    <w:rsid w:val="003907A0"/>
    <w:rsid w:val="003909B8"/>
    <w:rsid w:val="00390A9D"/>
    <w:rsid w:val="00390BF7"/>
    <w:rsid w:val="00391048"/>
    <w:rsid w:val="003912C3"/>
    <w:rsid w:val="003913EE"/>
    <w:rsid w:val="00391647"/>
    <w:rsid w:val="00391942"/>
    <w:rsid w:val="00391AD8"/>
    <w:rsid w:val="00391BA3"/>
    <w:rsid w:val="00391F47"/>
    <w:rsid w:val="0039239D"/>
    <w:rsid w:val="00392587"/>
    <w:rsid w:val="00392635"/>
    <w:rsid w:val="00392957"/>
    <w:rsid w:val="00393264"/>
    <w:rsid w:val="00393416"/>
    <w:rsid w:val="00393425"/>
    <w:rsid w:val="0039371D"/>
    <w:rsid w:val="00393A30"/>
    <w:rsid w:val="00393B61"/>
    <w:rsid w:val="00393D19"/>
    <w:rsid w:val="0039405F"/>
    <w:rsid w:val="00394107"/>
    <w:rsid w:val="00394170"/>
    <w:rsid w:val="003946F9"/>
    <w:rsid w:val="00394760"/>
    <w:rsid w:val="003947C8"/>
    <w:rsid w:val="00394C1C"/>
    <w:rsid w:val="00394C8C"/>
    <w:rsid w:val="00394E72"/>
    <w:rsid w:val="00394ECE"/>
    <w:rsid w:val="00394F38"/>
    <w:rsid w:val="0039517C"/>
    <w:rsid w:val="00395A83"/>
    <w:rsid w:val="00395EB5"/>
    <w:rsid w:val="00395F60"/>
    <w:rsid w:val="003961A0"/>
    <w:rsid w:val="003962AE"/>
    <w:rsid w:val="003962F8"/>
    <w:rsid w:val="0039671A"/>
    <w:rsid w:val="00396884"/>
    <w:rsid w:val="0039690C"/>
    <w:rsid w:val="00396D17"/>
    <w:rsid w:val="00396D48"/>
    <w:rsid w:val="00396D5C"/>
    <w:rsid w:val="00396DED"/>
    <w:rsid w:val="003970D5"/>
    <w:rsid w:val="00397372"/>
    <w:rsid w:val="00397561"/>
    <w:rsid w:val="00397593"/>
    <w:rsid w:val="003975B9"/>
    <w:rsid w:val="003975CB"/>
    <w:rsid w:val="003A062D"/>
    <w:rsid w:val="003A06BC"/>
    <w:rsid w:val="003A08CF"/>
    <w:rsid w:val="003A0988"/>
    <w:rsid w:val="003A1311"/>
    <w:rsid w:val="003A1597"/>
    <w:rsid w:val="003A17E5"/>
    <w:rsid w:val="003A188B"/>
    <w:rsid w:val="003A1F43"/>
    <w:rsid w:val="003A2257"/>
    <w:rsid w:val="003A225D"/>
    <w:rsid w:val="003A233C"/>
    <w:rsid w:val="003A278F"/>
    <w:rsid w:val="003A2F43"/>
    <w:rsid w:val="003A2F53"/>
    <w:rsid w:val="003A31D9"/>
    <w:rsid w:val="003A35EA"/>
    <w:rsid w:val="003A362A"/>
    <w:rsid w:val="003A362E"/>
    <w:rsid w:val="003A3658"/>
    <w:rsid w:val="003A3859"/>
    <w:rsid w:val="003A3ADA"/>
    <w:rsid w:val="003A3F07"/>
    <w:rsid w:val="003A3FCA"/>
    <w:rsid w:val="003A3FF5"/>
    <w:rsid w:val="003A42BE"/>
    <w:rsid w:val="003A42E3"/>
    <w:rsid w:val="003A4832"/>
    <w:rsid w:val="003A4EC0"/>
    <w:rsid w:val="003A547B"/>
    <w:rsid w:val="003A55B4"/>
    <w:rsid w:val="003A5691"/>
    <w:rsid w:val="003A5A25"/>
    <w:rsid w:val="003A5DA6"/>
    <w:rsid w:val="003A6060"/>
    <w:rsid w:val="003A6580"/>
    <w:rsid w:val="003A6BC0"/>
    <w:rsid w:val="003A6C24"/>
    <w:rsid w:val="003A708A"/>
    <w:rsid w:val="003A71AC"/>
    <w:rsid w:val="003A7469"/>
    <w:rsid w:val="003A74DE"/>
    <w:rsid w:val="003A7F1C"/>
    <w:rsid w:val="003B007B"/>
    <w:rsid w:val="003B018C"/>
    <w:rsid w:val="003B054E"/>
    <w:rsid w:val="003B076B"/>
    <w:rsid w:val="003B07A0"/>
    <w:rsid w:val="003B083A"/>
    <w:rsid w:val="003B0A4A"/>
    <w:rsid w:val="003B0A9E"/>
    <w:rsid w:val="003B0BAD"/>
    <w:rsid w:val="003B0BDB"/>
    <w:rsid w:val="003B1173"/>
    <w:rsid w:val="003B119F"/>
    <w:rsid w:val="003B1CA1"/>
    <w:rsid w:val="003B2054"/>
    <w:rsid w:val="003B2177"/>
    <w:rsid w:val="003B2863"/>
    <w:rsid w:val="003B2DF5"/>
    <w:rsid w:val="003B3374"/>
    <w:rsid w:val="003B33F3"/>
    <w:rsid w:val="003B36CC"/>
    <w:rsid w:val="003B3D03"/>
    <w:rsid w:val="003B3FA0"/>
    <w:rsid w:val="003B414F"/>
    <w:rsid w:val="003B4693"/>
    <w:rsid w:val="003B49F4"/>
    <w:rsid w:val="003B4E70"/>
    <w:rsid w:val="003B5018"/>
    <w:rsid w:val="003B504A"/>
    <w:rsid w:val="003B518D"/>
    <w:rsid w:val="003B533B"/>
    <w:rsid w:val="003B549F"/>
    <w:rsid w:val="003B54AF"/>
    <w:rsid w:val="003B5831"/>
    <w:rsid w:val="003B58B6"/>
    <w:rsid w:val="003B5D7E"/>
    <w:rsid w:val="003B5E5C"/>
    <w:rsid w:val="003B5F10"/>
    <w:rsid w:val="003B6052"/>
    <w:rsid w:val="003B61AA"/>
    <w:rsid w:val="003B6CE7"/>
    <w:rsid w:val="003B73DE"/>
    <w:rsid w:val="003B7634"/>
    <w:rsid w:val="003B76C0"/>
    <w:rsid w:val="003B7B37"/>
    <w:rsid w:val="003B7C16"/>
    <w:rsid w:val="003B7EC2"/>
    <w:rsid w:val="003B7F7F"/>
    <w:rsid w:val="003C0858"/>
    <w:rsid w:val="003C100E"/>
    <w:rsid w:val="003C1179"/>
    <w:rsid w:val="003C197A"/>
    <w:rsid w:val="003C1E40"/>
    <w:rsid w:val="003C1E7B"/>
    <w:rsid w:val="003C216B"/>
    <w:rsid w:val="003C2C11"/>
    <w:rsid w:val="003C2F7C"/>
    <w:rsid w:val="003C3068"/>
    <w:rsid w:val="003C336A"/>
    <w:rsid w:val="003C3392"/>
    <w:rsid w:val="003C4B62"/>
    <w:rsid w:val="003C5144"/>
    <w:rsid w:val="003C5619"/>
    <w:rsid w:val="003C5BCD"/>
    <w:rsid w:val="003C646E"/>
    <w:rsid w:val="003C64B6"/>
    <w:rsid w:val="003C6560"/>
    <w:rsid w:val="003C6F14"/>
    <w:rsid w:val="003C73C4"/>
    <w:rsid w:val="003C7B10"/>
    <w:rsid w:val="003D015C"/>
    <w:rsid w:val="003D0492"/>
    <w:rsid w:val="003D05EB"/>
    <w:rsid w:val="003D0A63"/>
    <w:rsid w:val="003D0D26"/>
    <w:rsid w:val="003D1905"/>
    <w:rsid w:val="003D2324"/>
    <w:rsid w:val="003D26C0"/>
    <w:rsid w:val="003D2A8C"/>
    <w:rsid w:val="003D2CB5"/>
    <w:rsid w:val="003D2D0B"/>
    <w:rsid w:val="003D3250"/>
    <w:rsid w:val="003D389F"/>
    <w:rsid w:val="003D3D4D"/>
    <w:rsid w:val="003D508C"/>
    <w:rsid w:val="003D521D"/>
    <w:rsid w:val="003D563B"/>
    <w:rsid w:val="003D56D2"/>
    <w:rsid w:val="003D5742"/>
    <w:rsid w:val="003D5C03"/>
    <w:rsid w:val="003D5D6A"/>
    <w:rsid w:val="003D674D"/>
    <w:rsid w:val="003D692A"/>
    <w:rsid w:val="003D6F8D"/>
    <w:rsid w:val="003D6FA0"/>
    <w:rsid w:val="003D750E"/>
    <w:rsid w:val="003D7BE9"/>
    <w:rsid w:val="003D7CFB"/>
    <w:rsid w:val="003D7D72"/>
    <w:rsid w:val="003E0029"/>
    <w:rsid w:val="003E038E"/>
    <w:rsid w:val="003E0DC2"/>
    <w:rsid w:val="003E0F5C"/>
    <w:rsid w:val="003E14FC"/>
    <w:rsid w:val="003E1777"/>
    <w:rsid w:val="003E1F2F"/>
    <w:rsid w:val="003E2156"/>
    <w:rsid w:val="003E2685"/>
    <w:rsid w:val="003E27C5"/>
    <w:rsid w:val="003E2B7F"/>
    <w:rsid w:val="003E30A5"/>
    <w:rsid w:val="003E3833"/>
    <w:rsid w:val="003E392F"/>
    <w:rsid w:val="003E43C5"/>
    <w:rsid w:val="003E4615"/>
    <w:rsid w:val="003E481E"/>
    <w:rsid w:val="003E4913"/>
    <w:rsid w:val="003E49AD"/>
    <w:rsid w:val="003E4D97"/>
    <w:rsid w:val="003E516E"/>
    <w:rsid w:val="003E5228"/>
    <w:rsid w:val="003E5386"/>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F54"/>
    <w:rsid w:val="003F17B6"/>
    <w:rsid w:val="003F185E"/>
    <w:rsid w:val="003F1EB1"/>
    <w:rsid w:val="003F2140"/>
    <w:rsid w:val="003F2144"/>
    <w:rsid w:val="003F21ED"/>
    <w:rsid w:val="003F229C"/>
    <w:rsid w:val="003F2341"/>
    <w:rsid w:val="003F23C4"/>
    <w:rsid w:val="003F249F"/>
    <w:rsid w:val="003F2630"/>
    <w:rsid w:val="003F298B"/>
    <w:rsid w:val="003F2B11"/>
    <w:rsid w:val="003F2EC9"/>
    <w:rsid w:val="003F2F3C"/>
    <w:rsid w:val="003F30B4"/>
    <w:rsid w:val="003F30ED"/>
    <w:rsid w:val="003F3153"/>
    <w:rsid w:val="003F341C"/>
    <w:rsid w:val="003F35B2"/>
    <w:rsid w:val="003F373C"/>
    <w:rsid w:val="003F40AF"/>
    <w:rsid w:val="003F412C"/>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E68"/>
    <w:rsid w:val="0040082B"/>
    <w:rsid w:val="004009E6"/>
    <w:rsid w:val="00400C4D"/>
    <w:rsid w:val="004010C1"/>
    <w:rsid w:val="0040147C"/>
    <w:rsid w:val="00401579"/>
    <w:rsid w:val="0040159E"/>
    <w:rsid w:val="00401760"/>
    <w:rsid w:val="00401AA7"/>
    <w:rsid w:val="00401DC7"/>
    <w:rsid w:val="00401E4F"/>
    <w:rsid w:val="00402049"/>
    <w:rsid w:val="00402187"/>
    <w:rsid w:val="004022DB"/>
    <w:rsid w:val="0040271E"/>
    <w:rsid w:val="00402B28"/>
    <w:rsid w:val="00402E31"/>
    <w:rsid w:val="00402F6E"/>
    <w:rsid w:val="00402FD8"/>
    <w:rsid w:val="0040377C"/>
    <w:rsid w:val="00403823"/>
    <w:rsid w:val="004039C8"/>
    <w:rsid w:val="00403C8E"/>
    <w:rsid w:val="00404063"/>
    <w:rsid w:val="0040410A"/>
    <w:rsid w:val="00404479"/>
    <w:rsid w:val="004045B6"/>
    <w:rsid w:val="0040475F"/>
    <w:rsid w:val="00404AC2"/>
    <w:rsid w:val="00404E86"/>
    <w:rsid w:val="00404F9A"/>
    <w:rsid w:val="0040508E"/>
    <w:rsid w:val="00405473"/>
    <w:rsid w:val="0040562D"/>
    <w:rsid w:val="00405936"/>
    <w:rsid w:val="00405B1B"/>
    <w:rsid w:val="00405D6E"/>
    <w:rsid w:val="00405DA6"/>
    <w:rsid w:val="0040634D"/>
    <w:rsid w:val="004067B5"/>
    <w:rsid w:val="00406825"/>
    <w:rsid w:val="00406A72"/>
    <w:rsid w:val="00406F8C"/>
    <w:rsid w:val="00407151"/>
    <w:rsid w:val="004072EB"/>
    <w:rsid w:val="00407450"/>
    <w:rsid w:val="004074C0"/>
    <w:rsid w:val="0040769A"/>
    <w:rsid w:val="004100CD"/>
    <w:rsid w:val="0041063B"/>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8A7"/>
    <w:rsid w:val="00414F5B"/>
    <w:rsid w:val="00414F72"/>
    <w:rsid w:val="00415115"/>
    <w:rsid w:val="004153DD"/>
    <w:rsid w:val="004155B5"/>
    <w:rsid w:val="004155C3"/>
    <w:rsid w:val="004156D6"/>
    <w:rsid w:val="00415B96"/>
    <w:rsid w:val="00415BC2"/>
    <w:rsid w:val="00415C04"/>
    <w:rsid w:val="00415D6C"/>
    <w:rsid w:val="00415FCC"/>
    <w:rsid w:val="00416158"/>
    <w:rsid w:val="0041647B"/>
    <w:rsid w:val="004164A2"/>
    <w:rsid w:val="00416650"/>
    <w:rsid w:val="004166C7"/>
    <w:rsid w:val="00416D61"/>
    <w:rsid w:val="00416D6A"/>
    <w:rsid w:val="00416FB1"/>
    <w:rsid w:val="0041700F"/>
    <w:rsid w:val="00417100"/>
    <w:rsid w:val="004173CA"/>
    <w:rsid w:val="00417552"/>
    <w:rsid w:val="004175E6"/>
    <w:rsid w:val="00417721"/>
    <w:rsid w:val="004177A6"/>
    <w:rsid w:val="004178C4"/>
    <w:rsid w:val="00417A2B"/>
    <w:rsid w:val="004202E1"/>
    <w:rsid w:val="004202F2"/>
    <w:rsid w:val="0042050C"/>
    <w:rsid w:val="004205A8"/>
    <w:rsid w:val="0042119C"/>
    <w:rsid w:val="004215FC"/>
    <w:rsid w:val="004218AE"/>
    <w:rsid w:val="0042197C"/>
    <w:rsid w:val="00421B5E"/>
    <w:rsid w:val="00421E65"/>
    <w:rsid w:val="00421F53"/>
    <w:rsid w:val="0042253D"/>
    <w:rsid w:val="00422710"/>
    <w:rsid w:val="0042284B"/>
    <w:rsid w:val="0042294F"/>
    <w:rsid w:val="0042340F"/>
    <w:rsid w:val="004238D7"/>
    <w:rsid w:val="00423DA2"/>
    <w:rsid w:val="00424013"/>
    <w:rsid w:val="0042408F"/>
    <w:rsid w:val="00424129"/>
    <w:rsid w:val="004241B4"/>
    <w:rsid w:val="00424227"/>
    <w:rsid w:val="0042442E"/>
    <w:rsid w:val="004246A5"/>
    <w:rsid w:val="004249C3"/>
    <w:rsid w:val="00424FEB"/>
    <w:rsid w:val="00425453"/>
    <w:rsid w:val="0042562C"/>
    <w:rsid w:val="004259C1"/>
    <w:rsid w:val="00425CCD"/>
    <w:rsid w:val="00425F1D"/>
    <w:rsid w:val="0042604C"/>
    <w:rsid w:val="0042682A"/>
    <w:rsid w:val="00426EEF"/>
    <w:rsid w:val="00427045"/>
    <w:rsid w:val="0042766F"/>
    <w:rsid w:val="004279A9"/>
    <w:rsid w:val="00427ADD"/>
    <w:rsid w:val="00430104"/>
    <w:rsid w:val="0043064A"/>
    <w:rsid w:val="00430773"/>
    <w:rsid w:val="004307AC"/>
    <w:rsid w:val="00430A93"/>
    <w:rsid w:val="00430FFB"/>
    <w:rsid w:val="00431066"/>
    <w:rsid w:val="00431107"/>
    <w:rsid w:val="0043125C"/>
    <w:rsid w:val="00431299"/>
    <w:rsid w:val="00431562"/>
    <w:rsid w:val="00431ADE"/>
    <w:rsid w:val="00431F3D"/>
    <w:rsid w:val="0043261E"/>
    <w:rsid w:val="004326C4"/>
    <w:rsid w:val="004327B3"/>
    <w:rsid w:val="00432F4D"/>
    <w:rsid w:val="004333A4"/>
    <w:rsid w:val="00433880"/>
    <w:rsid w:val="004339F9"/>
    <w:rsid w:val="00433A1E"/>
    <w:rsid w:val="00433C49"/>
    <w:rsid w:val="00433DEA"/>
    <w:rsid w:val="00434572"/>
    <w:rsid w:val="00434573"/>
    <w:rsid w:val="00434835"/>
    <w:rsid w:val="00434B85"/>
    <w:rsid w:val="00434B95"/>
    <w:rsid w:val="00435224"/>
    <w:rsid w:val="004354AD"/>
    <w:rsid w:val="0043582E"/>
    <w:rsid w:val="004359C3"/>
    <w:rsid w:val="00435B14"/>
    <w:rsid w:val="00435B82"/>
    <w:rsid w:val="00435DB0"/>
    <w:rsid w:val="004377F4"/>
    <w:rsid w:val="00437824"/>
    <w:rsid w:val="00437D73"/>
    <w:rsid w:val="00437DF3"/>
    <w:rsid w:val="00437FAD"/>
    <w:rsid w:val="00440050"/>
    <w:rsid w:val="00440FE5"/>
    <w:rsid w:val="004418BC"/>
    <w:rsid w:val="0044196D"/>
    <w:rsid w:val="00441995"/>
    <w:rsid w:val="00441A21"/>
    <w:rsid w:val="00441A93"/>
    <w:rsid w:val="00441CB6"/>
    <w:rsid w:val="00441FD9"/>
    <w:rsid w:val="004420FA"/>
    <w:rsid w:val="0044265C"/>
    <w:rsid w:val="004429D0"/>
    <w:rsid w:val="00442B3E"/>
    <w:rsid w:val="00442BB2"/>
    <w:rsid w:val="004431C9"/>
    <w:rsid w:val="004433C6"/>
    <w:rsid w:val="004437A7"/>
    <w:rsid w:val="00443BDE"/>
    <w:rsid w:val="00444106"/>
    <w:rsid w:val="004441CC"/>
    <w:rsid w:val="004445A2"/>
    <w:rsid w:val="004445B6"/>
    <w:rsid w:val="00444A76"/>
    <w:rsid w:val="00444D38"/>
    <w:rsid w:val="00445476"/>
    <w:rsid w:val="00445B7B"/>
    <w:rsid w:val="00445C0F"/>
    <w:rsid w:val="00445C19"/>
    <w:rsid w:val="00446AEB"/>
    <w:rsid w:val="00446E0B"/>
    <w:rsid w:val="00446FA0"/>
    <w:rsid w:val="004472BA"/>
    <w:rsid w:val="00447448"/>
    <w:rsid w:val="0044775C"/>
    <w:rsid w:val="00447C89"/>
    <w:rsid w:val="004502EB"/>
    <w:rsid w:val="00450656"/>
    <w:rsid w:val="00450CF3"/>
    <w:rsid w:val="00451688"/>
    <w:rsid w:val="00451721"/>
    <w:rsid w:val="00452663"/>
    <w:rsid w:val="00452C00"/>
    <w:rsid w:val="00452F9A"/>
    <w:rsid w:val="00452FBA"/>
    <w:rsid w:val="00453009"/>
    <w:rsid w:val="00453172"/>
    <w:rsid w:val="00453304"/>
    <w:rsid w:val="00453F4B"/>
    <w:rsid w:val="00454204"/>
    <w:rsid w:val="0045424D"/>
    <w:rsid w:val="004542B7"/>
    <w:rsid w:val="004548E0"/>
    <w:rsid w:val="0045492E"/>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211F"/>
    <w:rsid w:val="00462327"/>
    <w:rsid w:val="00462F8B"/>
    <w:rsid w:val="00463094"/>
    <w:rsid w:val="00463150"/>
    <w:rsid w:val="00463781"/>
    <w:rsid w:val="004644E1"/>
    <w:rsid w:val="00464747"/>
    <w:rsid w:val="00464E44"/>
    <w:rsid w:val="00464F6D"/>
    <w:rsid w:val="00464F75"/>
    <w:rsid w:val="00464FC1"/>
    <w:rsid w:val="004655AB"/>
    <w:rsid w:val="0046592E"/>
    <w:rsid w:val="004662BA"/>
    <w:rsid w:val="004666E7"/>
    <w:rsid w:val="00466A65"/>
    <w:rsid w:val="00466E43"/>
    <w:rsid w:val="0046742F"/>
    <w:rsid w:val="004676F1"/>
    <w:rsid w:val="004679E8"/>
    <w:rsid w:val="00467F14"/>
    <w:rsid w:val="004702CB"/>
    <w:rsid w:val="00470874"/>
    <w:rsid w:val="004708EA"/>
    <w:rsid w:val="00470BEA"/>
    <w:rsid w:val="004716D4"/>
    <w:rsid w:val="004718AD"/>
    <w:rsid w:val="004718B6"/>
    <w:rsid w:val="0047191D"/>
    <w:rsid w:val="004719DE"/>
    <w:rsid w:val="004719F4"/>
    <w:rsid w:val="00471C11"/>
    <w:rsid w:val="00471DC7"/>
    <w:rsid w:val="00472218"/>
    <w:rsid w:val="004722A7"/>
    <w:rsid w:val="004722E9"/>
    <w:rsid w:val="0047276B"/>
    <w:rsid w:val="00472D03"/>
    <w:rsid w:val="0047354B"/>
    <w:rsid w:val="004737B8"/>
    <w:rsid w:val="0047399F"/>
    <w:rsid w:val="004739DC"/>
    <w:rsid w:val="00473CCB"/>
    <w:rsid w:val="00474400"/>
    <w:rsid w:val="00474989"/>
    <w:rsid w:val="00474D38"/>
    <w:rsid w:val="00474ED1"/>
    <w:rsid w:val="00475092"/>
    <w:rsid w:val="0047519B"/>
    <w:rsid w:val="00475D76"/>
    <w:rsid w:val="00476901"/>
    <w:rsid w:val="0047696F"/>
    <w:rsid w:val="00476C15"/>
    <w:rsid w:val="0047720C"/>
    <w:rsid w:val="004772B0"/>
    <w:rsid w:val="00477536"/>
    <w:rsid w:val="004802B7"/>
    <w:rsid w:val="00480ADE"/>
    <w:rsid w:val="00480B86"/>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B8A"/>
    <w:rsid w:val="00482C15"/>
    <w:rsid w:val="00483844"/>
    <w:rsid w:val="0048388A"/>
    <w:rsid w:val="00483A3D"/>
    <w:rsid w:val="00483EE5"/>
    <w:rsid w:val="0048487D"/>
    <w:rsid w:val="004849F5"/>
    <w:rsid w:val="00484C0B"/>
    <w:rsid w:val="00484E1C"/>
    <w:rsid w:val="0048515A"/>
    <w:rsid w:val="00485226"/>
    <w:rsid w:val="0048529A"/>
    <w:rsid w:val="004852DD"/>
    <w:rsid w:val="00485675"/>
    <w:rsid w:val="004858F3"/>
    <w:rsid w:val="00485981"/>
    <w:rsid w:val="00485C2E"/>
    <w:rsid w:val="0048633B"/>
    <w:rsid w:val="00486436"/>
    <w:rsid w:val="00486779"/>
    <w:rsid w:val="0048688D"/>
    <w:rsid w:val="00486B12"/>
    <w:rsid w:val="00486BBA"/>
    <w:rsid w:val="0048709C"/>
    <w:rsid w:val="004874FC"/>
    <w:rsid w:val="0048751D"/>
    <w:rsid w:val="00487586"/>
    <w:rsid w:val="00487880"/>
    <w:rsid w:val="00487902"/>
    <w:rsid w:val="00487BDB"/>
    <w:rsid w:val="00487C7D"/>
    <w:rsid w:val="00487DE3"/>
    <w:rsid w:val="00487FCA"/>
    <w:rsid w:val="00490784"/>
    <w:rsid w:val="0049097D"/>
    <w:rsid w:val="00490A38"/>
    <w:rsid w:val="00491076"/>
    <w:rsid w:val="004912C8"/>
    <w:rsid w:val="00491301"/>
    <w:rsid w:val="00491768"/>
    <w:rsid w:val="00491A40"/>
    <w:rsid w:val="00491CC2"/>
    <w:rsid w:val="00491FED"/>
    <w:rsid w:val="004927DA"/>
    <w:rsid w:val="00492818"/>
    <w:rsid w:val="004928A6"/>
    <w:rsid w:val="00492B26"/>
    <w:rsid w:val="00492CAD"/>
    <w:rsid w:val="00493551"/>
    <w:rsid w:val="004936B1"/>
    <w:rsid w:val="00493B8A"/>
    <w:rsid w:val="00493DA9"/>
    <w:rsid w:val="00493E1C"/>
    <w:rsid w:val="00494445"/>
    <w:rsid w:val="00494A13"/>
    <w:rsid w:val="00494A62"/>
    <w:rsid w:val="00494C3F"/>
    <w:rsid w:val="00494EEF"/>
    <w:rsid w:val="00495001"/>
    <w:rsid w:val="00495399"/>
    <w:rsid w:val="0049562D"/>
    <w:rsid w:val="004958EE"/>
    <w:rsid w:val="00495DB1"/>
    <w:rsid w:val="00495E68"/>
    <w:rsid w:val="00496025"/>
    <w:rsid w:val="00496192"/>
    <w:rsid w:val="00496414"/>
    <w:rsid w:val="00496658"/>
    <w:rsid w:val="0049684D"/>
    <w:rsid w:val="00496DF3"/>
    <w:rsid w:val="00496F0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695"/>
    <w:rsid w:val="004A3766"/>
    <w:rsid w:val="004A3AA2"/>
    <w:rsid w:val="004A3EB8"/>
    <w:rsid w:val="004A3F80"/>
    <w:rsid w:val="004A3FC0"/>
    <w:rsid w:val="004A3FDC"/>
    <w:rsid w:val="004A4113"/>
    <w:rsid w:val="004A4329"/>
    <w:rsid w:val="004A447E"/>
    <w:rsid w:val="004A4A0C"/>
    <w:rsid w:val="004A4BE8"/>
    <w:rsid w:val="004A4D0E"/>
    <w:rsid w:val="004A4EAB"/>
    <w:rsid w:val="004A4F89"/>
    <w:rsid w:val="004A5173"/>
    <w:rsid w:val="004A53CA"/>
    <w:rsid w:val="004A5638"/>
    <w:rsid w:val="004A5707"/>
    <w:rsid w:val="004A5816"/>
    <w:rsid w:val="004A59CC"/>
    <w:rsid w:val="004A5A00"/>
    <w:rsid w:val="004A61ED"/>
    <w:rsid w:val="004A65B0"/>
    <w:rsid w:val="004A65FC"/>
    <w:rsid w:val="004A664D"/>
    <w:rsid w:val="004A6ABC"/>
    <w:rsid w:val="004A6B41"/>
    <w:rsid w:val="004A6C9F"/>
    <w:rsid w:val="004A6DFB"/>
    <w:rsid w:val="004A6FCC"/>
    <w:rsid w:val="004A71DB"/>
    <w:rsid w:val="004A76F5"/>
    <w:rsid w:val="004A77C6"/>
    <w:rsid w:val="004A791E"/>
    <w:rsid w:val="004A7996"/>
    <w:rsid w:val="004B04C8"/>
    <w:rsid w:val="004B0743"/>
    <w:rsid w:val="004B086B"/>
    <w:rsid w:val="004B0CF5"/>
    <w:rsid w:val="004B0D5C"/>
    <w:rsid w:val="004B1074"/>
    <w:rsid w:val="004B1915"/>
    <w:rsid w:val="004B22D1"/>
    <w:rsid w:val="004B2347"/>
    <w:rsid w:val="004B238B"/>
    <w:rsid w:val="004B27A5"/>
    <w:rsid w:val="004B2829"/>
    <w:rsid w:val="004B2F24"/>
    <w:rsid w:val="004B3087"/>
    <w:rsid w:val="004B33B6"/>
    <w:rsid w:val="004B35E9"/>
    <w:rsid w:val="004B3A76"/>
    <w:rsid w:val="004B3FA9"/>
    <w:rsid w:val="004B40B3"/>
    <w:rsid w:val="004B429C"/>
    <w:rsid w:val="004B45CC"/>
    <w:rsid w:val="004B509C"/>
    <w:rsid w:val="004B5245"/>
    <w:rsid w:val="004B57FF"/>
    <w:rsid w:val="004B58DE"/>
    <w:rsid w:val="004B58ED"/>
    <w:rsid w:val="004B5F20"/>
    <w:rsid w:val="004B60C6"/>
    <w:rsid w:val="004B644A"/>
    <w:rsid w:val="004B670D"/>
    <w:rsid w:val="004B6C80"/>
    <w:rsid w:val="004B6EC9"/>
    <w:rsid w:val="004B6F75"/>
    <w:rsid w:val="004B71CE"/>
    <w:rsid w:val="004B734F"/>
    <w:rsid w:val="004B79E5"/>
    <w:rsid w:val="004B7B08"/>
    <w:rsid w:val="004C0C34"/>
    <w:rsid w:val="004C0D76"/>
    <w:rsid w:val="004C10F6"/>
    <w:rsid w:val="004C1150"/>
    <w:rsid w:val="004C17EE"/>
    <w:rsid w:val="004C1B86"/>
    <w:rsid w:val="004C1BD8"/>
    <w:rsid w:val="004C1CDA"/>
    <w:rsid w:val="004C1F7D"/>
    <w:rsid w:val="004C2307"/>
    <w:rsid w:val="004C2ABB"/>
    <w:rsid w:val="004C2D48"/>
    <w:rsid w:val="004C2D6F"/>
    <w:rsid w:val="004C2E4F"/>
    <w:rsid w:val="004C37D3"/>
    <w:rsid w:val="004C3B7E"/>
    <w:rsid w:val="004C3BAB"/>
    <w:rsid w:val="004C3DFD"/>
    <w:rsid w:val="004C3E59"/>
    <w:rsid w:val="004C3E9E"/>
    <w:rsid w:val="004C421F"/>
    <w:rsid w:val="004C439A"/>
    <w:rsid w:val="004C444A"/>
    <w:rsid w:val="004C4709"/>
    <w:rsid w:val="004C4876"/>
    <w:rsid w:val="004C4CEC"/>
    <w:rsid w:val="004C4DD2"/>
    <w:rsid w:val="004C50BE"/>
    <w:rsid w:val="004C5781"/>
    <w:rsid w:val="004C57D2"/>
    <w:rsid w:val="004C5A73"/>
    <w:rsid w:val="004C6040"/>
    <w:rsid w:val="004C62C6"/>
    <w:rsid w:val="004C6377"/>
    <w:rsid w:val="004C651A"/>
    <w:rsid w:val="004C6BB2"/>
    <w:rsid w:val="004C6FEA"/>
    <w:rsid w:val="004C718B"/>
    <w:rsid w:val="004C730E"/>
    <w:rsid w:val="004C7EDB"/>
    <w:rsid w:val="004D0A1E"/>
    <w:rsid w:val="004D11B6"/>
    <w:rsid w:val="004D149A"/>
    <w:rsid w:val="004D167B"/>
    <w:rsid w:val="004D1717"/>
    <w:rsid w:val="004D1D66"/>
    <w:rsid w:val="004D1D80"/>
    <w:rsid w:val="004D1DD3"/>
    <w:rsid w:val="004D231B"/>
    <w:rsid w:val="004D2C0D"/>
    <w:rsid w:val="004D2ECB"/>
    <w:rsid w:val="004D2FE0"/>
    <w:rsid w:val="004D3217"/>
    <w:rsid w:val="004D33B4"/>
    <w:rsid w:val="004D379B"/>
    <w:rsid w:val="004D394E"/>
    <w:rsid w:val="004D3A7E"/>
    <w:rsid w:val="004D41AE"/>
    <w:rsid w:val="004D45EF"/>
    <w:rsid w:val="004D52F0"/>
    <w:rsid w:val="004D53B4"/>
    <w:rsid w:val="004D5809"/>
    <w:rsid w:val="004D5E84"/>
    <w:rsid w:val="004D5FAC"/>
    <w:rsid w:val="004D6517"/>
    <w:rsid w:val="004D6DB8"/>
    <w:rsid w:val="004D712E"/>
    <w:rsid w:val="004D7562"/>
    <w:rsid w:val="004D77A7"/>
    <w:rsid w:val="004D7ADD"/>
    <w:rsid w:val="004D7E07"/>
    <w:rsid w:val="004D7F91"/>
    <w:rsid w:val="004E0156"/>
    <w:rsid w:val="004E0499"/>
    <w:rsid w:val="004E0677"/>
    <w:rsid w:val="004E06CC"/>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65F"/>
    <w:rsid w:val="004E49EC"/>
    <w:rsid w:val="004E4B46"/>
    <w:rsid w:val="004E4FD1"/>
    <w:rsid w:val="004E51A1"/>
    <w:rsid w:val="004E5508"/>
    <w:rsid w:val="004E55BB"/>
    <w:rsid w:val="004E5806"/>
    <w:rsid w:val="004E58AD"/>
    <w:rsid w:val="004E5D83"/>
    <w:rsid w:val="004E5E8E"/>
    <w:rsid w:val="004E5FE8"/>
    <w:rsid w:val="004E656B"/>
    <w:rsid w:val="004E66B9"/>
    <w:rsid w:val="004E6C3E"/>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0CC1"/>
    <w:rsid w:val="004F1181"/>
    <w:rsid w:val="004F149E"/>
    <w:rsid w:val="004F1D91"/>
    <w:rsid w:val="004F1EBE"/>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60"/>
    <w:rsid w:val="004F5BBF"/>
    <w:rsid w:val="004F61D7"/>
    <w:rsid w:val="004F6A66"/>
    <w:rsid w:val="004F7397"/>
    <w:rsid w:val="004F744A"/>
    <w:rsid w:val="004F7729"/>
    <w:rsid w:val="004F7D29"/>
    <w:rsid w:val="0050010B"/>
    <w:rsid w:val="0050042C"/>
    <w:rsid w:val="0050051B"/>
    <w:rsid w:val="00500BB5"/>
    <w:rsid w:val="00500F6E"/>
    <w:rsid w:val="0050128C"/>
    <w:rsid w:val="005012B3"/>
    <w:rsid w:val="005017B1"/>
    <w:rsid w:val="00501CF7"/>
    <w:rsid w:val="00501ED4"/>
    <w:rsid w:val="00502087"/>
    <w:rsid w:val="005024AC"/>
    <w:rsid w:val="00502FD7"/>
    <w:rsid w:val="005033A6"/>
    <w:rsid w:val="005034E9"/>
    <w:rsid w:val="005036C9"/>
    <w:rsid w:val="00503D6C"/>
    <w:rsid w:val="00503F52"/>
    <w:rsid w:val="00504345"/>
    <w:rsid w:val="00504348"/>
    <w:rsid w:val="0050483D"/>
    <w:rsid w:val="00504A94"/>
    <w:rsid w:val="00504B61"/>
    <w:rsid w:val="00505C64"/>
    <w:rsid w:val="00505DBF"/>
    <w:rsid w:val="00506055"/>
    <w:rsid w:val="005061A5"/>
    <w:rsid w:val="00506AE4"/>
    <w:rsid w:val="005074B7"/>
    <w:rsid w:val="00507751"/>
    <w:rsid w:val="0051021E"/>
    <w:rsid w:val="005103EF"/>
    <w:rsid w:val="00510555"/>
    <w:rsid w:val="00510BC2"/>
    <w:rsid w:val="00510CBB"/>
    <w:rsid w:val="00511C9A"/>
    <w:rsid w:val="00511F96"/>
    <w:rsid w:val="00512424"/>
    <w:rsid w:val="0051294B"/>
    <w:rsid w:val="00512E62"/>
    <w:rsid w:val="005132DA"/>
    <w:rsid w:val="005132FC"/>
    <w:rsid w:val="00513BD1"/>
    <w:rsid w:val="00513C0D"/>
    <w:rsid w:val="00513E31"/>
    <w:rsid w:val="0051413D"/>
    <w:rsid w:val="00514176"/>
    <w:rsid w:val="005141A2"/>
    <w:rsid w:val="00514590"/>
    <w:rsid w:val="00514B00"/>
    <w:rsid w:val="00514B5D"/>
    <w:rsid w:val="005151B0"/>
    <w:rsid w:val="005153CF"/>
    <w:rsid w:val="00515BD1"/>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9EC"/>
    <w:rsid w:val="00517B0E"/>
    <w:rsid w:val="00517D09"/>
    <w:rsid w:val="005202B9"/>
    <w:rsid w:val="00521053"/>
    <w:rsid w:val="005214D1"/>
    <w:rsid w:val="00522202"/>
    <w:rsid w:val="00522223"/>
    <w:rsid w:val="00522520"/>
    <w:rsid w:val="00522574"/>
    <w:rsid w:val="00522A2E"/>
    <w:rsid w:val="00522A75"/>
    <w:rsid w:val="00522A7C"/>
    <w:rsid w:val="00522AFF"/>
    <w:rsid w:val="00522C6A"/>
    <w:rsid w:val="0052304F"/>
    <w:rsid w:val="00523084"/>
    <w:rsid w:val="00523306"/>
    <w:rsid w:val="00524073"/>
    <w:rsid w:val="0052442B"/>
    <w:rsid w:val="00524756"/>
    <w:rsid w:val="00525582"/>
    <w:rsid w:val="0052562A"/>
    <w:rsid w:val="00525C6D"/>
    <w:rsid w:val="00525CC7"/>
    <w:rsid w:val="005261F2"/>
    <w:rsid w:val="00526D95"/>
    <w:rsid w:val="00527017"/>
    <w:rsid w:val="005270B0"/>
    <w:rsid w:val="00527395"/>
    <w:rsid w:val="00527BDB"/>
    <w:rsid w:val="00527F5A"/>
    <w:rsid w:val="00530500"/>
    <w:rsid w:val="00530CCC"/>
    <w:rsid w:val="00530FD7"/>
    <w:rsid w:val="00531CB2"/>
    <w:rsid w:val="00531E40"/>
    <w:rsid w:val="00532020"/>
    <w:rsid w:val="005322B9"/>
    <w:rsid w:val="005322BE"/>
    <w:rsid w:val="005328E0"/>
    <w:rsid w:val="00532A0D"/>
    <w:rsid w:val="00532BB0"/>
    <w:rsid w:val="00532CA6"/>
    <w:rsid w:val="00533484"/>
    <w:rsid w:val="005339AA"/>
    <w:rsid w:val="00533C3E"/>
    <w:rsid w:val="00534434"/>
    <w:rsid w:val="00534893"/>
    <w:rsid w:val="00534941"/>
    <w:rsid w:val="00534A8F"/>
    <w:rsid w:val="00534AA5"/>
    <w:rsid w:val="00534C2B"/>
    <w:rsid w:val="00534CEA"/>
    <w:rsid w:val="00534D01"/>
    <w:rsid w:val="00534E1D"/>
    <w:rsid w:val="00534EDC"/>
    <w:rsid w:val="005358AA"/>
    <w:rsid w:val="0053594F"/>
    <w:rsid w:val="00535C64"/>
    <w:rsid w:val="00535EC4"/>
    <w:rsid w:val="00535F1E"/>
    <w:rsid w:val="00536193"/>
    <w:rsid w:val="0053625F"/>
    <w:rsid w:val="0053642B"/>
    <w:rsid w:val="00536576"/>
    <w:rsid w:val="0053666D"/>
    <w:rsid w:val="00536808"/>
    <w:rsid w:val="00536A1A"/>
    <w:rsid w:val="00536AA7"/>
    <w:rsid w:val="00536C0F"/>
    <w:rsid w:val="00536F03"/>
    <w:rsid w:val="00536FC9"/>
    <w:rsid w:val="005370D0"/>
    <w:rsid w:val="00537802"/>
    <w:rsid w:val="00537BE7"/>
    <w:rsid w:val="00537E90"/>
    <w:rsid w:val="00537FEF"/>
    <w:rsid w:val="00540003"/>
    <w:rsid w:val="005400CB"/>
    <w:rsid w:val="005402BA"/>
    <w:rsid w:val="00540482"/>
    <w:rsid w:val="005410A5"/>
    <w:rsid w:val="00541236"/>
    <w:rsid w:val="0054155B"/>
    <w:rsid w:val="00542188"/>
    <w:rsid w:val="005423FA"/>
    <w:rsid w:val="00542511"/>
    <w:rsid w:val="005429F3"/>
    <w:rsid w:val="00542A5E"/>
    <w:rsid w:val="00542C46"/>
    <w:rsid w:val="00542D40"/>
    <w:rsid w:val="00542F7B"/>
    <w:rsid w:val="00543389"/>
    <w:rsid w:val="00543A0E"/>
    <w:rsid w:val="00544291"/>
    <w:rsid w:val="005444CD"/>
    <w:rsid w:val="005447C4"/>
    <w:rsid w:val="00544867"/>
    <w:rsid w:val="0054487A"/>
    <w:rsid w:val="00544DC5"/>
    <w:rsid w:val="0054512D"/>
    <w:rsid w:val="00545170"/>
    <w:rsid w:val="0054544A"/>
    <w:rsid w:val="005455AB"/>
    <w:rsid w:val="00546915"/>
    <w:rsid w:val="00547101"/>
    <w:rsid w:val="00547AFF"/>
    <w:rsid w:val="005500F4"/>
    <w:rsid w:val="005503E5"/>
    <w:rsid w:val="00550601"/>
    <w:rsid w:val="0055062B"/>
    <w:rsid w:val="00550735"/>
    <w:rsid w:val="0055076D"/>
    <w:rsid w:val="005507A4"/>
    <w:rsid w:val="0055080E"/>
    <w:rsid w:val="00550EC3"/>
    <w:rsid w:val="00551269"/>
    <w:rsid w:val="00551580"/>
    <w:rsid w:val="00552206"/>
    <w:rsid w:val="005523DE"/>
    <w:rsid w:val="005529D6"/>
    <w:rsid w:val="00552D18"/>
    <w:rsid w:val="00552EBE"/>
    <w:rsid w:val="00553168"/>
    <w:rsid w:val="00553907"/>
    <w:rsid w:val="00553AA3"/>
    <w:rsid w:val="00553C15"/>
    <w:rsid w:val="00553D19"/>
    <w:rsid w:val="00553DA4"/>
    <w:rsid w:val="00553E99"/>
    <w:rsid w:val="005542D6"/>
    <w:rsid w:val="0055435B"/>
    <w:rsid w:val="0055440B"/>
    <w:rsid w:val="00554C10"/>
    <w:rsid w:val="00554E25"/>
    <w:rsid w:val="00555AB0"/>
    <w:rsid w:val="00555D22"/>
    <w:rsid w:val="00556BAC"/>
    <w:rsid w:val="00556C32"/>
    <w:rsid w:val="005577CC"/>
    <w:rsid w:val="00557A42"/>
    <w:rsid w:val="00557A45"/>
    <w:rsid w:val="00557E44"/>
    <w:rsid w:val="00557EBE"/>
    <w:rsid w:val="005600CE"/>
    <w:rsid w:val="00560136"/>
    <w:rsid w:val="005604A3"/>
    <w:rsid w:val="0056070F"/>
    <w:rsid w:val="0056076B"/>
    <w:rsid w:val="00560C92"/>
    <w:rsid w:val="00560D9D"/>
    <w:rsid w:val="0056126F"/>
    <w:rsid w:val="00561462"/>
    <w:rsid w:val="00561B3E"/>
    <w:rsid w:val="00561EB6"/>
    <w:rsid w:val="0056285A"/>
    <w:rsid w:val="00562B5E"/>
    <w:rsid w:val="0056361C"/>
    <w:rsid w:val="005636F8"/>
    <w:rsid w:val="00563936"/>
    <w:rsid w:val="00563B30"/>
    <w:rsid w:val="00563F81"/>
    <w:rsid w:val="00564072"/>
    <w:rsid w:val="005640CC"/>
    <w:rsid w:val="005640EA"/>
    <w:rsid w:val="0056458A"/>
    <w:rsid w:val="0056465F"/>
    <w:rsid w:val="00564FB3"/>
    <w:rsid w:val="0056553B"/>
    <w:rsid w:val="005658F6"/>
    <w:rsid w:val="00565B91"/>
    <w:rsid w:val="00565D77"/>
    <w:rsid w:val="00565EFB"/>
    <w:rsid w:val="00566005"/>
    <w:rsid w:val="0056615C"/>
    <w:rsid w:val="0056626D"/>
    <w:rsid w:val="00566672"/>
    <w:rsid w:val="00566C56"/>
    <w:rsid w:val="00566D54"/>
    <w:rsid w:val="005673F5"/>
    <w:rsid w:val="00567A3A"/>
    <w:rsid w:val="00567FB9"/>
    <w:rsid w:val="005701A9"/>
    <w:rsid w:val="005702B7"/>
    <w:rsid w:val="005703BE"/>
    <w:rsid w:val="005704DD"/>
    <w:rsid w:val="00570C7E"/>
    <w:rsid w:val="00571010"/>
    <w:rsid w:val="0057122E"/>
    <w:rsid w:val="00571831"/>
    <w:rsid w:val="005718E3"/>
    <w:rsid w:val="00571B4B"/>
    <w:rsid w:val="00571C12"/>
    <w:rsid w:val="00571E7F"/>
    <w:rsid w:val="00571F77"/>
    <w:rsid w:val="005722EF"/>
    <w:rsid w:val="00572586"/>
    <w:rsid w:val="005727DE"/>
    <w:rsid w:val="00572840"/>
    <w:rsid w:val="00572C28"/>
    <w:rsid w:val="00572FA5"/>
    <w:rsid w:val="00573108"/>
    <w:rsid w:val="00573119"/>
    <w:rsid w:val="0057353E"/>
    <w:rsid w:val="00573647"/>
    <w:rsid w:val="00573B0A"/>
    <w:rsid w:val="00573C5C"/>
    <w:rsid w:val="00573E9D"/>
    <w:rsid w:val="00574375"/>
    <w:rsid w:val="00574534"/>
    <w:rsid w:val="00574733"/>
    <w:rsid w:val="00574768"/>
    <w:rsid w:val="00574957"/>
    <w:rsid w:val="00574E3A"/>
    <w:rsid w:val="0057515A"/>
    <w:rsid w:val="00575315"/>
    <w:rsid w:val="0057539C"/>
    <w:rsid w:val="005756B1"/>
    <w:rsid w:val="00575C1F"/>
    <w:rsid w:val="00575D67"/>
    <w:rsid w:val="00575E92"/>
    <w:rsid w:val="005762C6"/>
    <w:rsid w:val="005771AE"/>
    <w:rsid w:val="00577350"/>
    <w:rsid w:val="00577432"/>
    <w:rsid w:val="00577679"/>
    <w:rsid w:val="005778C0"/>
    <w:rsid w:val="00577DA6"/>
    <w:rsid w:val="00577E2E"/>
    <w:rsid w:val="00580224"/>
    <w:rsid w:val="005804D3"/>
    <w:rsid w:val="0058060D"/>
    <w:rsid w:val="00580911"/>
    <w:rsid w:val="00580AC3"/>
    <w:rsid w:val="00580EC8"/>
    <w:rsid w:val="005810CE"/>
    <w:rsid w:val="00581275"/>
    <w:rsid w:val="005816E2"/>
    <w:rsid w:val="00581BC2"/>
    <w:rsid w:val="00581F01"/>
    <w:rsid w:val="00582343"/>
    <w:rsid w:val="00582570"/>
    <w:rsid w:val="005826EC"/>
    <w:rsid w:val="005826FC"/>
    <w:rsid w:val="00582A12"/>
    <w:rsid w:val="00582AB5"/>
    <w:rsid w:val="00582B36"/>
    <w:rsid w:val="005830C4"/>
    <w:rsid w:val="00583213"/>
    <w:rsid w:val="00583890"/>
    <w:rsid w:val="00583B6C"/>
    <w:rsid w:val="00583C01"/>
    <w:rsid w:val="00583E87"/>
    <w:rsid w:val="00584713"/>
    <w:rsid w:val="005848D7"/>
    <w:rsid w:val="00584A10"/>
    <w:rsid w:val="00584AE5"/>
    <w:rsid w:val="005851AA"/>
    <w:rsid w:val="005854B7"/>
    <w:rsid w:val="0058554F"/>
    <w:rsid w:val="005857DD"/>
    <w:rsid w:val="00585932"/>
    <w:rsid w:val="00585F82"/>
    <w:rsid w:val="00586239"/>
    <w:rsid w:val="0058665F"/>
    <w:rsid w:val="005867D4"/>
    <w:rsid w:val="0058687D"/>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1075"/>
    <w:rsid w:val="005910A2"/>
    <w:rsid w:val="0059165A"/>
    <w:rsid w:val="005916FD"/>
    <w:rsid w:val="00591A48"/>
    <w:rsid w:val="00591EF6"/>
    <w:rsid w:val="0059245A"/>
    <w:rsid w:val="00592539"/>
    <w:rsid w:val="005930BB"/>
    <w:rsid w:val="005937F0"/>
    <w:rsid w:val="00593ACD"/>
    <w:rsid w:val="00593F2B"/>
    <w:rsid w:val="005941E5"/>
    <w:rsid w:val="0059425B"/>
    <w:rsid w:val="005943BF"/>
    <w:rsid w:val="005947FD"/>
    <w:rsid w:val="00594880"/>
    <w:rsid w:val="005949C9"/>
    <w:rsid w:val="00594E2B"/>
    <w:rsid w:val="00595073"/>
    <w:rsid w:val="005956E8"/>
    <w:rsid w:val="005957C6"/>
    <w:rsid w:val="00595934"/>
    <w:rsid w:val="00595C29"/>
    <w:rsid w:val="005963DA"/>
    <w:rsid w:val="0059647B"/>
    <w:rsid w:val="00596D60"/>
    <w:rsid w:val="00597483"/>
    <w:rsid w:val="00597805"/>
    <w:rsid w:val="00597832"/>
    <w:rsid w:val="00597BD0"/>
    <w:rsid w:val="00597E5A"/>
    <w:rsid w:val="005A02AC"/>
    <w:rsid w:val="005A03AE"/>
    <w:rsid w:val="005A0534"/>
    <w:rsid w:val="005A08F2"/>
    <w:rsid w:val="005A1363"/>
    <w:rsid w:val="005A1610"/>
    <w:rsid w:val="005A18FE"/>
    <w:rsid w:val="005A19BB"/>
    <w:rsid w:val="005A1D1A"/>
    <w:rsid w:val="005A1D77"/>
    <w:rsid w:val="005A2481"/>
    <w:rsid w:val="005A2540"/>
    <w:rsid w:val="005A2873"/>
    <w:rsid w:val="005A2CC6"/>
    <w:rsid w:val="005A2CE5"/>
    <w:rsid w:val="005A2CFE"/>
    <w:rsid w:val="005A2D04"/>
    <w:rsid w:val="005A3238"/>
    <w:rsid w:val="005A371C"/>
    <w:rsid w:val="005A3866"/>
    <w:rsid w:val="005A3A2C"/>
    <w:rsid w:val="005A3DCA"/>
    <w:rsid w:val="005A41AE"/>
    <w:rsid w:val="005A4343"/>
    <w:rsid w:val="005A43FD"/>
    <w:rsid w:val="005A4F51"/>
    <w:rsid w:val="005A5198"/>
    <w:rsid w:val="005A58A0"/>
    <w:rsid w:val="005A5A4C"/>
    <w:rsid w:val="005A5A6F"/>
    <w:rsid w:val="005A5AAD"/>
    <w:rsid w:val="005A619D"/>
    <w:rsid w:val="005A6324"/>
    <w:rsid w:val="005A666D"/>
    <w:rsid w:val="005A67BA"/>
    <w:rsid w:val="005A68D3"/>
    <w:rsid w:val="005A7500"/>
    <w:rsid w:val="005A75EA"/>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A88"/>
    <w:rsid w:val="005B2B87"/>
    <w:rsid w:val="005B2EC8"/>
    <w:rsid w:val="005B3244"/>
    <w:rsid w:val="005B375A"/>
    <w:rsid w:val="005B37DA"/>
    <w:rsid w:val="005B3996"/>
    <w:rsid w:val="005B3A51"/>
    <w:rsid w:val="005B3BA4"/>
    <w:rsid w:val="005B3C1B"/>
    <w:rsid w:val="005B3D7C"/>
    <w:rsid w:val="005B4115"/>
    <w:rsid w:val="005B41CE"/>
    <w:rsid w:val="005B46EE"/>
    <w:rsid w:val="005B4820"/>
    <w:rsid w:val="005B49DD"/>
    <w:rsid w:val="005B4EF6"/>
    <w:rsid w:val="005B4FA0"/>
    <w:rsid w:val="005B501D"/>
    <w:rsid w:val="005B5196"/>
    <w:rsid w:val="005B563B"/>
    <w:rsid w:val="005B571B"/>
    <w:rsid w:val="005B5AEB"/>
    <w:rsid w:val="005B5E4D"/>
    <w:rsid w:val="005B61B3"/>
    <w:rsid w:val="005B61E7"/>
    <w:rsid w:val="005B6E1D"/>
    <w:rsid w:val="005B6E9D"/>
    <w:rsid w:val="005B70B5"/>
    <w:rsid w:val="005B7523"/>
    <w:rsid w:val="005B7682"/>
    <w:rsid w:val="005C012C"/>
    <w:rsid w:val="005C037E"/>
    <w:rsid w:val="005C0423"/>
    <w:rsid w:val="005C065F"/>
    <w:rsid w:val="005C077C"/>
    <w:rsid w:val="005C09EB"/>
    <w:rsid w:val="005C0A39"/>
    <w:rsid w:val="005C0ED8"/>
    <w:rsid w:val="005C107A"/>
    <w:rsid w:val="005C1248"/>
    <w:rsid w:val="005C1D6B"/>
    <w:rsid w:val="005C1F3D"/>
    <w:rsid w:val="005C1F91"/>
    <w:rsid w:val="005C2C9B"/>
    <w:rsid w:val="005C2DF7"/>
    <w:rsid w:val="005C2E7E"/>
    <w:rsid w:val="005C336D"/>
    <w:rsid w:val="005C346B"/>
    <w:rsid w:val="005C3828"/>
    <w:rsid w:val="005C3BC6"/>
    <w:rsid w:val="005C3CBD"/>
    <w:rsid w:val="005C407C"/>
    <w:rsid w:val="005C4248"/>
    <w:rsid w:val="005C43B4"/>
    <w:rsid w:val="005C43C3"/>
    <w:rsid w:val="005C45B9"/>
    <w:rsid w:val="005C478C"/>
    <w:rsid w:val="005C48E2"/>
    <w:rsid w:val="005C528F"/>
    <w:rsid w:val="005C52BE"/>
    <w:rsid w:val="005C52D2"/>
    <w:rsid w:val="005C56FD"/>
    <w:rsid w:val="005C5766"/>
    <w:rsid w:val="005C57A9"/>
    <w:rsid w:val="005C5CF7"/>
    <w:rsid w:val="005C610A"/>
    <w:rsid w:val="005C61B4"/>
    <w:rsid w:val="005C62B5"/>
    <w:rsid w:val="005C62E9"/>
    <w:rsid w:val="005C6989"/>
    <w:rsid w:val="005C6B56"/>
    <w:rsid w:val="005C6D20"/>
    <w:rsid w:val="005C6D38"/>
    <w:rsid w:val="005C76A8"/>
    <w:rsid w:val="005C79C6"/>
    <w:rsid w:val="005C7E21"/>
    <w:rsid w:val="005C7FAD"/>
    <w:rsid w:val="005D0110"/>
    <w:rsid w:val="005D039E"/>
    <w:rsid w:val="005D055A"/>
    <w:rsid w:val="005D0843"/>
    <w:rsid w:val="005D09B2"/>
    <w:rsid w:val="005D0A25"/>
    <w:rsid w:val="005D0B39"/>
    <w:rsid w:val="005D0C0A"/>
    <w:rsid w:val="005D0C93"/>
    <w:rsid w:val="005D0D6D"/>
    <w:rsid w:val="005D14B4"/>
    <w:rsid w:val="005D1C3B"/>
    <w:rsid w:val="005D1CD8"/>
    <w:rsid w:val="005D2196"/>
    <w:rsid w:val="005D21D9"/>
    <w:rsid w:val="005D2266"/>
    <w:rsid w:val="005D24BD"/>
    <w:rsid w:val="005D2691"/>
    <w:rsid w:val="005D26A8"/>
    <w:rsid w:val="005D282A"/>
    <w:rsid w:val="005D288D"/>
    <w:rsid w:val="005D2BE0"/>
    <w:rsid w:val="005D3141"/>
    <w:rsid w:val="005D3170"/>
    <w:rsid w:val="005D3E86"/>
    <w:rsid w:val="005D3E8D"/>
    <w:rsid w:val="005D411E"/>
    <w:rsid w:val="005D42B1"/>
    <w:rsid w:val="005D46F2"/>
    <w:rsid w:val="005D4904"/>
    <w:rsid w:val="005D4A4A"/>
    <w:rsid w:val="005D4C8B"/>
    <w:rsid w:val="005D5556"/>
    <w:rsid w:val="005D5B89"/>
    <w:rsid w:val="005D5DFC"/>
    <w:rsid w:val="005D6087"/>
    <w:rsid w:val="005D6127"/>
    <w:rsid w:val="005D665F"/>
    <w:rsid w:val="005D691B"/>
    <w:rsid w:val="005D6EFB"/>
    <w:rsid w:val="005D6F09"/>
    <w:rsid w:val="005D6F29"/>
    <w:rsid w:val="005D7648"/>
    <w:rsid w:val="005D78B1"/>
    <w:rsid w:val="005D79D6"/>
    <w:rsid w:val="005D7B6B"/>
    <w:rsid w:val="005E1048"/>
    <w:rsid w:val="005E10D1"/>
    <w:rsid w:val="005E11FF"/>
    <w:rsid w:val="005E1306"/>
    <w:rsid w:val="005E13E6"/>
    <w:rsid w:val="005E17AC"/>
    <w:rsid w:val="005E1CBF"/>
    <w:rsid w:val="005E1D39"/>
    <w:rsid w:val="005E1D3F"/>
    <w:rsid w:val="005E218B"/>
    <w:rsid w:val="005E21BA"/>
    <w:rsid w:val="005E26BD"/>
    <w:rsid w:val="005E2844"/>
    <w:rsid w:val="005E2C4F"/>
    <w:rsid w:val="005E2D4A"/>
    <w:rsid w:val="005E2EC0"/>
    <w:rsid w:val="005E30A0"/>
    <w:rsid w:val="005E379C"/>
    <w:rsid w:val="005E3D30"/>
    <w:rsid w:val="005E4007"/>
    <w:rsid w:val="005E40C1"/>
    <w:rsid w:val="005E4144"/>
    <w:rsid w:val="005E428E"/>
    <w:rsid w:val="005E4439"/>
    <w:rsid w:val="005E5092"/>
    <w:rsid w:val="005E5260"/>
    <w:rsid w:val="005E54B1"/>
    <w:rsid w:val="005E55FC"/>
    <w:rsid w:val="005E5612"/>
    <w:rsid w:val="005E57BD"/>
    <w:rsid w:val="005E5A9B"/>
    <w:rsid w:val="005E5C3A"/>
    <w:rsid w:val="005E614E"/>
    <w:rsid w:val="005E615F"/>
    <w:rsid w:val="005E6301"/>
    <w:rsid w:val="005E656C"/>
    <w:rsid w:val="005E6A86"/>
    <w:rsid w:val="005E6CA2"/>
    <w:rsid w:val="005E6CF5"/>
    <w:rsid w:val="005E6DA8"/>
    <w:rsid w:val="005E776C"/>
    <w:rsid w:val="005E789F"/>
    <w:rsid w:val="005E797C"/>
    <w:rsid w:val="005E79EA"/>
    <w:rsid w:val="005E7CD6"/>
    <w:rsid w:val="005E7FA3"/>
    <w:rsid w:val="005F093A"/>
    <w:rsid w:val="005F098A"/>
    <w:rsid w:val="005F09A4"/>
    <w:rsid w:val="005F0C49"/>
    <w:rsid w:val="005F1175"/>
    <w:rsid w:val="005F161C"/>
    <w:rsid w:val="005F1620"/>
    <w:rsid w:val="005F16B6"/>
    <w:rsid w:val="005F1A2E"/>
    <w:rsid w:val="005F206D"/>
    <w:rsid w:val="005F20AB"/>
    <w:rsid w:val="005F230C"/>
    <w:rsid w:val="005F2508"/>
    <w:rsid w:val="005F253B"/>
    <w:rsid w:val="005F25A0"/>
    <w:rsid w:val="005F26EF"/>
    <w:rsid w:val="005F29BD"/>
    <w:rsid w:val="005F3689"/>
    <w:rsid w:val="005F3CE1"/>
    <w:rsid w:val="005F3D7F"/>
    <w:rsid w:val="005F3EE2"/>
    <w:rsid w:val="005F4639"/>
    <w:rsid w:val="005F473D"/>
    <w:rsid w:val="005F4DD5"/>
    <w:rsid w:val="005F5452"/>
    <w:rsid w:val="005F5820"/>
    <w:rsid w:val="005F5C84"/>
    <w:rsid w:val="005F5D05"/>
    <w:rsid w:val="005F63B2"/>
    <w:rsid w:val="005F66C8"/>
    <w:rsid w:val="005F69AF"/>
    <w:rsid w:val="005F719C"/>
    <w:rsid w:val="005F71AF"/>
    <w:rsid w:val="005F72DD"/>
    <w:rsid w:val="005F74DF"/>
    <w:rsid w:val="005F787D"/>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B62"/>
    <w:rsid w:val="00604C0D"/>
    <w:rsid w:val="0060528C"/>
    <w:rsid w:val="00605548"/>
    <w:rsid w:val="006055B3"/>
    <w:rsid w:val="00605BDD"/>
    <w:rsid w:val="00605EC4"/>
    <w:rsid w:val="00606A99"/>
    <w:rsid w:val="00606DAD"/>
    <w:rsid w:val="006071A9"/>
    <w:rsid w:val="00607600"/>
    <w:rsid w:val="00607D12"/>
    <w:rsid w:val="00610218"/>
    <w:rsid w:val="0061022F"/>
    <w:rsid w:val="00610831"/>
    <w:rsid w:val="006109AE"/>
    <w:rsid w:val="00610B40"/>
    <w:rsid w:val="00610CB8"/>
    <w:rsid w:val="00610D6E"/>
    <w:rsid w:val="0061159F"/>
    <w:rsid w:val="006117B0"/>
    <w:rsid w:val="00611E1C"/>
    <w:rsid w:val="006120AB"/>
    <w:rsid w:val="006124A5"/>
    <w:rsid w:val="006127B2"/>
    <w:rsid w:val="00612C5F"/>
    <w:rsid w:val="00613080"/>
    <w:rsid w:val="0061308C"/>
    <w:rsid w:val="00613285"/>
    <w:rsid w:val="006133CC"/>
    <w:rsid w:val="00613520"/>
    <w:rsid w:val="00613584"/>
    <w:rsid w:val="006135D2"/>
    <w:rsid w:val="006136A1"/>
    <w:rsid w:val="00613CB3"/>
    <w:rsid w:val="00613DB2"/>
    <w:rsid w:val="00613E70"/>
    <w:rsid w:val="006140C9"/>
    <w:rsid w:val="0061443B"/>
    <w:rsid w:val="006145E1"/>
    <w:rsid w:val="0061480F"/>
    <w:rsid w:val="00614DF5"/>
    <w:rsid w:val="00614F07"/>
    <w:rsid w:val="00614F14"/>
    <w:rsid w:val="00614F7F"/>
    <w:rsid w:val="00615294"/>
    <w:rsid w:val="006152DC"/>
    <w:rsid w:val="00615532"/>
    <w:rsid w:val="006155DD"/>
    <w:rsid w:val="0061562D"/>
    <w:rsid w:val="006156AE"/>
    <w:rsid w:val="0061584E"/>
    <w:rsid w:val="00615869"/>
    <w:rsid w:val="00615957"/>
    <w:rsid w:val="006159A8"/>
    <w:rsid w:val="00615C01"/>
    <w:rsid w:val="006160BC"/>
    <w:rsid w:val="00616802"/>
    <w:rsid w:val="00616C22"/>
    <w:rsid w:val="00616C6C"/>
    <w:rsid w:val="00616CDF"/>
    <w:rsid w:val="0061726E"/>
    <w:rsid w:val="00617345"/>
    <w:rsid w:val="00617568"/>
    <w:rsid w:val="006177DC"/>
    <w:rsid w:val="00617CE4"/>
    <w:rsid w:val="00617F20"/>
    <w:rsid w:val="0062005F"/>
    <w:rsid w:val="006207AD"/>
    <w:rsid w:val="0062094D"/>
    <w:rsid w:val="00620DDE"/>
    <w:rsid w:val="00620EA9"/>
    <w:rsid w:val="0062151B"/>
    <w:rsid w:val="006215CB"/>
    <w:rsid w:val="006217F1"/>
    <w:rsid w:val="00621802"/>
    <w:rsid w:val="006220BA"/>
    <w:rsid w:val="00622110"/>
    <w:rsid w:val="006221DE"/>
    <w:rsid w:val="00622350"/>
    <w:rsid w:val="00622D8C"/>
    <w:rsid w:val="00623853"/>
    <w:rsid w:val="00623D59"/>
    <w:rsid w:val="00623E30"/>
    <w:rsid w:val="00624436"/>
    <w:rsid w:val="00624446"/>
    <w:rsid w:val="006245AF"/>
    <w:rsid w:val="00624E17"/>
    <w:rsid w:val="006253F6"/>
    <w:rsid w:val="00625433"/>
    <w:rsid w:val="006259B0"/>
    <w:rsid w:val="00625C1F"/>
    <w:rsid w:val="00625C60"/>
    <w:rsid w:val="00625DBC"/>
    <w:rsid w:val="00625F78"/>
    <w:rsid w:val="0062603A"/>
    <w:rsid w:val="0062659E"/>
    <w:rsid w:val="00626858"/>
    <w:rsid w:val="006277E2"/>
    <w:rsid w:val="00627E39"/>
    <w:rsid w:val="00630095"/>
    <w:rsid w:val="006304DF"/>
    <w:rsid w:val="00630580"/>
    <w:rsid w:val="00630663"/>
    <w:rsid w:val="00630AD1"/>
    <w:rsid w:val="00630E7A"/>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8EB"/>
    <w:rsid w:val="00636F86"/>
    <w:rsid w:val="00637556"/>
    <w:rsid w:val="00637731"/>
    <w:rsid w:val="0063773B"/>
    <w:rsid w:val="00637D36"/>
    <w:rsid w:val="00637EBD"/>
    <w:rsid w:val="00640D4D"/>
    <w:rsid w:val="00640DD1"/>
    <w:rsid w:val="00641005"/>
    <w:rsid w:val="0064110B"/>
    <w:rsid w:val="0064118B"/>
    <w:rsid w:val="00641245"/>
    <w:rsid w:val="00641486"/>
    <w:rsid w:val="00641AEA"/>
    <w:rsid w:val="00642072"/>
    <w:rsid w:val="0064238B"/>
    <w:rsid w:val="0064246D"/>
    <w:rsid w:val="00642769"/>
    <w:rsid w:val="006429C0"/>
    <w:rsid w:val="00642EBB"/>
    <w:rsid w:val="00642EE8"/>
    <w:rsid w:val="006437C1"/>
    <w:rsid w:val="00643D4E"/>
    <w:rsid w:val="00643EEA"/>
    <w:rsid w:val="00643FF0"/>
    <w:rsid w:val="0064406E"/>
    <w:rsid w:val="006441E7"/>
    <w:rsid w:val="00644618"/>
    <w:rsid w:val="0064472B"/>
    <w:rsid w:val="0064492C"/>
    <w:rsid w:val="00644A91"/>
    <w:rsid w:val="0064568C"/>
    <w:rsid w:val="006457B3"/>
    <w:rsid w:val="00645907"/>
    <w:rsid w:val="00646926"/>
    <w:rsid w:val="00646A9D"/>
    <w:rsid w:val="00646ACC"/>
    <w:rsid w:val="00646BFC"/>
    <w:rsid w:val="0064739B"/>
    <w:rsid w:val="006475F6"/>
    <w:rsid w:val="00647606"/>
    <w:rsid w:val="006476CF"/>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4C1"/>
    <w:rsid w:val="00653585"/>
    <w:rsid w:val="006535C4"/>
    <w:rsid w:val="006536CF"/>
    <w:rsid w:val="00653DB5"/>
    <w:rsid w:val="00653E00"/>
    <w:rsid w:val="00653E66"/>
    <w:rsid w:val="00653F37"/>
    <w:rsid w:val="006540EA"/>
    <w:rsid w:val="00654553"/>
    <w:rsid w:val="00654E73"/>
    <w:rsid w:val="0065585A"/>
    <w:rsid w:val="00655A18"/>
    <w:rsid w:val="00655B2C"/>
    <w:rsid w:val="00656022"/>
    <w:rsid w:val="00656308"/>
    <w:rsid w:val="006563FD"/>
    <w:rsid w:val="006569F6"/>
    <w:rsid w:val="00656C53"/>
    <w:rsid w:val="00656DDB"/>
    <w:rsid w:val="00657142"/>
    <w:rsid w:val="0065728F"/>
    <w:rsid w:val="006572AA"/>
    <w:rsid w:val="00660437"/>
    <w:rsid w:val="00660691"/>
    <w:rsid w:val="00660A24"/>
    <w:rsid w:val="00660BBB"/>
    <w:rsid w:val="00660CD7"/>
    <w:rsid w:val="006614BC"/>
    <w:rsid w:val="006616A7"/>
    <w:rsid w:val="00661935"/>
    <w:rsid w:val="00661EF2"/>
    <w:rsid w:val="00661FA2"/>
    <w:rsid w:val="00661FE9"/>
    <w:rsid w:val="00662306"/>
    <w:rsid w:val="00662599"/>
    <w:rsid w:val="00662B3B"/>
    <w:rsid w:val="00662BA3"/>
    <w:rsid w:val="00662D16"/>
    <w:rsid w:val="00662DC4"/>
    <w:rsid w:val="0066307C"/>
    <w:rsid w:val="006632E3"/>
    <w:rsid w:val="00663415"/>
    <w:rsid w:val="00663657"/>
    <w:rsid w:val="00663F88"/>
    <w:rsid w:val="00663FE0"/>
    <w:rsid w:val="006643D0"/>
    <w:rsid w:val="00664513"/>
    <w:rsid w:val="00664D8D"/>
    <w:rsid w:val="00665054"/>
    <w:rsid w:val="0066505A"/>
    <w:rsid w:val="0066538E"/>
    <w:rsid w:val="00666090"/>
    <w:rsid w:val="00666502"/>
    <w:rsid w:val="0066650B"/>
    <w:rsid w:val="006669D6"/>
    <w:rsid w:val="00666B87"/>
    <w:rsid w:val="00666DC7"/>
    <w:rsid w:val="00667084"/>
    <w:rsid w:val="0066789B"/>
    <w:rsid w:val="006679EC"/>
    <w:rsid w:val="00667C64"/>
    <w:rsid w:val="00667EC6"/>
    <w:rsid w:val="00667F8F"/>
    <w:rsid w:val="00670004"/>
    <w:rsid w:val="006701DD"/>
    <w:rsid w:val="006703B0"/>
    <w:rsid w:val="0067045C"/>
    <w:rsid w:val="006704FD"/>
    <w:rsid w:val="00670517"/>
    <w:rsid w:val="0067064E"/>
    <w:rsid w:val="0067079A"/>
    <w:rsid w:val="00670810"/>
    <w:rsid w:val="00670A1F"/>
    <w:rsid w:val="00670BC6"/>
    <w:rsid w:val="00670FD6"/>
    <w:rsid w:val="00670FE0"/>
    <w:rsid w:val="00670FFB"/>
    <w:rsid w:val="0067178A"/>
    <w:rsid w:val="006719C9"/>
    <w:rsid w:val="00671BC4"/>
    <w:rsid w:val="00671C53"/>
    <w:rsid w:val="00671E02"/>
    <w:rsid w:val="00672249"/>
    <w:rsid w:val="0067225A"/>
    <w:rsid w:val="006722C7"/>
    <w:rsid w:val="006726CA"/>
    <w:rsid w:val="00672B9B"/>
    <w:rsid w:val="00672C51"/>
    <w:rsid w:val="00672E1F"/>
    <w:rsid w:val="00673275"/>
    <w:rsid w:val="006734B8"/>
    <w:rsid w:val="006736F4"/>
    <w:rsid w:val="00673AF7"/>
    <w:rsid w:val="00673C91"/>
    <w:rsid w:val="00673CF4"/>
    <w:rsid w:val="00673F3A"/>
    <w:rsid w:val="00673FD3"/>
    <w:rsid w:val="0067441A"/>
    <w:rsid w:val="00674AC3"/>
    <w:rsid w:val="00674D28"/>
    <w:rsid w:val="00675322"/>
    <w:rsid w:val="006757A1"/>
    <w:rsid w:val="006757C3"/>
    <w:rsid w:val="00675CB3"/>
    <w:rsid w:val="00675E0F"/>
    <w:rsid w:val="00675EE5"/>
    <w:rsid w:val="00676652"/>
    <w:rsid w:val="0067678A"/>
    <w:rsid w:val="00676BC3"/>
    <w:rsid w:val="00676C94"/>
    <w:rsid w:val="00676D4D"/>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199"/>
    <w:rsid w:val="00682465"/>
    <w:rsid w:val="00682513"/>
    <w:rsid w:val="00682A12"/>
    <w:rsid w:val="00682BC3"/>
    <w:rsid w:val="0068306B"/>
    <w:rsid w:val="006836E9"/>
    <w:rsid w:val="00683823"/>
    <w:rsid w:val="00683F1A"/>
    <w:rsid w:val="00684844"/>
    <w:rsid w:val="006849B2"/>
    <w:rsid w:val="00684BEE"/>
    <w:rsid w:val="00684C63"/>
    <w:rsid w:val="00684D15"/>
    <w:rsid w:val="00684DB6"/>
    <w:rsid w:val="00685201"/>
    <w:rsid w:val="00685413"/>
    <w:rsid w:val="0068554C"/>
    <w:rsid w:val="0068557B"/>
    <w:rsid w:val="00685E45"/>
    <w:rsid w:val="006868FC"/>
    <w:rsid w:val="00687372"/>
    <w:rsid w:val="00687863"/>
    <w:rsid w:val="00687B25"/>
    <w:rsid w:val="00687B2B"/>
    <w:rsid w:val="00687FF8"/>
    <w:rsid w:val="00690474"/>
    <w:rsid w:val="0069078E"/>
    <w:rsid w:val="00690CE6"/>
    <w:rsid w:val="00690EA3"/>
    <w:rsid w:val="0069118F"/>
    <w:rsid w:val="00691207"/>
    <w:rsid w:val="00691236"/>
    <w:rsid w:val="00691394"/>
    <w:rsid w:val="00691A64"/>
    <w:rsid w:val="00692060"/>
    <w:rsid w:val="00692690"/>
    <w:rsid w:val="006926AE"/>
    <w:rsid w:val="006926B5"/>
    <w:rsid w:val="0069288F"/>
    <w:rsid w:val="006929F4"/>
    <w:rsid w:val="00692C8B"/>
    <w:rsid w:val="00692FCF"/>
    <w:rsid w:val="00693121"/>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0C47"/>
    <w:rsid w:val="006A14A1"/>
    <w:rsid w:val="006A1615"/>
    <w:rsid w:val="006A190D"/>
    <w:rsid w:val="006A1F15"/>
    <w:rsid w:val="006A2217"/>
    <w:rsid w:val="006A2227"/>
    <w:rsid w:val="006A22A0"/>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4CD5"/>
    <w:rsid w:val="006A538A"/>
    <w:rsid w:val="006A5498"/>
    <w:rsid w:val="006A5576"/>
    <w:rsid w:val="006A5622"/>
    <w:rsid w:val="006A5706"/>
    <w:rsid w:val="006A5802"/>
    <w:rsid w:val="006A5B00"/>
    <w:rsid w:val="006A5B49"/>
    <w:rsid w:val="006A6BC4"/>
    <w:rsid w:val="006A6D0F"/>
    <w:rsid w:val="006A6DE0"/>
    <w:rsid w:val="006A6EA4"/>
    <w:rsid w:val="006A72FE"/>
    <w:rsid w:val="006A7669"/>
    <w:rsid w:val="006A7813"/>
    <w:rsid w:val="006A7911"/>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4C"/>
    <w:rsid w:val="006B2E8E"/>
    <w:rsid w:val="006B31A6"/>
    <w:rsid w:val="006B3783"/>
    <w:rsid w:val="006B37E9"/>
    <w:rsid w:val="006B39F2"/>
    <w:rsid w:val="006B449E"/>
    <w:rsid w:val="006B46F6"/>
    <w:rsid w:val="006B48C4"/>
    <w:rsid w:val="006B4A96"/>
    <w:rsid w:val="006B4EFE"/>
    <w:rsid w:val="006B50AD"/>
    <w:rsid w:val="006B5119"/>
    <w:rsid w:val="006B53CA"/>
    <w:rsid w:val="006B57E5"/>
    <w:rsid w:val="006B5C97"/>
    <w:rsid w:val="006B5D57"/>
    <w:rsid w:val="006B612F"/>
    <w:rsid w:val="006B6AC9"/>
    <w:rsid w:val="006B6BB8"/>
    <w:rsid w:val="006B6E2C"/>
    <w:rsid w:val="006B6EA9"/>
    <w:rsid w:val="006B6F43"/>
    <w:rsid w:val="006B7070"/>
    <w:rsid w:val="006B76EB"/>
    <w:rsid w:val="006B7B67"/>
    <w:rsid w:val="006B7C95"/>
    <w:rsid w:val="006C03C7"/>
    <w:rsid w:val="006C0422"/>
    <w:rsid w:val="006C0CCA"/>
    <w:rsid w:val="006C0F43"/>
    <w:rsid w:val="006C11B9"/>
    <w:rsid w:val="006C165E"/>
    <w:rsid w:val="006C170C"/>
    <w:rsid w:val="006C1763"/>
    <w:rsid w:val="006C199C"/>
    <w:rsid w:val="006C1AEC"/>
    <w:rsid w:val="006C1C84"/>
    <w:rsid w:val="006C1FD9"/>
    <w:rsid w:val="006C28D1"/>
    <w:rsid w:val="006C2A6B"/>
    <w:rsid w:val="006C2B2E"/>
    <w:rsid w:val="006C2D67"/>
    <w:rsid w:val="006C354D"/>
    <w:rsid w:val="006C39DF"/>
    <w:rsid w:val="006C3C98"/>
    <w:rsid w:val="006C3D05"/>
    <w:rsid w:val="006C47C4"/>
    <w:rsid w:val="006C4843"/>
    <w:rsid w:val="006C49D3"/>
    <w:rsid w:val="006C49D9"/>
    <w:rsid w:val="006C4A96"/>
    <w:rsid w:val="006C52B6"/>
    <w:rsid w:val="006C52B9"/>
    <w:rsid w:val="006C52BC"/>
    <w:rsid w:val="006C52EC"/>
    <w:rsid w:val="006C565E"/>
    <w:rsid w:val="006C5C37"/>
    <w:rsid w:val="006C5C58"/>
    <w:rsid w:val="006C5F09"/>
    <w:rsid w:val="006C5FC3"/>
    <w:rsid w:val="006C622A"/>
    <w:rsid w:val="006C62A1"/>
    <w:rsid w:val="006C638C"/>
    <w:rsid w:val="006C6476"/>
    <w:rsid w:val="006C6774"/>
    <w:rsid w:val="006C69AB"/>
    <w:rsid w:val="006C6A2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35CB"/>
    <w:rsid w:val="006D3D6C"/>
    <w:rsid w:val="006D4197"/>
    <w:rsid w:val="006D4962"/>
    <w:rsid w:val="006D52BC"/>
    <w:rsid w:val="006D53B5"/>
    <w:rsid w:val="006D5913"/>
    <w:rsid w:val="006D5A1D"/>
    <w:rsid w:val="006D5E50"/>
    <w:rsid w:val="006D5F17"/>
    <w:rsid w:val="006D609E"/>
    <w:rsid w:val="006D6121"/>
    <w:rsid w:val="006D676E"/>
    <w:rsid w:val="006D678D"/>
    <w:rsid w:val="006D6BFD"/>
    <w:rsid w:val="006D6E56"/>
    <w:rsid w:val="006D754C"/>
    <w:rsid w:val="006D75FB"/>
    <w:rsid w:val="006D770B"/>
    <w:rsid w:val="006D783D"/>
    <w:rsid w:val="006D7C97"/>
    <w:rsid w:val="006E0718"/>
    <w:rsid w:val="006E0D62"/>
    <w:rsid w:val="006E0E6B"/>
    <w:rsid w:val="006E11F0"/>
    <w:rsid w:val="006E1599"/>
    <w:rsid w:val="006E1AC0"/>
    <w:rsid w:val="006E1AD3"/>
    <w:rsid w:val="006E1BAB"/>
    <w:rsid w:val="006E1E5D"/>
    <w:rsid w:val="006E2365"/>
    <w:rsid w:val="006E2384"/>
    <w:rsid w:val="006E2A38"/>
    <w:rsid w:val="006E2BC0"/>
    <w:rsid w:val="006E2C73"/>
    <w:rsid w:val="006E2E83"/>
    <w:rsid w:val="006E2F9A"/>
    <w:rsid w:val="006E2FAA"/>
    <w:rsid w:val="006E32E8"/>
    <w:rsid w:val="006E3934"/>
    <w:rsid w:val="006E39DB"/>
    <w:rsid w:val="006E3C77"/>
    <w:rsid w:val="006E3EB4"/>
    <w:rsid w:val="006E416A"/>
    <w:rsid w:val="006E42E1"/>
    <w:rsid w:val="006E43F9"/>
    <w:rsid w:val="006E461D"/>
    <w:rsid w:val="006E4A23"/>
    <w:rsid w:val="006E4D37"/>
    <w:rsid w:val="006E4EC7"/>
    <w:rsid w:val="006E5315"/>
    <w:rsid w:val="006E56C1"/>
    <w:rsid w:val="006E5B9A"/>
    <w:rsid w:val="006E6192"/>
    <w:rsid w:val="006E646E"/>
    <w:rsid w:val="006E666A"/>
    <w:rsid w:val="006E6855"/>
    <w:rsid w:val="006E68E5"/>
    <w:rsid w:val="006E6987"/>
    <w:rsid w:val="006E6C1F"/>
    <w:rsid w:val="006E6EDA"/>
    <w:rsid w:val="006E6FD2"/>
    <w:rsid w:val="006E72F9"/>
    <w:rsid w:val="006E7712"/>
    <w:rsid w:val="006E77DF"/>
    <w:rsid w:val="006E7D0F"/>
    <w:rsid w:val="006E7FC3"/>
    <w:rsid w:val="006F054C"/>
    <w:rsid w:val="006F06AB"/>
    <w:rsid w:val="006F070B"/>
    <w:rsid w:val="006F0799"/>
    <w:rsid w:val="006F0835"/>
    <w:rsid w:val="006F106C"/>
    <w:rsid w:val="006F178E"/>
    <w:rsid w:val="006F18F4"/>
    <w:rsid w:val="006F19E7"/>
    <w:rsid w:val="006F1A44"/>
    <w:rsid w:val="006F1E1D"/>
    <w:rsid w:val="006F1EE4"/>
    <w:rsid w:val="006F20F9"/>
    <w:rsid w:val="006F25F6"/>
    <w:rsid w:val="006F2772"/>
    <w:rsid w:val="006F2780"/>
    <w:rsid w:val="006F27E9"/>
    <w:rsid w:val="006F2A1E"/>
    <w:rsid w:val="006F2BCD"/>
    <w:rsid w:val="006F2CA3"/>
    <w:rsid w:val="006F2D5C"/>
    <w:rsid w:val="006F2DDC"/>
    <w:rsid w:val="006F2F0A"/>
    <w:rsid w:val="006F3CA8"/>
    <w:rsid w:val="006F4040"/>
    <w:rsid w:val="006F4332"/>
    <w:rsid w:val="006F43A0"/>
    <w:rsid w:val="006F4639"/>
    <w:rsid w:val="006F468F"/>
    <w:rsid w:val="006F4847"/>
    <w:rsid w:val="006F4869"/>
    <w:rsid w:val="006F4CB8"/>
    <w:rsid w:val="006F4E1E"/>
    <w:rsid w:val="006F50EC"/>
    <w:rsid w:val="006F5136"/>
    <w:rsid w:val="006F55B0"/>
    <w:rsid w:val="006F5607"/>
    <w:rsid w:val="006F5A72"/>
    <w:rsid w:val="006F5DC6"/>
    <w:rsid w:val="006F66D5"/>
    <w:rsid w:val="006F6953"/>
    <w:rsid w:val="006F7083"/>
    <w:rsid w:val="006F747B"/>
    <w:rsid w:val="006F7A39"/>
    <w:rsid w:val="006F7E7B"/>
    <w:rsid w:val="007005B5"/>
    <w:rsid w:val="00700989"/>
    <w:rsid w:val="00700AAC"/>
    <w:rsid w:val="007015D9"/>
    <w:rsid w:val="0070163D"/>
    <w:rsid w:val="007017EC"/>
    <w:rsid w:val="00701841"/>
    <w:rsid w:val="00701A7F"/>
    <w:rsid w:val="00701CCA"/>
    <w:rsid w:val="007026AF"/>
    <w:rsid w:val="00702999"/>
    <w:rsid w:val="0070299F"/>
    <w:rsid w:val="00702CC6"/>
    <w:rsid w:val="00702D34"/>
    <w:rsid w:val="00702D69"/>
    <w:rsid w:val="00702F08"/>
    <w:rsid w:val="0070306D"/>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699"/>
    <w:rsid w:val="007126A7"/>
    <w:rsid w:val="00712B57"/>
    <w:rsid w:val="00712C55"/>
    <w:rsid w:val="00712CB5"/>
    <w:rsid w:val="00713449"/>
    <w:rsid w:val="0071352E"/>
    <w:rsid w:val="007135F7"/>
    <w:rsid w:val="007137A4"/>
    <w:rsid w:val="00713B70"/>
    <w:rsid w:val="00713BBB"/>
    <w:rsid w:val="00713D38"/>
    <w:rsid w:val="00713DF8"/>
    <w:rsid w:val="007141A4"/>
    <w:rsid w:val="0071450A"/>
    <w:rsid w:val="00714B46"/>
    <w:rsid w:val="00714C40"/>
    <w:rsid w:val="007150BA"/>
    <w:rsid w:val="00715345"/>
    <w:rsid w:val="007153C9"/>
    <w:rsid w:val="007154B0"/>
    <w:rsid w:val="0071551B"/>
    <w:rsid w:val="007159B2"/>
    <w:rsid w:val="007164D1"/>
    <w:rsid w:val="0071664C"/>
    <w:rsid w:val="00716711"/>
    <w:rsid w:val="00716AAE"/>
    <w:rsid w:val="00717030"/>
    <w:rsid w:val="007170C7"/>
    <w:rsid w:val="0071712E"/>
    <w:rsid w:val="007172EB"/>
    <w:rsid w:val="00717762"/>
    <w:rsid w:val="00717D7A"/>
    <w:rsid w:val="00717E67"/>
    <w:rsid w:val="00717E9C"/>
    <w:rsid w:val="00717FD3"/>
    <w:rsid w:val="0072079D"/>
    <w:rsid w:val="0072097F"/>
    <w:rsid w:val="007223AB"/>
    <w:rsid w:val="00722AA0"/>
    <w:rsid w:val="00722AF0"/>
    <w:rsid w:val="00722B54"/>
    <w:rsid w:val="00722CB3"/>
    <w:rsid w:val="00722EAB"/>
    <w:rsid w:val="0072329C"/>
    <w:rsid w:val="007236A1"/>
    <w:rsid w:val="00723AB9"/>
    <w:rsid w:val="00723DD1"/>
    <w:rsid w:val="00723E9E"/>
    <w:rsid w:val="00723EBA"/>
    <w:rsid w:val="00723FFC"/>
    <w:rsid w:val="0072420E"/>
    <w:rsid w:val="007243C9"/>
    <w:rsid w:val="00724983"/>
    <w:rsid w:val="00724DA6"/>
    <w:rsid w:val="007256BD"/>
    <w:rsid w:val="00725737"/>
    <w:rsid w:val="00725D53"/>
    <w:rsid w:val="00725DEF"/>
    <w:rsid w:val="00726286"/>
    <w:rsid w:val="00726E44"/>
    <w:rsid w:val="0072707E"/>
    <w:rsid w:val="00727248"/>
    <w:rsid w:val="00727463"/>
    <w:rsid w:val="0072748E"/>
    <w:rsid w:val="00727C6E"/>
    <w:rsid w:val="007305F6"/>
    <w:rsid w:val="007308E6"/>
    <w:rsid w:val="00730D82"/>
    <w:rsid w:val="00731875"/>
    <w:rsid w:val="00731978"/>
    <w:rsid w:val="00731B49"/>
    <w:rsid w:val="00731D25"/>
    <w:rsid w:val="00731E25"/>
    <w:rsid w:val="00732778"/>
    <w:rsid w:val="0073290B"/>
    <w:rsid w:val="007329B7"/>
    <w:rsid w:val="00732AFD"/>
    <w:rsid w:val="0073337D"/>
    <w:rsid w:val="00733581"/>
    <w:rsid w:val="007335BC"/>
    <w:rsid w:val="00733790"/>
    <w:rsid w:val="0073392D"/>
    <w:rsid w:val="00733EBA"/>
    <w:rsid w:val="00733F40"/>
    <w:rsid w:val="007341F1"/>
    <w:rsid w:val="007341FA"/>
    <w:rsid w:val="00734486"/>
    <w:rsid w:val="00734778"/>
    <w:rsid w:val="00734947"/>
    <w:rsid w:val="00734C30"/>
    <w:rsid w:val="00734C47"/>
    <w:rsid w:val="00734C6B"/>
    <w:rsid w:val="00735330"/>
    <w:rsid w:val="00735377"/>
    <w:rsid w:val="0073571E"/>
    <w:rsid w:val="00735905"/>
    <w:rsid w:val="00735BCF"/>
    <w:rsid w:val="007360E2"/>
    <w:rsid w:val="00736662"/>
    <w:rsid w:val="00736E44"/>
    <w:rsid w:val="00736EBB"/>
    <w:rsid w:val="00736EC2"/>
    <w:rsid w:val="00736FB9"/>
    <w:rsid w:val="00737361"/>
    <w:rsid w:val="007373AF"/>
    <w:rsid w:val="00737713"/>
    <w:rsid w:val="007400A7"/>
    <w:rsid w:val="007404FF"/>
    <w:rsid w:val="0074051C"/>
    <w:rsid w:val="007406D6"/>
    <w:rsid w:val="00741176"/>
    <w:rsid w:val="00741313"/>
    <w:rsid w:val="00742088"/>
    <w:rsid w:val="00742C87"/>
    <w:rsid w:val="00742FA2"/>
    <w:rsid w:val="00742FE1"/>
    <w:rsid w:val="00743058"/>
    <w:rsid w:val="00743119"/>
    <w:rsid w:val="007434BC"/>
    <w:rsid w:val="007436EB"/>
    <w:rsid w:val="0074383C"/>
    <w:rsid w:val="00743956"/>
    <w:rsid w:val="00743990"/>
    <w:rsid w:val="00743A39"/>
    <w:rsid w:val="00743A4B"/>
    <w:rsid w:val="00743ADA"/>
    <w:rsid w:val="00743C3E"/>
    <w:rsid w:val="00744103"/>
    <w:rsid w:val="0074423F"/>
    <w:rsid w:val="0074460F"/>
    <w:rsid w:val="00744740"/>
    <w:rsid w:val="007450B3"/>
    <w:rsid w:val="007458A6"/>
    <w:rsid w:val="00745942"/>
    <w:rsid w:val="00745AA3"/>
    <w:rsid w:val="00745EAC"/>
    <w:rsid w:val="00746109"/>
    <w:rsid w:val="00746120"/>
    <w:rsid w:val="007464B6"/>
    <w:rsid w:val="0074685A"/>
    <w:rsid w:val="00746977"/>
    <w:rsid w:val="00747368"/>
    <w:rsid w:val="00747490"/>
    <w:rsid w:val="0074761B"/>
    <w:rsid w:val="007476DB"/>
    <w:rsid w:val="00747D78"/>
    <w:rsid w:val="00747E47"/>
    <w:rsid w:val="00750441"/>
    <w:rsid w:val="00750589"/>
    <w:rsid w:val="00750F82"/>
    <w:rsid w:val="00751002"/>
    <w:rsid w:val="00751039"/>
    <w:rsid w:val="00751BFD"/>
    <w:rsid w:val="00752BB0"/>
    <w:rsid w:val="0075313D"/>
    <w:rsid w:val="007537AE"/>
    <w:rsid w:val="007539BF"/>
    <w:rsid w:val="00753A4E"/>
    <w:rsid w:val="00753BA7"/>
    <w:rsid w:val="007540AC"/>
    <w:rsid w:val="007547A4"/>
    <w:rsid w:val="007548A8"/>
    <w:rsid w:val="007549AB"/>
    <w:rsid w:val="00754D8A"/>
    <w:rsid w:val="00755355"/>
    <w:rsid w:val="00755534"/>
    <w:rsid w:val="00755A5A"/>
    <w:rsid w:val="00755AFC"/>
    <w:rsid w:val="007564FD"/>
    <w:rsid w:val="00756C46"/>
    <w:rsid w:val="00756FFD"/>
    <w:rsid w:val="007575B5"/>
    <w:rsid w:val="0075797E"/>
    <w:rsid w:val="00760F86"/>
    <w:rsid w:val="0076111A"/>
    <w:rsid w:val="00761543"/>
    <w:rsid w:val="00761735"/>
    <w:rsid w:val="00761834"/>
    <w:rsid w:val="00761AB1"/>
    <w:rsid w:val="00762426"/>
    <w:rsid w:val="00762680"/>
    <w:rsid w:val="00762A2F"/>
    <w:rsid w:val="0076332B"/>
    <w:rsid w:val="007635AF"/>
    <w:rsid w:val="00763A49"/>
    <w:rsid w:val="00764634"/>
    <w:rsid w:val="00764693"/>
    <w:rsid w:val="00764AEA"/>
    <w:rsid w:val="0076516F"/>
    <w:rsid w:val="00765195"/>
    <w:rsid w:val="00765496"/>
    <w:rsid w:val="007654EE"/>
    <w:rsid w:val="00765884"/>
    <w:rsid w:val="0076609C"/>
    <w:rsid w:val="00766328"/>
    <w:rsid w:val="00766A44"/>
    <w:rsid w:val="00766ACB"/>
    <w:rsid w:val="00766DD5"/>
    <w:rsid w:val="00767124"/>
    <w:rsid w:val="007672A3"/>
    <w:rsid w:val="00767A24"/>
    <w:rsid w:val="00767DB4"/>
    <w:rsid w:val="007700CF"/>
    <w:rsid w:val="00770116"/>
    <w:rsid w:val="00770349"/>
    <w:rsid w:val="00770376"/>
    <w:rsid w:val="00770A40"/>
    <w:rsid w:val="00770B23"/>
    <w:rsid w:val="00770D83"/>
    <w:rsid w:val="00771470"/>
    <w:rsid w:val="00771650"/>
    <w:rsid w:val="00771702"/>
    <w:rsid w:val="00771C45"/>
    <w:rsid w:val="00772176"/>
    <w:rsid w:val="00772476"/>
    <w:rsid w:val="00772E4A"/>
    <w:rsid w:val="00773105"/>
    <w:rsid w:val="007731BF"/>
    <w:rsid w:val="0077387F"/>
    <w:rsid w:val="00773BAE"/>
    <w:rsid w:val="00773BE1"/>
    <w:rsid w:val="00773FF2"/>
    <w:rsid w:val="007741C7"/>
    <w:rsid w:val="00774529"/>
    <w:rsid w:val="0077454D"/>
    <w:rsid w:val="00774932"/>
    <w:rsid w:val="00774942"/>
    <w:rsid w:val="007749CF"/>
    <w:rsid w:val="0077526A"/>
    <w:rsid w:val="0077531E"/>
    <w:rsid w:val="007757E9"/>
    <w:rsid w:val="007767E2"/>
    <w:rsid w:val="0077686C"/>
    <w:rsid w:val="00776F06"/>
    <w:rsid w:val="00777163"/>
    <w:rsid w:val="0077754D"/>
    <w:rsid w:val="00777B32"/>
    <w:rsid w:val="00777D16"/>
    <w:rsid w:val="00777D4E"/>
    <w:rsid w:val="00777F28"/>
    <w:rsid w:val="007800CD"/>
    <w:rsid w:val="00780495"/>
    <w:rsid w:val="007804C6"/>
    <w:rsid w:val="007805B8"/>
    <w:rsid w:val="00780D66"/>
    <w:rsid w:val="00781095"/>
    <w:rsid w:val="00781229"/>
    <w:rsid w:val="007812AB"/>
    <w:rsid w:val="00781609"/>
    <w:rsid w:val="00781AF7"/>
    <w:rsid w:val="00781CB3"/>
    <w:rsid w:val="00781D86"/>
    <w:rsid w:val="00782001"/>
    <w:rsid w:val="00782081"/>
    <w:rsid w:val="00782177"/>
    <w:rsid w:val="0078238A"/>
    <w:rsid w:val="0078288E"/>
    <w:rsid w:val="00782D12"/>
    <w:rsid w:val="00782DF4"/>
    <w:rsid w:val="007832AD"/>
    <w:rsid w:val="007833F5"/>
    <w:rsid w:val="00783728"/>
    <w:rsid w:val="00783BD3"/>
    <w:rsid w:val="00783CB0"/>
    <w:rsid w:val="00783D45"/>
    <w:rsid w:val="007842CD"/>
    <w:rsid w:val="007846E4"/>
    <w:rsid w:val="007846FC"/>
    <w:rsid w:val="0078490E"/>
    <w:rsid w:val="00784946"/>
    <w:rsid w:val="007849A0"/>
    <w:rsid w:val="00784D07"/>
    <w:rsid w:val="00784E0A"/>
    <w:rsid w:val="00785820"/>
    <w:rsid w:val="00785E85"/>
    <w:rsid w:val="0078635D"/>
    <w:rsid w:val="007865FA"/>
    <w:rsid w:val="00786617"/>
    <w:rsid w:val="0078685E"/>
    <w:rsid w:val="00786EA3"/>
    <w:rsid w:val="00786EEE"/>
    <w:rsid w:val="00786EF7"/>
    <w:rsid w:val="00787481"/>
    <w:rsid w:val="00787590"/>
    <w:rsid w:val="00787B54"/>
    <w:rsid w:val="0079025D"/>
    <w:rsid w:val="00790623"/>
    <w:rsid w:val="00790A20"/>
    <w:rsid w:val="00790C60"/>
    <w:rsid w:val="00790C82"/>
    <w:rsid w:val="00790D25"/>
    <w:rsid w:val="00790D8C"/>
    <w:rsid w:val="00790DC9"/>
    <w:rsid w:val="00791301"/>
    <w:rsid w:val="0079159B"/>
    <w:rsid w:val="0079170B"/>
    <w:rsid w:val="00791822"/>
    <w:rsid w:val="00791AE6"/>
    <w:rsid w:val="00791D1E"/>
    <w:rsid w:val="00792B27"/>
    <w:rsid w:val="00792BEE"/>
    <w:rsid w:val="00792BF5"/>
    <w:rsid w:val="00792C8A"/>
    <w:rsid w:val="00792CC2"/>
    <w:rsid w:val="00792D4C"/>
    <w:rsid w:val="0079357F"/>
    <w:rsid w:val="007938AD"/>
    <w:rsid w:val="007938B4"/>
    <w:rsid w:val="00793A01"/>
    <w:rsid w:val="00793A95"/>
    <w:rsid w:val="007943F0"/>
    <w:rsid w:val="00794B92"/>
    <w:rsid w:val="00794F2B"/>
    <w:rsid w:val="00795055"/>
    <w:rsid w:val="00795570"/>
    <w:rsid w:val="00795C35"/>
    <w:rsid w:val="00795D0C"/>
    <w:rsid w:val="00795EA4"/>
    <w:rsid w:val="00795FF8"/>
    <w:rsid w:val="00796091"/>
    <w:rsid w:val="00796538"/>
    <w:rsid w:val="00796B73"/>
    <w:rsid w:val="00796E72"/>
    <w:rsid w:val="00796F47"/>
    <w:rsid w:val="0079709C"/>
    <w:rsid w:val="007973B5"/>
    <w:rsid w:val="00797670"/>
    <w:rsid w:val="00797B78"/>
    <w:rsid w:val="00797F27"/>
    <w:rsid w:val="007A0158"/>
    <w:rsid w:val="007A0EFD"/>
    <w:rsid w:val="007A1203"/>
    <w:rsid w:val="007A1FBD"/>
    <w:rsid w:val="007A2217"/>
    <w:rsid w:val="007A27E6"/>
    <w:rsid w:val="007A2A1E"/>
    <w:rsid w:val="007A343F"/>
    <w:rsid w:val="007A3576"/>
    <w:rsid w:val="007A3FED"/>
    <w:rsid w:val="007A41BB"/>
    <w:rsid w:val="007A4261"/>
    <w:rsid w:val="007A42C0"/>
    <w:rsid w:val="007A4B04"/>
    <w:rsid w:val="007A4BF4"/>
    <w:rsid w:val="007A4D45"/>
    <w:rsid w:val="007A505C"/>
    <w:rsid w:val="007A566A"/>
    <w:rsid w:val="007A5884"/>
    <w:rsid w:val="007A5950"/>
    <w:rsid w:val="007A5A89"/>
    <w:rsid w:val="007A5AB6"/>
    <w:rsid w:val="007A5C25"/>
    <w:rsid w:val="007A5FA0"/>
    <w:rsid w:val="007A62C7"/>
    <w:rsid w:val="007A6D76"/>
    <w:rsid w:val="007A6FF7"/>
    <w:rsid w:val="007A70E4"/>
    <w:rsid w:val="007A711B"/>
    <w:rsid w:val="007A76CB"/>
    <w:rsid w:val="007B0F58"/>
    <w:rsid w:val="007B12FA"/>
    <w:rsid w:val="007B1412"/>
    <w:rsid w:val="007B1B02"/>
    <w:rsid w:val="007B1C6E"/>
    <w:rsid w:val="007B1F9C"/>
    <w:rsid w:val="007B22E1"/>
    <w:rsid w:val="007B24A3"/>
    <w:rsid w:val="007B25A5"/>
    <w:rsid w:val="007B279C"/>
    <w:rsid w:val="007B2924"/>
    <w:rsid w:val="007B2A06"/>
    <w:rsid w:val="007B2CDD"/>
    <w:rsid w:val="007B323D"/>
    <w:rsid w:val="007B3789"/>
    <w:rsid w:val="007B3B5A"/>
    <w:rsid w:val="007B3E72"/>
    <w:rsid w:val="007B42FC"/>
    <w:rsid w:val="007B4D36"/>
    <w:rsid w:val="007B4EC2"/>
    <w:rsid w:val="007B5055"/>
    <w:rsid w:val="007B54B9"/>
    <w:rsid w:val="007B5770"/>
    <w:rsid w:val="007B583F"/>
    <w:rsid w:val="007B5858"/>
    <w:rsid w:val="007B5E73"/>
    <w:rsid w:val="007B5E88"/>
    <w:rsid w:val="007B60E4"/>
    <w:rsid w:val="007B62B0"/>
    <w:rsid w:val="007B6328"/>
    <w:rsid w:val="007B6689"/>
    <w:rsid w:val="007B6ED4"/>
    <w:rsid w:val="007B7269"/>
    <w:rsid w:val="007B7679"/>
    <w:rsid w:val="007B7880"/>
    <w:rsid w:val="007B7952"/>
    <w:rsid w:val="007B7E43"/>
    <w:rsid w:val="007B7F42"/>
    <w:rsid w:val="007C1162"/>
    <w:rsid w:val="007C136C"/>
    <w:rsid w:val="007C1455"/>
    <w:rsid w:val="007C1952"/>
    <w:rsid w:val="007C1C50"/>
    <w:rsid w:val="007C1DA3"/>
    <w:rsid w:val="007C1FC2"/>
    <w:rsid w:val="007C2110"/>
    <w:rsid w:val="007C2214"/>
    <w:rsid w:val="007C27FE"/>
    <w:rsid w:val="007C2A1A"/>
    <w:rsid w:val="007C2B4D"/>
    <w:rsid w:val="007C2B59"/>
    <w:rsid w:val="007C304F"/>
    <w:rsid w:val="007C3A5B"/>
    <w:rsid w:val="007C3B52"/>
    <w:rsid w:val="007C3BE8"/>
    <w:rsid w:val="007C3D96"/>
    <w:rsid w:val="007C452E"/>
    <w:rsid w:val="007C4A52"/>
    <w:rsid w:val="007C4CFC"/>
    <w:rsid w:val="007C4F99"/>
    <w:rsid w:val="007C560F"/>
    <w:rsid w:val="007C577D"/>
    <w:rsid w:val="007C5A52"/>
    <w:rsid w:val="007C5E65"/>
    <w:rsid w:val="007C5E86"/>
    <w:rsid w:val="007C5E93"/>
    <w:rsid w:val="007C5E94"/>
    <w:rsid w:val="007C638E"/>
    <w:rsid w:val="007C6576"/>
    <w:rsid w:val="007C6A38"/>
    <w:rsid w:val="007C6B48"/>
    <w:rsid w:val="007C6CEF"/>
    <w:rsid w:val="007C7A1D"/>
    <w:rsid w:val="007C7CC6"/>
    <w:rsid w:val="007C7DAE"/>
    <w:rsid w:val="007D000A"/>
    <w:rsid w:val="007D024C"/>
    <w:rsid w:val="007D027E"/>
    <w:rsid w:val="007D0BBA"/>
    <w:rsid w:val="007D13BE"/>
    <w:rsid w:val="007D14D6"/>
    <w:rsid w:val="007D15B6"/>
    <w:rsid w:val="007D1660"/>
    <w:rsid w:val="007D180E"/>
    <w:rsid w:val="007D1D2E"/>
    <w:rsid w:val="007D1F10"/>
    <w:rsid w:val="007D2BAA"/>
    <w:rsid w:val="007D2EE2"/>
    <w:rsid w:val="007D378E"/>
    <w:rsid w:val="007D39BC"/>
    <w:rsid w:val="007D3A49"/>
    <w:rsid w:val="007D3A6B"/>
    <w:rsid w:val="007D3DF5"/>
    <w:rsid w:val="007D3DFD"/>
    <w:rsid w:val="007D3E04"/>
    <w:rsid w:val="007D3EF3"/>
    <w:rsid w:val="007D4662"/>
    <w:rsid w:val="007D47A4"/>
    <w:rsid w:val="007D483C"/>
    <w:rsid w:val="007D4A83"/>
    <w:rsid w:val="007D4ADE"/>
    <w:rsid w:val="007D5DF4"/>
    <w:rsid w:val="007D5E97"/>
    <w:rsid w:val="007D5FF7"/>
    <w:rsid w:val="007D642E"/>
    <w:rsid w:val="007D649B"/>
    <w:rsid w:val="007D657E"/>
    <w:rsid w:val="007D65F9"/>
    <w:rsid w:val="007D6941"/>
    <w:rsid w:val="007D6A84"/>
    <w:rsid w:val="007D6DDD"/>
    <w:rsid w:val="007D6E53"/>
    <w:rsid w:val="007D739E"/>
    <w:rsid w:val="007D7ED5"/>
    <w:rsid w:val="007E00BD"/>
    <w:rsid w:val="007E046B"/>
    <w:rsid w:val="007E067E"/>
    <w:rsid w:val="007E0791"/>
    <w:rsid w:val="007E0AA1"/>
    <w:rsid w:val="007E0BD8"/>
    <w:rsid w:val="007E1056"/>
    <w:rsid w:val="007E10B0"/>
    <w:rsid w:val="007E146F"/>
    <w:rsid w:val="007E1491"/>
    <w:rsid w:val="007E1604"/>
    <w:rsid w:val="007E1A03"/>
    <w:rsid w:val="007E1CBD"/>
    <w:rsid w:val="007E1FBE"/>
    <w:rsid w:val="007E201D"/>
    <w:rsid w:val="007E280D"/>
    <w:rsid w:val="007E29A5"/>
    <w:rsid w:val="007E2CD7"/>
    <w:rsid w:val="007E2EC7"/>
    <w:rsid w:val="007E2F6A"/>
    <w:rsid w:val="007E34B0"/>
    <w:rsid w:val="007E38C2"/>
    <w:rsid w:val="007E3D08"/>
    <w:rsid w:val="007E44BB"/>
    <w:rsid w:val="007E4667"/>
    <w:rsid w:val="007E46C8"/>
    <w:rsid w:val="007E46CE"/>
    <w:rsid w:val="007E46D4"/>
    <w:rsid w:val="007E48B9"/>
    <w:rsid w:val="007E4CB3"/>
    <w:rsid w:val="007E507F"/>
    <w:rsid w:val="007E51ED"/>
    <w:rsid w:val="007E524F"/>
    <w:rsid w:val="007E533C"/>
    <w:rsid w:val="007E541C"/>
    <w:rsid w:val="007E555C"/>
    <w:rsid w:val="007E5613"/>
    <w:rsid w:val="007E56F3"/>
    <w:rsid w:val="007E57D2"/>
    <w:rsid w:val="007E58E0"/>
    <w:rsid w:val="007E5913"/>
    <w:rsid w:val="007E5D57"/>
    <w:rsid w:val="007E5EB0"/>
    <w:rsid w:val="007E5FFC"/>
    <w:rsid w:val="007E6392"/>
    <w:rsid w:val="007E6608"/>
    <w:rsid w:val="007E66EE"/>
    <w:rsid w:val="007E6E44"/>
    <w:rsid w:val="007E72F0"/>
    <w:rsid w:val="007E7AE5"/>
    <w:rsid w:val="007E7C02"/>
    <w:rsid w:val="007E7D87"/>
    <w:rsid w:val="007E7F9F"/>
    <w:rsid w:val="007F02A9"/>
    <w:rsid w:val="007F037B"/>
    <w:rsid w:val="007F0840"/>
    <w:rsid w:val="007F0863"/>
    <w:rsid w:val="007F094C"/>
    <w:rsid w:val="007F1B40"/>
    <w:rsid w:val="007F1C56"/>
    <w:rsid w:val="007F1D4A"/>
    <w:rsid w:val="007F1DD5"/>
    <w:rsid w:val="007F1F79"/>
    <w:rsid w:val="007F1FEB"/>
    <w:rsid w:val="007F2208"/>
    <w:rsid w:val="007F2903"/>
    <w:rsid w:val="007F29ED"/>
    <w:rsid w:val="007F2C82"/>
    <w:rsid w:val="007F2CDB"/>
    <w:rsid w:val="007F41A5"/>
    <w:rsid w:val="007F423E"/>
    <w:rsid w:val="007F4419"/>
    <w:rsid w:val="007F48C0"/>
    <w:rsid w:val="007F5106"/>
    <w:rsid w:val="007F529E"/>
    <w:rsid w:val="007F5564"/>
    <w:rsid w:val="007F5591"/>
    <w:rsid w:val="007F5CEE"/>
    <w:rsid w:val="007F6168"/>
    <w:rsid w:val="007F6454"/>
    <w:rsid w:val="007F69B1"/>
    <w:rsid w:val="007F6F13"/>
    <w:rsid w:val="007F74E0"/>
    <w:rsid w:val="0080025D"/>
    <w:rsid w:val="008002A5"/>
    <w:rsid w:val="0080105E"/>
    <w:rsid w:val="0080131B"/>
    <w:rsid w:val="008013FB"/>
    <w:rsid w:val="0080167C"/>
    <w:rsid w:val="00801823"/>
    <w:rsid w:val="00801B59"/>
    <w:rsid w:val="008021AA"/>
    <w:rsid w:val="0080229C"/>
    <w:rsid w:val="00802606"/>
    <w:rsid w:val="00802CE6"/>
    <w:rsid w:val="00802DA6"/>
    <w:rsid w:val="00802DD9"/>
    <w:rsid w:val="00802EC9"/>
    <w:rsid w:val="00802F00"/>
    <w:rsid w:val="008031C1"/>
    <w:rsid w:val="0080390E"/>
    <w:rsid w:val="00803990"/>
    <w:rsid w:val="008040D9"/>
    <w:rsid w:val="008044A0"/>
    <w:rsid w:val="00804775"/>
    <w:rsid w:val="0080492A"/>
    <w:rsid w:val="00804B18"/>
    <w:rsid w:val="00804BB1"/>
    <w:rsid w:val="00804D69"/>
    <w:rsid w:val="00805FAF"/>
    <w:rsid w:val="008065AF"/>
    <w:rsid w:val="00806A3E"/>
    <w:rsid w:val="00806E7B"/>
    <w:rsid w:val="0080712D"/>
    <w:rsid w:val="0080725A"/>
    <w:rsid w:val="00807848"/>
    <w:rsid w:val="00807B64"/>
    <w:rsid w:val="00807CE5"/>
    <w:rsid w:val="0081024C"/>
    <w:rsid w:val="00810495"/>
    <w:rsid w:val="008104A7"/>
    <w:rsid w:val="008104B7"/>
    <w:rsid w:val="008108D1"/>
    <w:rsid w:val="00810DB9"/>
    <w:rsid w:val="00810EDC"/>
    <w:rsid w:val="00811490"/>
    <w:rsid w:val="0081152F"/>
    <w:rsid w:val="00811AA6"/>
    <w:rsid w:val="00811DE8"/>
    <w:rsid w:val="00811E1C"/>
    <w:rsid w:val="00811EE7"/>
    <w:rsid w:val="00811F58"/>
    <w:rsid w:val="00812114"/>
    <w:rsid w:val="008125E2"/>
    <w:rsid w:val="00812B0E"/>
    <w:rsid w:val="00812F5E"/>
    <w:rsid w:val="00813624"/>
    <w:rsid w:val="00813DD1"/>
    <w:rsid w:val="00813E2D"/>
    <w:rsid w:val="008149F1"/>
    <w:rsid w:val="00814D15"/>
    <w:rsid w:val="00814D69"/>
    <w:rsid w:val="00814DB1"/>
    <w:rsid w:val="00814F7D"/>
    <w:rsid w:val="00814FB5"/>
    <w:rsid w:val="00815362"/>
    <w:rsid w:val="008154BD"/>
    <w:rsid w:val="00815713"/>
    <w:rsid w:val="0081579C"/>
    <w:rsid w:val="00815856"/>
    <w:rsid w:val="00815D77"/>
    <w:rsid w:val="00815F53"/>
    <w:rsid w:val="00816223"/>
    <w:rsid w:val="0081624B"/>
    <w:rsid w:val="008165EF"/>
    <w:rsid w:val="00816761"/>
    <w:rsid w:val="0081680E"/>
    <w:rsid w:val="008168B1"/>
    <w:rsid w:val="008168EA"/>
    <w:rsid w:val="00816F45"/>
    <w:rsid w:val="00817000"/>
    <w:rsid w:val="0081731B"/>
    <w:rsid w:val="00817A9C"/>
    <w:rsid w:val="00817E6D"/>
    <w:rsid w:val="0082087D"/>
    <w:rsid w:val="008209EB"/>
    <w:rsid w:val="00820DB5"/>
    <w:rsid w:val="00821070"/>
    <w:rsid w:val="008212FC"/>
    <w:rsid w:val="008215AF"/>
    <w:rsid w:val="008218CD"/>
    <w:rsid w:val="00822A6D"/>
    <w:rsid w:val="00822AB9"/>
    <w:rsid w:val="00822CBB"/>
    <w:rsid w:val="0082313B"/>
    <w:rsid w:val="008232FD"/>
    <w:rsid w:val="008233AD"/>
    <w:rsid w:val="0082345B"/>
    <w:rsid w:val="008237CB"/>
    <w:rsid w:val="0082388D"/>
    <w:rsid w:val="00823B6D"/>
    <w:rsid w:val="00823BF1"/>
    <w:rsid w:val="008242ED"/>
    <w:rsid w:val="00824687"/>
    <w:rsid w:val="00824B0B"/>
    <w:rsid w:val="0082503E"/>
    <w:rsid w:val="008250AD"/>
    <w:rsid w:val="0082514E"/>
    <w:rsid w:val="0082579B"/>
    <w:rsid w:val="008259F8"/>
    <w:rsid w:val="00825A86"/>
    <w:rsid w:val="00825BC4"/>
    <w:rsid w:val="00825CEA"/>
    <w:rsid w:val="008266B5"/>
    <w:rsid w:val="008269B6"/>
    <w:rsid w:val="00826B10"/>
    <w:rsid w:val="00827A15"/>
    <w:rsid w:val="00827B69"/>
    <w:rsid w:val="008300E4"/>
    <w:rsid w:val="0083044C"/>
    <w:rsid w:val="00830768"/>
    <w:rsid w:val="00831204"/>
    <w:rsid w:val="00831420"/>
    <w:rsid w:val="0083146A"/>
    <w:rsid w:val="008315F0"/>
    <w:rsid w:val="00831B17"/>
    <w:rsid w:val="00831BAB"/>
    <w:rsid w:val="00831C32"/>
    <w:rsid w:val="00832092"/>
    <w:rsid w:val="008322F4"/>
    <w:rsid w:val="0083279C"/>
    <w:rsid w:val="00832A90"/>
    <w:rsid w:val="00832B45"/>
    <w:rsid w:val="00832B52"/>
    <w:rsid w:val="00832F39"/>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5B68"/>
    <w:rsid w:val="00835BC1"/>
    <w:rsid w:val="00836496"/>
    <w:rsid w:val="008364B6"/>
    <w:rsid w:val="00836510"/>
    <w:rsid w:val="008367F0"/>
    <w:rsid w:val="00836B97"/>
    <w:rsid w:val="00837192"/>
    <w:rsid w:val="008372BD"/>
    <w:rsid w:val="008372DB"/>
    <w:rsid w:val="00837ECA"/>
    <w:rsid w:val="008403A5"/>
    <w:rsid w:val="00840774"/>
    <w:rsid w:val="00840A7E"/>
    <w:rsid w:val="00840AC8"/>
    <w:rsid w:val="00840C2E"/>
    <w:rsid w:val="00841048"/>
    <w:rsid w:val="008411E9"/>
    <w:rsid w:val="00841658"/>
    <w:rsid w:val="00841B57"/>
    <w:rsid w:val="00842591"/>
    <w:rsid w:val="008428E3"/>
    <w:rsid w:val="0084290E"/>
    <w:rsid w:val="00842E29"/>
    <w:rsid w:val="0084350B"/>
    <w:rsid w:val="0084379E"/>
    <w:rsid w:val="00843805"/>
    <w:rsid w:val="00843D11"/>
    <w:rsid w:val="00843E11"/>
    <w:rsid w:val="0084408A"/>
    <w:rsid w:val="0084409B"/>
    <w:rsid w:val="00844234"/>
    <w:rsid w:val="00844C3B"/>
    <w:rsid w:val="00844DBD"/>
    <w:rsid w:val="00844E54"/>
    <w:rsid w:val="00844F24"/>
    <w:rsid w:val="00845460"/>
    <w:rsid w:val="00845643"/>
    <w:rsid w:val="00845B07"/>
    <w:rsid w:val="00845CCC"/>
    <w:rsid w:val="00846808"/>
    <w:rsid w:val="008468DF"/>
    <w:rsid w:val="00846B84"/>
    <w:rsid w:val="00846D2D"/>
    <w:rsid w:val="00847171"/>
    <w:rsid w:val="00847184"/>
    <w:rsid w:val="00847248"/>
    <w:rsid w:val="00847252"/>
    <w:rsid w:val="00847727"/>
    <w:rsid w:val="00847F45"/>
    <w:rsid w:val="00847F51"/>
    <w:rsid w:val="0085013C"/>
    <w:rsid w:val="008501D5"/>
    <w:rsid w:val="00850243"/>
    <w:rsid w:val="008502D6"/>
    <w:rsid w:val="008507FC"/>
    <w:rsid w:val="008508AE"/>
    <w:rsid w:val="00850DFD"/>
    <w:rsid w:val="0085106B"/>
    <w:rsid w:val="0085211C"/>
    <w:rsid w:val="0085212C"/>
    <w:rsid w:val="00852DCF"/>
    <w:rsid w:val="008530D0"/>
    <w:rsid w:val="008535E9"/>
    <w:rsid w:val="0085372B"/>
    <w:rsid w:val="008537F4"/>
    <w:rsid w:val="00853AB1"/>
    <w:rsid w:val="00853AE9"/>
    <w:rsid w:val="00853D08"/>
    <w:rsid w:val="008540C8"/>
    <w:rsid w:val="0085483B"/>
    <w:rsid w:val="008549AC"/>
    <w:rsid w:val="00854B8A"/>
    <w:rsid w:val="00854BDF"/>
    <w:rsid w:val="00855039"/>
    <w:rsid w:val="0085552F"/>
    <w:rsid w:val="00855858"/>
    <w:rsid w:val="00856433"/>
    <w:rsid w:val="008566A8"/>
    <w:rsid w:val="00856DA8"/>
    <w:rsid w:val="00857165"/>
    <w:rsid w:val="0085746C"/>
    <w:rsid w:val="0085759A"/>
    <w:rsid w:val="00857A69"/>
    <w:rsid w:val="00857E07"/>
    <w:rsid w:val="00860315"/>
    <w:rsid w:val="00860338"/>
    <w:rsid w:val="0086039B"/>
    <w:rsid w:val="00860A9B"/>
    <w:rsid w:val="0086122C"/>
    <w:rsid w:val="00861CE2"/>
    <w:rsid w:val="00861D1E"/>
    <w:rsid w:val="00861F09"/>
    <w:rsid w:val="00862148"/>
    <w:rsid w:val="008621E5"/>
    <w:rsid w:val="00862451"/>
    <w:rsid w:val="00862878"/>
    <w:rsid w:val="00862942"/>
    <w:rsid w:val="00862990"/>
    <w:rsid w:val="00862E8D"/>
    <w:rsid w:val="0086396B"/>
    <w:rsid w:val="008639A7"/>
    <w:rsid w:val="00863B2C"/>
    <w:rsid w:val="00863B4E"/>
    <w:rsid w:val="00864032"/>
    <w:rsid w:val="00864545"/>
    <w:rsid w:val="0086505F"/>
    <w:rsid w:val="008651F8"/>
    <w:rsid w:val="008657F9"/>
    <w:rsid w:val="00865A91"/>
    <w:rsid w:val="00866024"/>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E39"/>
    <w:rsid w:val="00871F2A"/>
    <w:rsid w:val="008726E6"/>
    <w:rsid w:val="00872ADA"/>
    <w:rsid w:val="0087308A"/>
    <w:rsid w:val="00873606"/>
    <w:rsid w:val="008739DD"/>
    <w:rsid w:val="00873F08"/>
    <w:rsid w:val="00874092"/>
    <w:rsid w:val="00874895"/>
    <w:rsid w:val="00874FD6"/>
    <w:rsid w:val="008752BD"/>
    <w:rsid w:val="00875464"/>
    <w:rsid w:val="008757C6"/>
    <w:rsid w:val="00875839"/>
    <w:rsid w:val="00875B87"/>
    <w:rsid w:val="00875EA4"/>
    <w:rsid w:val="008760A2"/>
    <w:rsid w:val="008760ED"/>
    <w:rsid w:val="00876247"/>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1B4"/>
    <w:rsid w:val="008804EB"/>
    <w:rsid w:val="00880711"/>
    <w:rsid w:val="00880AAC"/>
    <w:rsid w:val="00880C24"/>
    <w:rsid w:val="00880DBF"/>
    <w:rsid w:val="0088165C"/>
    <w:rsid w:val="008824B8"/>
    <w:rsid w:val="008827A5"/>
    <w:rsid w:val="0088339B"/>
    <w:rsid w:val="00883433"/>
    <w:rsid w:val="008842BC"/>
    <w:rsid w:val="008843C0"/>
    <w:rsid w:val="0088456B"/>
    <w:rsid w:val="00884AC5"/>
    <w:rsid w:val="00884ED0"/>
    <w:rsid w:val="00885604"/>
    <w:rsid w:val="00885612"/>
    <w:rsid w:val="00885622"/>
    <w:rsid w:val="00885690"/>
    <w:rsid w:val="00885836"/>
    <w:rsid w:val="008858E6"/>
    <w:rsid w:val="00885BE4"/>
    <w:rsid w:val="00885C87"/>
    <w:rsid w:val="00885D96"/>
    <w:rsid w:val="008860A8"/>
    <w:rsid w:val="0088612E"/>
    <w:rsid w:val="008861A9"/>
    <w:rsid w:val="00886619"/>
    <w:rsid w:val="008867E3"/>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85"/>
    <w:rsid w:val="008908AB"/>
    <w:rsid w:val="00890B78"/>
    <w:rsid w:val="008912B2"/>
    <w:rsid w:val="008913F5"/>
    <w:rsid w:val="00891474"/>
    <w:rsid w:val="00891587"/>
    <w:rsid w:val="00891C35"/>
    <w:rsid w:val="00891DC9"/>
    <w:rsid w:val="00892C5D"/>
    <w:rsid w:val="00892EE3"/>
    <w:rsid w:val="00893B02"/>
    <w:rsid w:val="00893BE7"/>
    <w:rsid w:val="00894057"/>
    <w:rsid w:val="008947F9"/>
    <w:rsid w:val="00894DC6"/>
    <w:rsid w:val="00894EB9"/>
    <w:rsid w:val="00894FDB"/>
    <w:rsid w:val="008951A2"/>
    <w:rsid w:val="008955D5"/>
    <w:rsid w:val="008956CE"/>
    <w:rsid w:val="00895C55"/>
    <w:rsid w:val="008961D8"/>
    <w:rsid w:val="00896297"/>
    <w:rsid w:val="008962F9"/>
    <w:rsid w:val="008966D1"/>
    <w:rsid w:val="00896835"/>
    <w:rsid w:val="0089698F"/>
    <w:rsid w:val="00896EB3"/>
    <w:rsid w:val="00897067"/>
    <w:rsid w:val="0089727C"/>
    <w:rsid w:val="00897A28"/>
    <w:rsid w:val="00897BE6"/>
    <w:rsid w:val="00897F09"/>
    <w:rsid w:val="008A02A0"/>
    <w:rsid w:val="008A0638"/>
    <w:rsid w:val="008A094D"/>
    <w:rsid w:val="008A1070"/>
    <w:rsid w:val="008A15DF"/>
    <w:rsid w:val="008A1DA0"/>
    <w:rsid w:val="008A1F59"/>
    <w:rsid w:val="008A28CC"/>
    <w:rsid w:val="008A2976"/>
    <w:rsid w:val="008A32AC"/>
    <w:rsid w:val="008A3303"/>
    <w:rsid w:val="008A390F"/>
    <w:rsid w:val="008A3CE3"/>
    <w:rsid w:val="008A4309"/>
    <w:rsid w:val="008A43F9"/>
    <w:rsid w:val="008A4D86"/>
    <w:rsid w:val="008A54B1"/>
    <w:rsid w:val="008A565F"/>
    <w:rsid w:val="008A5ACE"/>
    <w:rsid w:val="008A5EF4"/>
    <w:rsid w:val="008A66A9"/>
    <w:rsid w:val="008A672A"/>
    <w:rsid w:val="008A673E"/>
    <w:rsid w:val="008A6914"/>
    <w:rsid w:val="008A6BFD"/>
    <w:rsid w:val="008A6E5B"/>
    <w:rsid w:val="008A6F99"/>
    <w:rsid w:val="008A72B4"/>
    <w:rsid w:val="008A7812"/>
    <w:rsid w:val="008A7D51"/>
    <w:rsid w:val="008A7DDB"/>
    <w:rsid w:val="008B0191"/>
    <w:rsid w:val="008B03F0"/>
    <w:rsid w:val="008B0467"/>
    <w:rsid w:val="008B0F2F"/>
    <w:rsid w:val="008B1515"/>
    <w:rsid w:val="008B157E"/>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3797"/>
    <w:rsid w:val="008B41A9"/>
    <w:rsid w:val="008B4512"/>
    <w:rsid w:val="008B4530"/>
    <w:rsid w:val="008B4C50"/>
    <w:rsid w:val="008B5176"/>
    <w:rsid w:val="008B5494"/>
    <w:rsid w:val="008B5532"/>
    <w:rsid w:val="008B5884"/>
    <w:rsid w:val="008B5F93"/>
    <w:rsid w:val="008B61AC"/>
    <w:rsid w:val="008B628A"/>
    <w:rsid w:val="008B644D"/>
    <w:rsid w:val="008B6F38"/>
    <w:rsid w:val="008B703B"/>
    <w:rsid w:val="008B70F9"/>
    <w:rsid w:val="008B7456"/>
    <w:rsid w:val="008B747F"/>
    <w:rsid w:val="008B766C"/>
    <w:rsid w:val="008B7819"/>
    <w:rsid w:val="008B7AEC"/>
    <w:rsid w:val="008B7F81"/>
    <w:rsid w:val="008C009C"/>
    <w:rsid w:val="008C0686"/>
    <w:rsid w:val="008C0A31"/>
    <w:rsid w:val="008C0B65"/>
    <w:rsid w:val="008C0BC9"/>
    <w:rsid w:val="008C0C9D"/>
    <w:rsid w:val="008C1078"/>
    <w:rsid w:val="008C11C1"/>
    <w:rsid w:val="008C127C"/>
    <w:rsid w:val="008C12FC"/>
    <w:rsid w:val="008C1487"/>
    <w:rsid w:val="008C1A8B"/>
    <w:rsid w:val="008C1F94"/>
    <w:rsid w:val="008C2680"/>
    <w:rsid w:val="008C2F8C"/>
    <w:rsid w:val="008C3207"/>
    <w:rsid w:val="008C3662"/>
    <w:rsid w:val="008C3F05"/>
    <w:rsid w:val="008C4270"/>
    <w:rsid w:val="008C4279"/>
    <w:rsid w:val="008C4388"/>
    <w:rsid w:val="008C47E6"/>
    <w:rsid w:val="008C4A7D"/>
    <w:rsid w:val="008C4D34"/>
    <w:rsid w:val="008C4EE4"/>
    <w:rsid w:val="008C521C"/>
    <w:rsid w:val="008C534A"/>
    <w:rsid w:val="008C53F0"/>
    <w:rsid w:val="008C567B"/>
    <w:rsid w:val="008C5706"/>
    <w:rsid w:val="008C578A"/>
    <w:rsid w:val="008C5D1D"/>
    <w:rsid w:val="008C5FD0"/>
    <w:rsid w:val="008C641F"/>
    <w:rsid w:val="008C71E9"/>
    <w:rsid w:val="008C7394"/>
    <w:rsid w:val="008C787A"/>
    <w:rsid w:val="008C7A6D"/>
    <w:rsid w:val="008C7B7B"/>
    <w:rsid w:val="008C7DB4"/>
    <w:rsid w:val="008C7DE5"/>
    <w:rsid w:val="008C7E45"/>
    <w:rsid w:val="008C7E6F"/>
    <w:rsid w:val="008D01E8"/>
    <w:rsid w:val="008D07E4"/>
    <w:rsid w:val="008D0871"/>
    <w:rsid w:val="008D0B39"/>
    <w:rsid w:val="008D0BC8"/>
    <w:rsid w:val="008D0E95"/>
    <w:rsid w:val="008D10FD"/>
    <w:rsid w:val="008D13E2"/>
    <w:rsid w:val="008D197F"/>
    <w:rsid w:val="008D1AAE"/>
    <w:rsid w:val="008D1C31"/>
    <w:rsid w:val="008D1E87"/>
    <w:rsid w:val="008D2107"/>
    <w:rsid w:val="008D2388"/>
    <w:rsid w:val="008D23B5"/>
    <w:rsid w:val="008D240C"/>
    <w:rsid w:val="008D2C48"/>
    <w:rsid w:val="008D30B8"/>
    <w:rsid w:val="008D3358"/>
    <w:rsid w:val="008D3881"/>
    <w:rsid w:val="008D3C77"/>
    <w:rsid w:val="008D3FC5"/>
    <w:rsid w:val="008D429B"/>
    <w:rsid w:val="008D49E1"/>
    <w:rsid w:val="008D4B05"/>
    <w:rsid w:val="008D4B25"/>
    <w:rsid w:val="008D4B82"/>
    <w:rsid w:val="008D4C82"/>
    <w:rsid w:val="008D4E22"/>
    <w:rsid w:val="008D5168"/>
    <w:rsid w:val="008D51D9"/>
    <w:rsid w:val="008D54E9"/>
    <w:rsid w:val="008D5748"/>
    <w:rsid w:val="008D5B71"/>
    <w:rsid w:val="008D5C40"/>
    <w:rsid w:val="008D5D89"/>
    <w:rsid w:val="008D5ECD"/>
    <w:rsid w:val="008D6199"/>
    <w:rsid w:val="008D653F"/>
    <w:rsid w:val="008D65A2"/>
    <w:rsid w:val="008D65AD"/>
    <w:rsid w:val="008D661B"/>
    <w:rsid w:val="008D7610"/>
    <w:rsid w:val="008D780A"/>
    <w:rsid w:val="008D797D"/>
    <w:rsid w:val="008D7D62"/>
    <w:rsid w:val="008E0182"/>
    <w:rsid w:val="008E024F"/>
    <w:rsid w:val="008E02DF"/>
    <w:rsid w:val="008E06A2"/>
    <w:rsid w:val="008E0B26"/>
    <w:rsid w:val="008E0D56"/>
    <w:rsid w:val="008E0F61"/>
    <w:rsid w:val="008E1046"/>
    <w:rsid w:val="008E11F5"/>
    <w:rsid w:val="008E1401"/>
    <w:rsid w:val="008E1E5B"/>
    <w:rsid w:val="008E22E4"/>
    <w:rsid w:val="008E2492"/>
    <w:rsid w:val="008E2A6C"/>
    <w:rsid w:val="008E2DB7"/>
    <w:rsid w:val="008E2E60"/>
    <w:rsid w:val="008E2F99"/>
    <w:rsid w:val="008E3193"/>
    <w:rsid w:val="008E31D3"/>
    <w:rsid w:val="008E3559"/>
    <w:rsid w:val="008E3A68"/>
    <w:rsid w:val="008E3CCF"/>
    <w:rsid w:val="008E3ED7"/>
    <w:rsid w:val="008E435F"/>
    <w:rsid w:val="008E4D29"/>
    <w:rsid w:val="008E4EBE"/>
    <w:rsid w:val="008E56D8"/>
    <w:rsid w:val="008E57C2"/>
    <w:rsid w:val="008E5BD0"/>
    <w:rsid w:val="008E5CC5"/>
    <w:rsid w:val="008E5CDE"/>
    <w:rsid w:val="008E5E03"/>
    <w:rsid w:val="008E6506"/>
    <w:rsid w:val="008E67F9"/>
    <w:rsid w:val="008E6A5B"/>
    <w:rsid w:val="008E6B41"/>
    <w:rsid w:val="008E6D02"/>
    <w:rsid w:val="008E6EB8"/>
    <w:rsid w:val="008E7931"/>
    <w:rsid w:val="008E7A84"/>
    <w:rsid w:val="008E7C17"/>
    <w:rsid w:val="008E7DCD"/>
    <w:rsid w:val="008F02BE"/>
    <w:rsid w:val="008F05AB"/>
    <w:rsid w:val="008F05DF"/>
    <w:rsid w:val="008F07D5"/>
    <w:rsid w:val="008F0A4A"/>
    <w:rsid w:val="008F0B1D"/>
    <w:rsid w:val="008F0C25"/>
    <w:rsid w:val="008F0EFD"/>
    <w:rsid w:val="008F14C2"/>
    <w:rsid w:val="008F1791"/>
    <w:rsid w:val="008F187D"/>
    <w:rsid w:val="008F1959"/>
    <w:rsid w:val="008F1BF6"/>
    <w:rsid w:val="008F1C9B"/>
    <w:rsid w:val="008F232A"/>
    <w:rsid w:val="008F2382"/>
    <w:rsid w:val="008F2565"/>
    <w:rsid w:val="008F2812"/>
    <w:rsid w:val="008F2831"/>
    <w:rsid w:val="008F2929"/>
    <w:rsid w:val="008F2FC3"/>
    <w:rsid w:val="008F32C3"/>
    <w:rsid w:val="008F3406"/>
    <w:rsid w:val="008F3508"/>
    <w:rsid w:val="008F3FC4"/>
    <w:rsid w:val="008F4159"/>
    <w:rsid w:val="008F4B99"/>
    <w:rsid w:val="008F4D4F"/>
    <w:rsid w:val="008F4F7C"/>
    <w:rsid w:val="008F57AD"/>
    <w:rsid w:val="008F5A54"/>
    <w:rsid w:val="008F5B06"/>
    <w:rsid w:val="008F5B0E"/>
    <w:rsid w:val="008F5C3A"/>
    <w:rsid w:val="008F5EAB"/>
    <w:rsid w:val="008F6135"/>
    <w:rsid w:val="008F646A"/>
    <w:rsid w:val="008F68FF"/>
    <w:rsid w:val="008F6910"/>
    <w:rsid w:val="008F6BEE"/>
    <w:rsid w:val="008F6C4C"/>
    <w:rsid w:val="008F6C5F"/>
    <w:rsid w:val="008F6CC7"/>
    <w:rsid w:val="008F6DF8"/>
    <w:rsid w:val="008F6ED6"/>
    <w:rsid w:val="008F752A"/>
    <w:rsid w:val="008F7635"/>
    <w:rsid w:val="008F7687"/>
    <w:rsid w:val="008F7916"/>
    <w:rsid w:val="008F79EA"/>
    <w:rsid w:val="008F7A09"/>
    <w:rsid w:val="008F7D62"/>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C24"/>
    <w:rsid w:val="00902E75"/>
    <w:rsid w:val="00902EF2"/>
    <w:rsid w:val="0090352E"/>
    <w:rsid w:val="00903B50"/>
    <w:rsid w:val="00903C06"/>
    <w:rsid w:val="00903F69"/>
    <w:rsid w:val="0090423F"/>
    <w:rsid w:val="00904874"/>
    <w:rsid w:val="00904AE8"/>
    <w:rsid w:val="00904B6E"/>
    <w:rsid w:val="00904E6F"/>
    <w:rsid w:val="00904EF4"/>
    <w:rsid w:val="00905478"/>
    <w:rsid w:val="00906160"/>
    <w:rsid w:val="00906B46"/>
    <w:rsid w:val="00906D2A"/>
    <w:rsid w:val="00906DDC"/>
    <w:rsid w:val="00907033"/>
    <w:rsid w:val="0090714A"/>
    <w:rsid w:val="009076C3"/>
    <w:rsid w:val="00907728"/>
    <w:rsid w:val="00907898"/>
    <w:rsid w:val="00907E99"/>
    <w:rsid w:val="009104DF"/>
    <w:rsid w:val="0091079C"/>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DD3"/>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3A2"/>
    <w:rsid w:val="00916A12"/>
    <w:rsid w:val="00916AF3"/>
    <w:rsid w:val="00917690"/>
    <w:rsid w:val="00917709"/>
    <w:rsid w:val="00917A16"/>
    <w:rsid w:val="00917F29"/>
    <w:rsid w:val="00917FA2"/>
    <w:rsid w:val="009200F3"/>
    <w:rsid w:val="009201CF"/>
    <w:rsid w:val="00920280"/>
    <w:rsid w:val="00920699"/>
    <w:rsid w:val="00920CFF"/>
    <w:rsid w:val="00920DF5"/>
    <w:rsid w:val="00921083"/>
    <w:rsid w:val="009213C1"/>
    <w:rsid w:val="0092145F"/>
    <w:rsid w:val="00921849"/>
    <w:rsid w:val="00921980"/>
    <w:rsid w:val="00921D9A"/>
    <w:rsid w:val="00921E90"/>
    <w:rsid w:val="00922057"/>
    <w:rsid w:val="00922115"/>
    <w:rsid w:val="0092225B"/>
    <w:rsid w:val="009229DD"/>
    <w:rsid w:val="00922FCF"/>
    <w:rsid w:val="009233AE"/>
    <w:rsid w:val="009236A3"/>
    <w:rsid w:val="00923758"/>
    <w:rsid w:val="00923841"/>
    <w:rsid w:val="00923C8F"/>
    <w:rsid w:val="0092401B"/>
    <w:rsid w:val="00924151"/>
    <w:rsid w:val="009243D9"/>
    <w:rsid w:val="0092459D"/>
    <w:rsid w:val="009246CF"/>
    <w:rsid w:val="009246F3"/>
    <w:rsid w:val="0092470F"/>
    <w:rsid w:val="0092496F"/>
    <w:rsid w:val="009249BC"/>
    <w:rsid w:val="00924A03"/>
    <w:rsid w:val="00924C78"/>
    <w:rsid w:val="00924D9B"/>
    <w:rsid w:val="00924FD4"/>
    <w:rsid w:val="00925047"/>
    <w:rsid w:val="00925876"/>
    <w:rsid w:val="00925DC7"/>
    <w:rsid w:val="009263F1"/>
    <w:rsid w:val="009267D6"/>
    <w:rsid w:val="00926FC6"/>
    <w:rsid w:val="00927E00"/>
    <w:rsid w:val="00930153"/>
    <w:rsid w:val="009301C1"/>
    <w:rsid w:val="009306B5"/>
    <w:rsid w:val="009306C5"/>
    <w:rsid w:val="00930782"/>
    <w:rsid w:val="009307B1"/>
    <w:rsid w:val="00930A33"/>
    <w:rsid w:val="00930A8D"/>
    <w:rsid w:val="00930B7D"/>
    <w:rsid w:val="009313A3"/>
    <w:rsid w:val="009315C1"/>
    <w:rsid w:val="00931932"/>
    <w:rsid w:val="00931A55"/>
    <w:rsid w:val="00931E99"/>
    <w:rsid w:val="00932187"/>
    <w:rsid w:val="009322BF"/>
    <w:rsid w:val="00932465"/>
    <w:rsid w:val="00932890"/>
    <w:rsid w:val="00932CB7"/>
    <w:rsid w:val="00932D12"/>
    <w:rsid w:val="00932E50"/>
    <w:rsid w:val="00932FEE"/>
    <w:rsid w:val="009330A6"/>
    <w:rsid w:val="0093344F"/>
    <w:rsid w:val="00933709"/>
    <w:rsid w:val="009339A8"/>
    <w:rsid w:val="00933C7F"/>
    <w:rsid w:val="00933CCD"/>
    <w:rsid w:val="00933D20"/>
    <w:rsid w:val="009340B6"/>
    <w:rsid w:val="009344E2"/>
    <w:rsid w:val="00934A14"/>
    <w:rsid w:val="00934B33"/>
    <w:rsid w:val="00934E33"/>
    <w:rsid w:val="009353BA"/>
    <w:rsid w:val="009354EC"/>
    <w:rsid w:val="0093551A"/>
    <w:rsid w:val="009359AC"/>
    <w:rsid w:val="00935A2E"/>
    <w:rsid w:val="00935BDA"/>
    <w:rsid w:val="00935CC1"/>
    <w:rsid w:val="00935D2A"/>
    <w:rsid w:val="00935FF8"/>
    <w:rsid w:val="009360A5"/>
    <w:rsid w:val="00936616"/>
    <w:rsid w:val="0093678B"/>
    <w:rsid w:val="00936F8C"/>
    <w:rsid w:val="0093765E"/>
    <w:rsid w:val="00937BDE"/>
    <w:rsid w:val="00937E95"/>
    <w:rsid w:val="00940A70"/>
    <w:rsid w:val="00941145"/>
    <w:rsid w:val="00941151"/>
    <w:rsid w:val="00941187"/>
    <w:rsid w:val="0094228F"/>
    <w:rsid w:val="009428D9"/>
    <w:rsid w:val="009429A3"/>
    <w:rsid w:val="00942A1A"/>
    <w:rsid w:val="00942A33"/>
    <w:rsid w:val="00942BA9"/>
    <w:rsid w:val="00942F6D"/>
    <w:rsid w:val="0094373F"/>
    <w:rsid w:val="00943E43"/>
    <w:rsid w:val="00943E47"/>
    <w:rsid w:val="00944158"/>
    <w:rsid w:val="009449F2"/>
    <w:rsid w:val="00944D1D"/>
    <w:rsid w:val="00944EFB"/>
    <w:rsid w:val="00945270"/>
    <w:rsid w:val="0094555F"/>
    <w:rsid w:val="009456C2"/>
    <w:rsid w:val="00945BF5"/>
    <w:rsid w:val="00945D5E"/>
    <w:rsid w:val="00945DA6"/>
    <w:rsid w:val="009460C3"/>
    <w:rsid w:val="00946278"/>
    <w:rsid w:val="0094628A"/>
    <w:rsid w:val="0094670F"/>
    <w:rsid w:val="00947783"/>
    <w:rsid w:val="00947B36"/>
    <w:rsid w:val="00947C98"/>
    <w:rsid w:val="009501F2"/>
    <w:rsid w:val="00951ACE"/>
    <w:rsid w:val="00951EB3"/>
    <w:rsid w:val="009526DC"/>
    <w:rsid w:val="00952849"/>
    <w:rsid w:val="00952F3C"/>
    <w:rsid w:val="00953016"/>
    <w:rsid w:val="0095323A"/>
    <w:rsid w:val="00953263"/>
    <w:rsid w:val="009532AF"/>
    <w:rsid w:val="0095374D"/>
    <w:rsid w:val="00953950"/>
    <w:rsid w:val="00953A8B"/>
    <w:rsid w:val="00953C96"/>
    <w:rsid w:val="00953D9C"/>
    <w:rsid w:val="0095409B"/>
    <w:rsid w:val="00954434"/>
    <w:rsid w:val="00954685"/>
    <w:rsid w:val="00954696"/>
    <w:rsid w:val="009549AB"/>
    <w:rsid w:val="009553F9"/>
    <w:rsid w:val="00955A6B"/>
    <w:rsid w:val="00955C83"/>
    <w:rsid w:val="00955C92"/>
    <w:rsid w:val="00955F59"/>
    <w:rsid w:val="00955FFA"/>
    <w:rsid w:val="009563C9"/>
    <w:rsid w:val="009569E5"/>
    <w:rsid w:val="00956AF5"/>
    <w:rsid w:val="00956B2B"/>
    <w:rsid w:val="00956BC5"/>
    <w:rsid w:val="00956E87"/>
    <w:rsid w:val="009574CF"/>
    <w:rsid w:val="00957509"/>
    <w:rsid w:val="0095767E"/>
    <w:rsid w:val="00957D68"/>
    <w:rsid w:val="009600BD"/>
    <w:rsid w:val="0096028E"/>
    <w:rsid w:val="009605D5"/>
    <w:rsid w:val="00960A30"/>
    <w:rsid w:val="009612E3"/>
    <w:rsid w:val="0096146A"/>
    <w:rsid w:val="00961541"/>
    <w:rsid w:val="0096158C"/>
    <w:rsid w:val="009617D8"/>
    <w:rsid w:val="00961A9C"/>
    <w:rsid w:val="00961B9B"/>
    <w:rsid w:val="009625B8"/>
    <w:rsid w:val="00962651"/>
    <w:rsid w:val="0096283F"/>
    <w:rsid w:val="0096295C"/>
    <w:rsid w:val="00962A02"/>
    <w:rsid w:val="00962B02"/>
    <w:rsid w:val="00962CF5"/>
    <w:rsid w:val="00962D4F"/>
    <w:rsid w:val="00963029"/>
    <w:rsid w:val="009632E9"/>
    <w:rsid w:val="0096331D"/>
    <w:rsid w:val="009633C3"/>
    <w:rsid w:val="009633C8"/>
    <w:rsid w:val="00963488"/>
    <w:rsid w:val="00963607"/>
    <w:rsid w:val="00963776"/>
    <w:rsid w:val="00963E9A"/>
    <w:rsid w:val="009642E8"/>
    <w:rsid w:val="009643F8"/>
    <w:rsid w:val="009644F5"/>
    <w:rsid w:val="00964C3B"/>
    <w:rsid w:val="00964C91"/>
    <w:rsid w:val="00965514"/>
    <w:rsid w:val="00965951"/>
    <w:rsid w:val="00965BDA"/>
    <w:rsid w:val="0096604B"/>
    <w:rsid w:val="009666EF"/>
    <w:rsid w:val="00966829"/>
    <w:rsid w:val="00966C2D"/>
    <w:rsid w:val="00966E40"/>
    <w:rsid w:val="009673D9"/>
    <w:rsid w:val="00967595"/>
    <w:rsid w:val="0096770A"/>
    <w:rsid w:val="009679A2"/>
    <w:rsid w:val="00967CB5"/>
    <w:rsid w:val="00967CC1"/>
    <w:rsid w:val="00967DC6"/>
    <w:rsid w:val="00967F66"/>
    <w:rsid w:val="00970304"/>
    <w:rsid w:val="00970331"/>
    <w:rsid w:val="00970448"/>
    <w:rsid w:val="00970480"/>
    <w:rsid w:val="00970687"/>
    <w:rsid w:val="00970934"/>
    <w:rsid w:val="00970C8B"/>
    <w:rsid w:val="00970E84"/>
    <w:rsid w:val="0097101B"/>
    <w:rsid w:val="0097132A"/>
    <w:rsid w:val="00971683"/>
    <w:rsid w:val="00971881"/>
    <w:rsid w:val="00971ABA"/>
    <w:rsid w:val="00971D25"/>
    <w:rsid w:val="00971DE1"/>
    <w:rsid w:val="00972873"/>
    <w:rsid w:val="00972ABA"/>
    <w:rsid w:val="00972CC8"/>
    <w:rsid w:val="009732FE"/>
    <w:rsid w:val="0097344F"/>
    <w:rsid w:val="009734EF"/>
    <w:rsid w:val="00973640"/>
    <w:rsid w:val="009736F6"/>
    <w:rsid w:val="009738D2"/>
    <w:rsid w:val="0097401B"/>
    <w:rsid w:val="009740CD"/>
    <w:rsid w:val="00974847"/>
    <w:rsid w:val="00974897"/>
    <w:rsid w:val="00974C10"/>
    <w:rsid w:val="00974D29"/>
    <w:rsid w:val="00974F00"/>
    <w:rsid w:val="00974F4F"/>
    <w:rsid w:val="009753F5"/>
    <w:rsid w:val="0097592D"/>
    <w:rsid w:val="00975B4D"/>
    <w:rsid w:val="00976178"/>
    <w:rsid w:val="009766F9"/>
    <w:rsid w:val="00976CB5"/>
    <w:rsid w:val="00976F2F"/>
    <w:rsid w:val="00977116"/>
    <w:rsid w:val="009802DE"/>
    <w:rsid w:val="009804B5"/>
    <w:rsid w:val="00980565"/>
    <w:rsid w:val="00980625"/>
    <w:rsid w:val="009807C7"/>
    <w:rsid w:val="00980A0C"/>
    <w:rsid w:val="009811B8"/>
    <w:rsid w:val="0098159A"/>
    <w:rsid w:val="00981ACA"/>
    <w:rsid w:val="009825A2"/>
    <w:rsid w:val="00982BBF"/>
    <w:rsid w:val="00982DA6"/>
    <w:rsid w:val="009836AB"/>
    <w:rsid w:val="009837ED"/>
    <w:rsid w:val="00983BE6"/>
    <w:rsid w:val="00983F04"/>
    <w:rsid w:val="009845E3"/>
    <w:rsid w:val="00984654"/>
    <w:rsid w:val="009849A4"/>
    <w:rsid w:val="00984BAB"/>
    <w:rsid w:val="00984D8C"/>
    <w:rsid w:val="00984E39"/>
    <w:rsid w:val="00984E75"/>
    <w:rsid w:val="00985230"/>
    <w:rsid w:val="009857AA"/>
    <w:rsid w:val="00986326"/>
    <w:rsid w:val="00986AB8"/>
    <w:rsid w:val="00986E98"/>
    <w:rsid w:val="009870ED"/>
    <w:rsid w:val="00987140"/>
    <w:rsid w:val="00987175"/>
    <w:rsid w:val="00987578"/>
    <w:rsid w:val="0098782F"/>
    <w:rsid w:val="00987BC9"/>
    <w:rsid w:val="00987ED8"/>
    <w:rsid w:val="009900F4"/>
    <w:rsid w:val="0099057F"/>
    <w:rsid w:val="009905D0"/>
    <w:rsid w:val="009909BC"/>
    <w:rsid w:val="00990B94"/>
    <w:rsid w:val="00990C4F"/>
    <w:rsid w:val="00990CBD"/>
    <w:rsid w:val="00990CD6"/>
    <w:rsid w:val="00990FCD"/>
    <w:rsid w:val="00991092"/>
    <w:rsid w:val="0099127D"/>
    <w:rsid w:val="009912BC"/>
    <w:rsid w:val="00991371"/>
    <w:rsid w:val="00991866"/>
    <w:rsid w:val="00991A83"/>
    <w:rsid w:val="00991D4A"/>
    <w:rsid w:val="00991EB5"/>
    <w:rsid w:val="00991FF0"/>
    <w:rsid w:val="00992160"/>
    <w:rsid w:val="00992334"/>
    <w:rsid w:val="00992C89"/>
    <w:rsid w:val="009931D0"/>
    <w:rsid w:val="00993ABE"/>
    <w:rsid w:val="00993EC4"/>
    <w:rsid w:val="009941FF"/>
    <w:rsid w:val="009942BA"/>
    <w:rsid w:val="00994395"/>
    <w:rsid w:val="00994507"/>
    <w:rsid w:val="00994720"/>
    <w:rsid w:val="00994F8B"/>
    <w:rsid w:val="009950DA"/>
    <w:rsid w:val="009951DE"/>
    <w:rsid w:val="0099523D"/>
    <w:rsid w:val="0099546E"/>
    <w:rsid w:val="00995D20"/>
    <w:rsid w:val="00995E1E"/>
    <w:rsid w:val="00996581"/>
    <w:rsid w:val="00996B26"/>
    <w:rsid w:val="00996C28"/>
    <w:rsid w:val="00996FC8"/>
    <w:rsid w:val="00997278"/>
    <w:rsid w:val="00997450"/>
    <w:rsid w:val="00997730"/>
    <w:rsid w:val="0099793B"/>
    <w:rsid w:val="00997E31"/>
    <w:rsid w:val="00997F0D"/>
    <w:rsid w:val="009A00F2"/>
    <w:rsid w:val="009A03DC"/>
    <w:rsid w:val="009A0546"/>
    <w:rsid w:val="009A0705"/>
    <w:rsid w:val="009A0930"/>
    <w:rsid w:val="009A0A7D"/>
    <w:rsid w:val="009A0D56"/>
    <w:rsid w:val="009A1180"/>
    <w:rsid w:val="009A12B4"/>
    <w:rsid w:val="009A153A"/>
    <w:rsid w:val="009A194A"/>
    <w:rsid w:val="009A1E2C"/>
    <w:rsid w:val="009A1E9A"/>
    <w:rsid w:val="009A1F06"/>
    <w:rsid w:val="009A1F1F"/>
    <w:rsid w:val="009A26A4"/>
    <w:rsid w:val="009A28DF"/>
    <w:rsid w:val="009A29F9"/>
    <w:rsid w:val="009A2F47"/>
    <w:rsid w:val="009A3120"/>
    <w:rsid w:val="009A34F4"/>
    <w:rsid w:val="009A36A2"/>
    <w:rsid w:val="009A378B"/>
    <w:rsid w:val="009A3957"/>
    <w:rsid w:val="009A4590"/>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808"/>
    <w:rsid w:val="009A7BB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A8A"/>
    <w:rsid w:val="009B2BDC"/>
    <w:rsid w:val="009B377C"/>
    <w:rsid w:val="009B3C85"/>
    <w:rsid w:val="009B3EBC"/>
    <w:rsid w:val="009B3FDA"/>
    <w:rsid w:val="009B4765"/>
    <w:rsid w:val="009B4ABA"/>
    <w:rsid w:val="009B4B3E"/>
    <w:rsid w:val="009B4C8C"/>
    <w:rsid w:val="009B5542"/>
    <w:rsid w:val="009B58F6"/>
    <w:rsid w:val="009B59E2"/>
    <w:rsid w:val="009B5BD6"/>
    <w:rsid w:val="009B6103"/>
    <w:rsid w:val="009B6785"/>
    <w:rsid w:val="009B6DD7"/>
    <w:rsid w:val="009B6E2D"/>
    <w:rsid w:val="009B6E45"/>
    <w:rsid w:val="009B72FC"/>
    <w:rsid w:val="009B77FA"/>
    <w:rsid w:val="009B7AAE"/>
    <w:rsid w:val="009B7B93"/>
    <w:rsid w:val="009C0698"/>
    <w:rsid w:val="009C0713"/>
    <w:rsid w:val="009C0A81"/>
    <w:rsid w:val="009C0B15"/>
    <w:rsid w:val="009C0C29"/>
    <w:rsid w:val="009C0C2C"/>
    <w:rsid w:val="009C0E2A"/>
    <w:rsid w:val="009C0F18"/>
    <w:rsid w:val="009C11D5"/>
    <w:rsid w:val="009C197B"/>
    <w:rsid w:val="009C19FA"/>
    <w:rsid w:val="009C1C8D"/>
    <w:rsid w:val="009C27A9"/>
    <w:rsid w:val="009C297D"/>
    <w:rsid w:val="009C2D33"/>
    <w:rsid w:val="009C2D3C"/>
    <w:rsid w:val="009C2E33"/>
    <w:rsid w:val="009C2EB8"/>
    <w:rsid w:val="009C2F09"/>
    <w:rsid w:val="009C30A3"/>
    <w:rsid w:val="009C343F"/>
    <w:rsid w:val="009C359F"/>
    <w:rsid w:val="009C3976"/>
    <w:rsid w:val="009C3C00"/>
    <w:rsid w:val="009C3CC8"/>
    <w:rsid w:val="009C3CF7"/>
    <w:rsid w:val="009C3D71"/>
    <w:rsid w:val="009C3F6F"/>
    <w:rsid w:val="009C43F5"/>
    <w:rsid w:val="009C466D"/>
    <w:rsid w:val="009C4A0E"/>
    <w:rsid w:val="009C4DF3"/>
    <w:rsid w:val="009C4F3B"/>
    <w:rsid w:val="009C52EC"/>
    <w:rsid w:val="009C5781"/>
    <w:rsid w:val="009C5E44"/>
    <w:rsid w:val="009C5EB3"/>
    <w:rsid w:val="009C651B"/>
    <w:rsid w:val="009C6BF3"/>
    <w:rsid w:val="009C757D"/>
    <w:rsid w:val="009C7842"/>
    <w:rsid w:val="009C7878"/>
    <w:rsid w:val="009C7A98"/>
    <w:rsid w:val="009C7CBF"/>
    <w:rsid w:val="009D0203"/>
    <w:rsid w:val="009D0A82"/>
    <w:rsid w:val="009D0CF5"/>
    <w:rsid w:val="009D113B"/>
    <w:rsid w:val="009D144F"/>
    <w:rsid w:val="009D17B9"/>
    <w:rsid w:val="009D1A84"/>
    <w:rsid w:val="009D1EE6"/>
    <w:rsid w:val="009D20EF"/>
    <w:rsid w:val="009D2308"/>
    <w:rsid w:val="009D2644"/>
    <w:rsid w:val="009D283D"/>
    <w:rsid w:val="009D2A00"/>
    <w:rsid w:val="009D2C89"/>
    <w:rsid w:val="009D2FFE"/>
    <w:rsid w:val="009D328F"/>
    <w:rsid w:val="009D3417"/>
    <w:rsid w:val="009D3469"/>
    <w:rsid w:val="009D34AA"/>
    <w:rsid w:val="009D34E8"/>
    <w:rsid w:val="009D36A3"/>
    <w:rsid w:val="009D3D17"/>
    <w:rsid w:val="009D3EAF"/>
    <w:rsid w:val="009D4637"/>
    <w:rsid w:val="009D49D4"/>
    <w:rsid w:val="009D5A0F"/>
    <w:rsid w:val="009D601B"/>
    <w:rsid w:val="009D609D"/>
    <w:rsid w:val="009D68C1"/>
    <w:rsid w:val="009D6AAB"/>
    <w:rsid w:val="009D6B1A"/>
    <w:rsid w:val="009D6B6A"/>
    <w:rsid w:val="009D7429"/>
    <w:rsid w:val="009D7471"/>
    <w:rsid w:val="009D7840"/>
    <w:rsid w:val="009D7CC8"/>
    <w:rsid w:val="009E00A4"/>
    <w:rsid w:val="009E02B9"/>
    <w:rsid w:val="009E03E8"/>
    <w:rsid w:val="009E0A1E"/>
    <w:rsid w:val="009E0DD4"/>
    <w:rsid w:val="009E126B"/>
    <w:rsid w:val="009E1430"/>
    <w:rsid w:val="009E14D6"/>
    <w:rsid w:val="009E17B9"/>
    <w:rsid w:val="009E1FC8"/>
    <w:rsid w:val="009E2028"/>
    <w:rsid w:val="009E217A"/>
    <w:rsid w:val="009E2EBE"/>
    <w:rsid w:val="009E3C4E"/>
    <w:rsid w:val="009E3D2E"/>
    <w:rsid w:val="009E412B"/>
    <w:rsid w:val="009E4306"/>
    <w:rsid w:val="009E48AF"/>
    <w:rsid w:val="009E48FE"/>
    <w:rsid w:val="009E4B4C"/>
    <w:rsid w:val="009E4BFC"/>
    <w:rsid w:val="009E4D00"/>
    <w:rsid w:val="009E58BE"/>
    <w:rsid w:val="009E61C2"/>
    <w:rsid w:val="009E6204"/>
    <w:rsid w:val="009E6285"/>
    <w:rsid w:val="009E62DF"/>
    <w:rsid w:val="009E651D"/>
    <w:rsid w:val="009E6827"/>
    <w:rsid w:val="009E702C"/>
    <w:rsid w:val="009E71D0"/>
    <w:rsid w:val="009E721D"/>
    <w:rsid w:val="009E738F"/>
    <w:rsid w:val="009E7581"/>
    <w:rsid w:val="009E7776"/>
    <w:rsid w:val="009E7D6B"/>
    <w:rsid w:val="009F005C"/>
    <w:rsid w:val="009F07BB"/>
    <w:rsid w:val="009F085C"/>
    <w:rsid w:val="009F0886"/>
    <w:rsid w:val="009F0958"/>
    <w:rsid w:val="009F0B97"/>
    <w:rsid w:val="009F11F0"/>
    <w:rsid w:val="009F11FC"/>
    <w:rsid w:val="009F17E9"/>
    <w:rsid w:val="009F1B7F"/>
    <w:rsid w:val="009F1D23"/>
    <w:rsid w:val="009F1E01"/>
    <w:rsid w:val="009F2763"/>
    <w:rsid w:val="009F2799"/>
    <w:rsid w:val="009F2BBE"/>
    <w:rsid w:val="009F2C50"/>
    <w:rsid w:val="009F2C5E"/>
    <w:rsid w:val="009F2E42"/>
    <w:rsid w:val="009F2F00"/>
    <w:rsid w:val="009F35AF"/>
    <w:rsid w:val="009F3AD2"/>
    <w:rsid w:val="009F3B0C"/>
    <w:rsid w:val="009F3B53"/>
    <w:rsid w:val="009F3B6D"/>
    <w:rsid w:val="009F3CF2"/>
    <w:rsid w:val="009F3DA5"/>
    <w:rsid w:val="009F43CA"/>
    <w:rsid w:val="009F45E8"/>
    <w:rsid w:val="009F4618"/>
    <w:rsid w:val="009F46B5"/>
    <w:rsid w:val="009F526F"/>
    <w:rsid w:val="009F588E"/>
    <w:rsid w:val="009F5919"/>
    <w:rsid w:val="009F5CBE"/>
    <w:rsid w:val="009F5D9A"/>
    <w:rsid w:val="009F60DA"/>
    <w:rsid w:val="009F611D"/>
    <w:rsid w:val="009F61A1"/>
    <w:rsid w:val="009F65F5"/>
    <w:rsid w:val="009F69AA"/>
    <w:rsid w:val="009F6AF7"/>
    <w:rsid w:val="009F6D92"/>
    <w:rsid w:val="009F72D1"/>
    <w:rsid w:val="009F73AA"/>
    <w:rsid w:val="009F757C"/>
    <w:rsid w:val="009F7644"/>
    <w:rsid w:val="009F7742"/>
    <w:rsid w:val="009F7EAD"/>
    <w:rsid w:val="00A001C7"/>
    <w:rsid w:val="00A00695"/>
    <w:rsid w:val="00A006CF"/>
    <w:rsid w:val="00A00998"/>
    <w:rsid w:val="00A00A48"/>
    <w:rsid w:val="00A00B44"/>
    <w:rsid w:val="00A013B0"/>
    <w:rsid w:val="00A013F8"/>
    <w:rsid w:val="00A01713"/>
    <w:rsid w:val="00A018B1"/>
    <w:rsid w:val="00A01D74"/>
    <w:rsid w:val="00A01DA9"/>
    <w:rsid w:val="00A021DA"/>
    <w:rsid w:val="00A0254B"/>
    <w:rsid w:val="00A02740"/>
    <w:rsid w:val="00A0282A"/>
    <w:rsid w:val="00A02A8B"/>
    <w:rsid w:val="00A02ADC"/>
    <w:rsid w:val="00A02BEE"/>
    <w:rsid w:val="00A038AD"/>
    <w:rsid w:val="00A03B19"/>
    <w:rsid w:val="00A03EB0"/>
    <w:rsid w:val="00A044CE"/>
    <w:rsid w:val="00A045E5"/>
    <w:rsid w:val="00A04790"/>
    <w:rsid w:val="00A04811"/>
    <w:rsid w:val="00A04986"/>
    <w:rsid w:val="00A04B54"/>
    <w:rsid w:val="00A0515B"/>
    <w:rsid w:val="00A0522F"/>
    <w:rsid w:val="00A055B9"/>
    <w:rsid w:val="00A0599E"/>
    <w:rsid w:val="00A059F0"/>
    <w:rsid w:val="00A05B26"/>
    <w:rsid w:val="00A060CF"/>
    <w:rsid w:val="00A062AC"/>
    <w:rsid w:val="00A06D1C"/>
    <w:rsid w:val="00A06D31"/>
    <w:rsid w:val="00A06D48"/>
    <w:rsid w:val="00A06F38"/>
    <w:rsid w:val="00A070F7"/>
    <w:rsid w:val="00A07407"/>
    <w:rsid w:val="00A074A3"/>
    <w:rsid w:val="00A0785D"/>
    <w:rsid w:val="00A07B34"/>
    <w:rsid w:val="00A07E52"/>
    <w:rsid w:val="00A07E8D"/>
    <w:rsid w:val="00A10929"/>
    <w:rsid w:val="00A1096E"/>
    <w:rsid w:val="00A1145D"/>
    <w:rsid w:val="00A114D6"/>
    <w:rsid w:val="00A115AB"/>
    <w:rsid w:val="00A11BDC"/>
    <w:rsid w:val="00A12146"/>
    <w:rsid w:val="00A12349"/>
    <w:rsid w:val="00A12DCE"/>
    <w:rsid w:val="00A13007"/>
    <w:rsid w:val="00A13039"/>
    <w:rsid w:val="00A130C5"/>
    <w:rsid w:val="00A13231"/>
    <w:rsid w:val="00A1328D"/>
    <w:rsid w:val="00A1347F"/>
    <w:rsid w:val="00A13509"/>
    <w:rsid w:val="00A138B1"/>
    <w:rsid w:val="00A13C3F"/>
    <w:rsid w:val="00A13FC5"/>
    <w:rsid w:val="00A14641"/>
    <w:rsid w:val="00A14719"/>
    <w:rsid w:val="00A14A7F"/>
    <w:rsid w:val="00A15544"/>
    <w:rsid w:val="00A15A9D"/>
    <w:rsid w:val="00A15BD7"/>
    <w:rsid w:val="00A162B4"/>
    <w:rsid w:val="00A16473"/>
    <w:rsid w:val="00A166B4"/>
    <w:rsid w:val="00A16873"/>
    <w:rsid w:val="00A16DC4"/>
    <w:rsid w:val="00A16E22"/>
    <w:rsid w:val="00A1768B"/>
    <w:rsid w:val="00A176D0"/>
    <w:rsid w:val="00A17732"/>
    <w:rsid w:val="00A1797E"/>
    <w:rsid w:val="00A17FB0"/>
    <w:rsid w:val="00A20088"/>
    <w:rsid w:val="00A200AA"/>
    <w:rsid w:val="00A20215"/>
    <w:rsid w:val="00A207B9"/>
    <w:rsid w:val="00A20932"/>
    <w:rsid w:val="00A20ABD"/>
    <w:rsid w:val="00A20D3A"/>
    <w:rsid w:val="00A21A80"/>
    <w:rsid w:val="00A21C79"/>
    <w:rsid w:val="00A21E33"/>
    <w:rsid w:val="00A21FBF"/>
    <w:rsid w:val="00A2241B"/>
    <w:rsid w:val="00A22521"/>
    <w:rsid w:val="00A22A63"/>
    <w:rsid w:val="00A22EFF"/>
    <w:rsid w:val="00A23001"/>
    <w:rsid w:val="00A23079"/>
    <w:rsid w:val="00A230C2"/>
    <w:rsid w:val="00A23964"/>
    <w:rsid w:val="00A23A2C"/>
    <w:rsid w:val="00A23A8C"/>
    <w:rsid w:val="00A23C6B"/>
    <w:rsid w:val="00A2401D"/>
    <w:rsid w:val="00A243E0"/>
    <w:rsid w:val="00A24409"/>
    <w:rsid w:val="00A24821"/>
    <w:rsid w:val="00A25081"/>
    <w:rsid w:val="00A2550F"/>
    <w:rsid w:val="00A258D1"/>
    <w:rsid w:val="00A25B57"/>
    <w:rsid w:val="00A25E25"/>
    <w:rsid w:val="00A25F36"/>
    <w:rsid w:val="00A260E4"/>
    <w:rsid w:val="00A2647D"/>
    <w:rsid w:val="00A2685A"/>
    <w:rsid w:val="00A26942"/>
    <w:rsid w:val="00A26DE7"/>
    <w:rsid w:val="00A26E54"/>
    <w:rsid w:val="00A26EAD"/>
    <w:rsid w:val="00A27120"/>
    <w:rsid w:val="00A27136"/>
    <w:rsid w:val="00A279F7"/>
    <w:rsid w:val="00A30200"/>
    <w:rsid w:val="00A303A6"/>
    <w:rsid w:val="00A30650"/>
    <w:rsid w:val="00A308C5"/>
    <w:rsid w:val="00A30BB1"/>
    <w:rsid w:val="00A30C73"/>
    <w:rsid w:val="00A3107A"/>
    <w:rsid w:val="00A3119E"/>
    <w:rsid w:val="00A31599"/>
    <w:rsid w:val="00A31786"/>
    <w:rsid w:val="00A31B23"/>
    <w:rsid w:val="00A31D6C"/>
    <w:rsid w:val="00A3228E"/>
    <w:rsid w:val="00A327EB"/>
    <w:rsid w:val="00A33314"/>
    <w:rsid w:val="00A33EFB"/>
    <w:rsid w:val="00A3455D"/>
    <w:rsid w:val="00A34606"/>
    <w:rsid w:val="00A3468F"/>
    <w:rsid w:val="00A347D6"/>
    <w:rsid w:val="00A349D9"/>
    <w:rsid w:val="00A34EED"/>
    <w:rsid w:val="00A3502B"/>
    <w:rsid w:val="00A3559C"/>
    <w:rsid w:val="00A35E2A"/>
    <w:rsid w:val="00A35F0D"/>
    <w:rsid w:val="00A36098"/>
    <w:rsid w:val="00A36371"/>
    <w:rsid w:val="00A36516"/>
    <w:rsid w:val="00A36E74"/>
    <w:rsid w:val="00A37416"/>
    <w:rsid w:val="00A37419"/>
    <w:rsid w:val="00A374CC"/>
    <w:rsid w:val="00A3789C"/>
    <w:rsid w:val="00A379D8"/>
    <w:rsid w:val="00A37A8F"/>
    <w:rsid w:val="00A37DF4"/>
    <w:rsid w:val="00A4010D"/>
    <w:rsid w:val="00A405F8"/>
    <w:rsid w:val="00A40F08"/>
    <w:rsid w:val="00A40F5E"/>
    <w:rsid w:val="00A41225"/>
    <w:rsid w:val="00A41273"/>
    <w:rsid w:val="00A41824"/>
    <w:rsid w:val="00A41877"/>
    <w:rsid w:val="00A422BC"/>
    <w:rsid w:val="00A42764"/>
    <w:rsid w:val="00A42E48"/>
    <w:rsid w:val="00A42F3B"/>
    <w:rsid w:val="00A4397D"/>
    <w:rsid w:val="00A43CD2"/>
    <w:rsid w:val="00A43E2C"/>
    <w:rsid w:val="00A440E8"/>
    <w:rsid w:val="00A44267"/>
    <w:rsid w:val="00A44AE7"/>
    <w:rsid w:val="00A45582"/>
    <w:rsid w:val="00A45651"/>
    <w:rsid w:val="00A458DB"/>
    <w:rsid w:val="00A459CF"/>
    <w:rsid w:val="00A46D6D"/>
    <w:rsid w:val="00A46EF1"/>
    <w:rsid w:val="00A47786"/>
    <w:rsid w:val="00A47D25"/>
    <w:rsid w:val="00A50401"/>
    <w:rsid w:val="00A50422"/>
    <w:rsid w:val="00A50D5B"/>
    <w:rsid w:val="00A50E1B"/>
    <w:rsid w:val="00A52136"/>
    <w:rsid w:val="00A524C8"/>
    <w:rsid w:val="00A526D4"/>
    <w:rsid w:val="00A52AA6"/>
    <w:rsid w:val="00A52B56"/>
    <w:rsid w:val="00A52FEB"/>
    <w:rsid w:val="00A53194"/>
    <w:rsid w:val="00A53542"/>
    <w:rsid w:val="00A535C5"/>
    <w:rsid w:val="00A53848"/>
    <w:rsid w:val="00A538A3"/>
    <w:rsid w:val="00A53A53"/>
    <w:rsid w:val="00A53AAB"/>
    <w:rsid w:val="00A53B9A"/>
    <w:rsid w:val="00A53C40"/>
    <w:rsid w:val="00A53C7B"/>
    <w:rsid w:val="00A53CB0"/>
    <w:rsid w:val="00A546DF"/>
    <w:rsid w:val="00A55287"/>
    <w:rsid w:val="00A561E2"/>
    <w:rsid w:val="00A56C56"/>
    <w:rsid w:val="00A56F02"/>
    <w:rsid w:val="00A56F7F"/>
    <w:rsid w:val="00A57049"/>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1880"/>
    <w:rsid w:val="00A6191F"/>
    <w:rsid w:val="00A6279C"/>
    <w:rsid w:val="00A62ED9"/>
    <w:rsid w:val="00A62FE5"/>
    <w:rsid w:val="00A63186"/>
    <w:rsid w:val="00A63A91"/>
    <w:rsid w:val="00A63F1A"/>
    <w:rsid w:val="00A6465E"/>
    <w:rsid w:val="00A64AF4"/>
    <w:rsid w:val="00A65092"/>
    <w:rsid w:val="00A65303"/>
    <w:rsid w:val="00A657BD"/>
    <w:rsid w:val="00A65B14"/>
    <w:rsid w:val="00A65EBA"/>
    <w:rsid w:val="00A65EC9"/>
    <w:rsid w:val="00A660B6"/>
    <w:rsid w:val="00A66151"/>
    <w:rsid w:val="00A665DA"/>
    <w:rsid w:val="00A66BC8"/>
    <w:rsid w:val="00A66DA3"/>
    <w:rsid w:val="00A67357"/>
    <w:rsid w:val="00A6781D"/>
    <w:rsid w:val="00A6792B"/>
    <w:rsid w:val="00A67B07"/>
    <w:rsid w:val="00A67B15"/>
    <w:rsid w:val="00A67C5C"/>
    <w:rsid w:val="00A70757"/>
    <w:rsid w:val="00A70CF8"/>
    <w:rsid w:val="00A711FC"/>
    <w:rsid w:val="00A7132A"/>
    <w:rsid w:val="00A71609"/>
    <w:rsid w:val="00A7167B"/>
    <w:rsid w:val="00A71AAC"/>
    <w:rsid w:val="00A71EF0"/>
    <w:rsid w:val="00A71FA0"/>
    <w:rsid w:val="00A7218B"/>
    <w:rsid w:val="00A7274B"/>
    <w:rsid w:val="00A7274E"/>
    <w:rsid w:val="00A7276C"/>
    <w:rsid w:val="00A72790"/>
    <w:rsid w:val="00A7280E"/>
    <w:rsid w:val="00A729F3"/>
    <w:rsid w:val="00A72BCD"/>
    <w:rsid w:val="00A7330F"/>
    <w:rsid w:val="00A7425C"/>
    <w:rsid w:val="00A74CA8"/>
    <w:rsid w:val="00A75580"/>
    <w:rsid w:val="00A756F4"/>
    <w:rsid w:val="00A75F9C"/>
    <w:rsid w:val="00A761F4"/>
    <w:rsid w:val="00A76708"/>
    <w:rsid w:val="00A76C6C"/>
    <w:rsid w:val="00A772DF"/>
    <w:rsid w:val="00A7772B"/>
    <w:rsid w:val="00A7794C"/>
    <w:rsid w:val="00A77C0E"/>
    <w:rsid w:val="00A77CDF"/>
    <w:rsid w:val="00A804FD"/>
    <w:rsid w:val="00A80522"/>
    <w:rsid w:val="00A8065C"/>
    <w:rsid w:val="00A8072D"/>
    <w:rsid w:val="00A80A87"/>
    <w:rsid w:val="00A8113F"/>
    <w:rsid w:val="00A81379"/>
    <w:rsid w:val="00A81656"/>
    <w:rsid w:val="00A81BCC"/>
    <w:rsid w:val="00A81EF5"/>
    <w:rsid w:val="00A820D0"/>
    <w:rsid w:val="00A821AE"/>
    <w:rsid w:val="00A823AE"/>
    <w:rsid w:val="00A82797"/>
    <w:rsid w:val="00A8291F"/>
    <w:rsid w:val="00A82B30"/>
    <w:rsid w:val="00A831AC"/>
    <w:rsid w:val="00A83556"/>
    <w:rsid w:val="00A8356B"/>
    <w:rsid w:val="00A83587"/>
    <w:rsid w:val="00A835A9"/>
    <w:rsid w:val="00A83601"/>
    <w:rsid w:val="00A83821"/>
    <w:rsid w:val="00A839B9"/>
    <w:rsid w:val="00A83F36"/>
    <w:rsid w:val="00A8401B"/>
    <w:rsid w:val="00A842D8"/>
    <w:rsid w:val="00A84B0F"/>
    <w:rsid w:val="00A84CC4"/>
    <w:rsid w:val="00A84E24"/>
    <w:rsid w:val="00A85277"/>
    <w:rsid w:val="00A85524"/>
    <w:rsid w:val="00A855CF"/>
    <w:rsid w:val="00A858D5"/>
    <w:rsid w:val="00A85B55"/>
    <w:rsid w:val="00A85B5B"/>
    <w:rsid w:val="00A85ED9"/>
    <w:rsid w:val="00A86257"/>
    <w:rsid w:val="00A8625E"/>
    <w:rsid w:val="00A86515"/>
    <w:rsid w:val="00A86B14"/>
    <w:rsid w:val="00A86FBB"/>
    <w:rsid w:val="00A87437"/>
    <w:rsid w:val="00A874D4"/>
    <w:rsid w:val="00A878FA"/>
    <w:rsid w:val="00A903B5"/>
    <w:rsid w:val="00A904E7"/>
    <w:rsid w:val="00A90EA7"/>
    <w:rsid w:val="00A91349"/>
    <w:rsid w:val="00A9136F"/>
    <w:rsid w:val="00A92119"/>
    <w:rsid w:val="00A92234"/>
    <w:rsid w:val="00A9248A"/>
    <w:rsid w:val="00A928B5"/>
    <w:rsid w:val="00A93402"/>
    <w:rsid w:val="00A9340A"/>
    <w:rsid w:val="00A93562"/>
    <w:rsid w:val="00A9362D"/>
    <w:rsid w:val="00A9364B"/>
    <w:rsid w:val="00A936B1"/>
    <w:rsid w:val="00A93A8F"/>
    <w:rsid w:val="00A93BEC"/>
    <w:rsid w:val="00A941D6"/>
    <w:rsid w:val="00A94237"/>
    <w:rsid w:val="00A94EBF"/>
    <w:rsid w:val="00A9567A"/>
    <w:rsid w:val="00A9575F"/>
    <w:rsid w:val="00A95DB7"/>
    <w:rsid w:val="00A96458"/>
    <w:rsid w:val="00A9653D"/>
    <w:rsid w:val="00A967F2"/>
    <w:rsid w:val="00A96DD1"/>
    <w:rsid w:val="00A97A5C"/>
    <w:rsid w:val="00A97B1C"/>
    <w:rsid w:val="00A97CA1"/>
    <w:rsid w:val="00A97D50"/>
    <w:rsid w:val="00AA067A"/>
    <w:rsid w:val="00AA0A0A"/>
    <w:rsid w:val="00AA0D6C"/>
    <w:rsid w:val="00AA0FB0"/>
    <w:rsid w:val="00AA0FE6"/>
    <w:rsid w:val="00AA115D"/>
    <w:rsid w:val="00AA11BD"/>
    <w:rsid w:val="00AA1214"/>
    <w:rsid w:val="00AA1AAE"/>
    <w:rsid w:val="00AA1BFD"/>
    <w:rsid w:val="00AA1C69"/>
    <w:rsid w:val="00AA2144"/>
    <w:rsid w:val="00AA2B68"/>
    <w:rsid w:val="00AA2D74"/>
    <w:rsid w:val="00AA3107"/>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7D7"/>
    <w:rsid w:val="00AA5DA6"/>
    <w:rsid w:val="00AA60B6"/>
    <w:rsid w:val="00AA640D"/>
    <w:rsid w:val="00AA75AE"/>
    <w:rsid w:val="00AA7F62"/>
    <w:rsid w:val="00AB0510"/>
    <w:rsid w:val="00AB081A"/>
    <w:rsid w:val="00AB0A4F"/>
    <w:rsid w:val="00AB0B7D"/>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3FA5"/>
    <w:rsid w:val="00AB4183"/>
    <w:rsid w:val="00AB42EB"/>
    <w:rsid w:val="00AB44A6"/>
    <w:rsid w:val="00AB4F89"/>
    <w:rsid w:val="00AB51CA"/>
    <w:rsid w:val="00AB5A42"/>
    <w:rsid w:val="00AB5F44"/>
    <w:rsid w:val="00AB6016"/>
    <w:rsid w:val="00AB617C"/>
    <w:rsid w:val="00AB628A"/>
    <w:rsid w:val="00AB6379"/>
    <w:rsid w:val="00AB6701"/>
    <w:rsid w:val="00AB68DC"/>
    <w:rsid w:val="00AB69B3"/>
    <w:rsid w:val="00AB6ACB"/>
    <w:rsid w:val="00AB6B10"/>
    <w:rsid w:val="00AB6D6A"/>
    <w:rsid w:val="00AB7321"/>
    <w:rsid w:val="00AB76A0"/>
    <w:rsid w:val="00AB7974"/>
    <w:rsid w:val="00AB7B6F"/>
    <w:rsid w:val="00AB7FCF"/>
    <w:rsid w:val="00AC032D"/>
    <w:rsid w:val="00AC0376"/>
    <w:rsid w:val="00AC0787"/>
    <w:rsid w:val="00AC08DC"/>
    <w:rsid w:val="00AC0D04"/>
    <w:rsid w:val="00AC13BF"/>
    <w:rsid w:val="00AC17BD"/>
    <w:rsid w:val="00AC198C"/>
    <w:rsid w:val="00AC1AD5"/>
    <w:rsid w:val="00AC1E1F"/>
    <w:rsid w:val="00AC2567"/>
    <w:rsid w:val="00AC2873"/>
    <w:rsid w:val="00AC28A2"/>
    <w:rsid w:val="00AC2A50"/>
    <w:rsid w:val="00AC2B34"/>
    <w:rsid w:val="00AC3396"/>
    <w:rsid w:val="00AC3C24"/>
    <w:rsid w:val="00AC3E6C"/>
    <w:rsid w:val="00AC3F13"/>
    <w:rsid w:val="00AC41F9"/>
    <w:rsid w:val="00AC42BE"/>
    <w:rsid w:val="00AC43DB"/>
    <w:rsid w:val="00AC4648"/>
    <w:rsid w:val="00AC4BBC"/>
    <w:rsid w:val="00AC5170"/>
    <w:rsid w:val="00AC55C0"/>
    <w:rsid w:val="00AC588C"/>
    <w:rsid w:val="00AC58DA"/>
    <w:rsid w:val="00AC5954"/>
    <w:rsid w:val="00AC59C3"/>
    <w:rsid w:val="00AC617A"/>
    <w:rsid w:val="00AC62D8"/>
    <w:rsid w:val="00AC6949"/>
    <w:rsid w:val="00AC6C9C"/>
    <w:rsid w:val="00AC7177"/>
    <w:rsid w:val="00AC72E6"/>
    <w:rsid w:val="00AC78E1"/>
    <w:rsid w:val="00AC7EFD"/>
    <w:rsid w:val="00AD0227"/>
    <w:rsid w:val="00AD02B1"/>
    <w:rsid w:val="00AD04FC"/>
    <w:rsid w:val="00AD05D4"/>
    <w:rsid w:val="00AD07DC"/>
    <w:rsid w:val="00AD0975"/>
    <w:rsid w:val="00AD0B87"/>
    <w:rsid w:val="00AD194F"/>
    <w:rsid w:val="00AD19B1"/>
    <w:rsid w:val="00AD1ABC"/>
    <w:rsid w:val="00AD29A6"/>
    <w:rsid w:val="00AD32B3"/>
    <w:rsid w:val="00AD37F1"/>
    <w:rsid w:val="00AD3D40"/>
    <w:rsid w:val="00AD3DF6"/>
    <w:rsid w:val="00AD454F"/>
    <w:rsid w:val="00AD46D3"/>
    <w:rsid w:val="00AD4C05"/>
    <w:rsid w:val="00AD5274"/>
    <w:rsid w:val="00AD582D"/>
    <w:rsid w:val="00AD5832"/>
    <w:rsid w:val="00AD587A"/>
    <w:rsid w:val="00AD5DBD"/>
    <w:rsid w:val="00AD659C"/>
    <w:rsid w:val="00AD663B"/>
    <w:rsid w:val="00AD665B"/>
    <w:rsid w:val="00AD721C"/>
    <w:rsid w:val="00AD72CF"/>
    <w:rsid w:val="00AD7490"/>
    <w:rsid w:val="00AD75E2"/>
    <w:rsid w:val="00AD7685"/>
    <w:rsid w:val="00AD7786"/>
    <w:rsid w:val="00AD786A"/>
    <w:rsid w:val="00AD79B7"/>
    <w:rsid w:val="00AD7FFB"/>
    <w:rsid w:val="00AE007B"/>
    <w:rsid w:val="00AE021B"/>
    <w:rsid w:val="00AE0243"/>
    <w:rsid w:val="00AE0791"/>
    <w:rsid w:val="00AE086C"/>
    <w:rsid w:val="00AE0AC6"/>
    <w:rsid w:val="00AE0B05"/>
    <w:rsid w:val="00AE0C8C"/>
    <w:rsid w:val="00AE0FA8"/>
    <w:rsid w:val="00AE14CD"/>
    <w:rsid w:val="00AE18E7"/>
    <w:rsid w:val="00AE1973"/>
    <w:rsid w:val="00AE1D79"/>
    <w:rsid w:val="00AE218A"/>
    <w:rsid w:val="00AE240C"/>
    <w:rsid w:val="00AE26F4"/>
    <w:rsid w:val="00AE2909"/>
    <w:rsid w:val="00AE2C01"/>
    <w:rsid w:val="00AE2D3B"/>
    <w:rsid w:val="00AE2D93"/>
    <w:rsid w:val="00AE3025"/>
    <w:rsid w:val="00AE3061"/>
    <w:rsid w:val="00AE3618"/>
    <w:rsid w:val="00AE3665"/>
    <w:rsid w:val="00AE3687"/>
    <w:rsid w:val="00AE37F9"/>
    <w:rsid w:val="00AE3A40"/>
    <w:rsid w:val="00AE3B21"/>
    <w:rsid w:val="00AE3ECA"/>
    <w:rsid w:val="00AE3FCF"/>
    <w:rsid w:val="00AE48D8"/>
    <w:rsid w:val="00AE5465"/>
    <w:rsid w:val="00AE5474"/>
    <w:rsid w:val="00AE54FE"/>
    <w:rsid w:val="00AE5651"/>
    <w:rsid w:val="00AE5713"/>
    <w:rsid w:val="00AE5761"/>
    <w:rsid w:val="00AE608A"/>
    <w:rsid w:val="00AE60E6"/>
    <w:rsid w:val="00AE6679"/>
    <w:rsid w:val="00AE6693"/>
    <w:rsid w:val="00AE6BD4"/>
    <w:rsid w:val="00AE6E95"/>
    <w:rsid w:val="00AE712A"/>
    <w:rsid w:val="00AE79B1"/>
    <w:rsid w:val="00AF03D4"/>
    <w:rsid w:val="00AF063F"/>
    <w:rsid w:val="00AF06F9"/>
    <w:rsid w:val="00AF0764"/>
    <w:rsid w:val="00AF0CA0"/>
    <w:rsid w:val="00AF1083"/>
    <w:rsid w:val="00AF126B"/>
    <w:rsid w:val="00AF1279"/>
    <w:rsid w:val="00AF1385"/>
    <w:rsid w:val="00AF1388"/>
    <w:rsid w:val="00AF1711"/>
    <w:rsid w:val="00AF1920"/>
    <w:rsid w:val="00AF1CF2"/>
    <w:rsid w:val="00AF1E37"/>
    <w:rsid w:val="00AF212C"/>
    <w:rsid w:val="00AF294A"/>
    <w:rsid w:val="00AF3399"/>
    <w:rsid w:val="00AF3831"/>
    <w:rsid w:val="00AF42CA"/>
    <w:rsid w:val="00AF470E"/>
    <w:rsid w:val="00AF53A9"/>
    <w:rsid w:val="00AF53F9"/>
    <w:rsid w:val="00AF5570"/>
    <w:rsid w:val="00AF57E4"/>
    <w:rsid w:val="00AF5812"/>
    <w:rsid w:val="00AF5889"/>
    <w:rsid w:val="00AF5E1C"/>
    <w:rsid w:val="00AF5ED7"/>
    <w:rsid w:val="00AF61C0"/>
    <w:rsid w:val="00AF6258"/>
    <w:rsid w:val="00AF641E"/>
    <w:rsid w:val="00AF673F"/>
    <w:rsid w:val="00AF67B5"/>
    <w:rsid w:val="00AF69EA"/>
    <w:rsid w:val="00AF7096"/>
    <w:rsid w:val="00AF7298"/>
    <w:rsid w:val="00AF7677"/>
    <w:rsid w:val="00AF78A4"/>
    <w:rsid w:val="00AF7AD8"/>
    <w:rsid w:val="00AF7B39"/>
    <w:rsid w:val="00AF7CCA"/>
    <w:rsid w:val="00AF7D8A"/>
    <w:rsid w:val="00B00196"/>
    <w:rsid w:val="00B00B86"/>
    <w:rsid w:val="00B00E87"/>
    <w:rsid w:val="00B01189"/>
    <w:rsid w:val="00B0155A"/>
    <w:rsid w:val="00B01585"/>
    <w:rsid w:val="00B015CA"/>
    <w:rsid w:val="00B01A61"/>
    <w:rsid w:val="00B01B84"/>
    <w:rsid w:val="00B01C19"/>
    <w:rsid w:val="00B02253"/>
    <w:rsid w:val="00B02292"/>
    <w:rsid w:val="00B022D7"/>
    <w:rsid w:val="00B023CB"/>
    <w:rsid w:val="00B02DD7"/>
    <w:rsid w:val="00B0364A"/>
    <w:rsid w:val="00B038FD"/>
    <w:rsid w:val="00B0394C"/>
    <w:rsid w:val="00B03B29"/>
    <w:rsid w:val="00B03C84"/>
    <w:rsid w:val="00B03E37"/>
    <w:rsid w:val="00B03E52"/>
    <w:rsid w:val="00B03F86"/>
    <w:rsid w:val="00B03FA4"/>
    <w:rsid w:val="00B04060"/>
    <w:rsid w:val="00B04391"/>
    <w:rsid w:val="00B045E2"/>
    <w:rsid w:val="00B04847"/>
    <w:rsid w:val="00B04A9D"/>
    <w:rsid w:val="00B04D74"/>
    <w:rsid w:val="00B04D82"/>
    <w:rsid w:val="00B05405"/>
    <w:rsid w:val="00B056F0"/>
    <w:rsid w:val="00B05A07"/>
    <w:rsid w:val="00B05AEC"/>
    <w:rsid w:val="00B06A65"/>
    <w:rsid w:val="00B06E38"/>
    <w:rsid w:val="00B06FCC"/>
    <w:rsid w:val="00B07022"/>
    <w:rsid w:val="00B0716B"/>
    <w:rsid w:val="00B07379"/>
    <w:rsid w:val="00B0766C"/>
    <w:rsid w:val="00B077B3"/>
    <w:rsid w:val="00B07F4B"/>
    <w:rsid w:val="00B10288"/>
    <w:rsid w:val="00B105C3"/>
    <w:rsid w:val="00B1071A"/>
    <w:rsid w:val="00B10AD1"/>
    <w:rsid w:val="00B10AFB"/>
    <w:rsid w:val="00B10CF5"/>
    <w:rsid w:val="00B10F24"/>
    <w:rsid w:val="00B10F9A"/>
    <w:rsid w:val="00B10FC7"/>
    <w:rsid w:val="00B112FB"/>
    <w:rsid w:val="00B11676"/>
    <w:rsid w:val="00B11864"/>
    <w:rsid w:val="00B11CE5"/>
    <w:rsid w:val="00B11DF5"/>
    <w:rsid w:val="00B11F51"/>
    <w:rsid w:val="00B12114"/>
    <w:rsid w:val="00B121EB"/>
    <w:rsid w:val="00B126FC"/>
    <w:rsid w:val="00B1273F"/>
    <w:rsid w:val="00B12783"/>
    <w:rsid w:val="00B12862"/>
    <w:rsid w:val="00B129F3"/>
    <w:rsid w:val="00B12D04"/>
    <w:rsid w:val="00B130FF"/>
    <w:rsid w:val="00B13104"/>
    <w:rsid w:val="00B1342F"/>
    <w:rsid w:val="00B13DD0"/>
    <w:rsid w:val="00B13E09"/>
    <w:rsid w:val="00B13F4D"/>
    <w:rsid w:val="00B14132"/>
    <w:rsid w:val="00B145E3"/>
    <w:rsid w:val="00B14C08"/>
    <w:rsid w:val="00B14D16"/>
    <w:rsid w:val="00B14EE6"/>
    <w:rsid w:val="00B15E33"/>
    <w:rsid w:val="00B15F4A"/>
    <w:rsid w:val="00B16317"/>
    <w:rsid w:val="00B1642D"/>
    <w:rsid w:val="00B166A7"/>
    <w:rsid w:val="00B167B9"/>
    <w:rsid w:val="00B16DA6"/>
    <w:rsid w:val="00B17263"/>
    <w:rsid w:val="00B17403"/>
    <w:rsid w:val="00B1745D"/>
    <w:rsid w:val="00B178C7"/>
    <w:rsid w:val="00B17F5E"/>
    <w:rsid w:val="00B2078D"/>
    <w:rsid w:val="00B207F2"/>
    <w:rsid w:val="00B20B6A"/>
    <w:rsid w:val="00B20C60"/>
    <w:rsid w:val="00B21052"/>
    <w:rsid w:val="00B211D8"/>
    <w:rsid w:val="00B21378"/>
    <w:rsid w:val="00B215F8"/>
    <w:rsid w:val="00B217C3"/>
    <w:rsid w:val="00B21B88"/>
    <w:rsid w:val="00B21FA4"/>
    <w:rsid w:val="00B2256B"/>
    <w:rsid w:val="00B22759"/>
    <w:rsid w:val="00B22824"/>
    <w:rsid w:val="00B22CA3"/>
    <w:rsid w:val="00B23278"/>
    <w:rsid w:val="00B232D6"/>
    <w:rsid w:val="00B2339F"/>
    <w:rsid w:val="00B23505"/>
    <w:rsid w:val="00B235A0"/>
    <w:rsid w:val="00B23917"/>
    <w:rsid w:val="00B23A3F"/>
    <w:rsid w:val="00B24137"/>
    <w:rsid w:val="00B242E8"/>
    <w:rsid w:val="00B2456C"/>
    <w:rsid w:val="00B245F4"/>
    <w:rsid w:val="00B24915"/>
    <w:rsid w:val="00B24AB6"/>
    <w:rsid w:val="00B24CDF"/>
    <w:rsid w:val="00B24D0A"/>
    <w:rsid w:val="00B24D62"/>
    <w:rsid w:val="00B24E20"/>
    <w:rsid w:val="00B24EC1"/>
    <w:rsid w:val="00B25094"/>
    <w:rsid w:val="00B2556F"/>
    <w:rsid w:val="00B260E1"/>
    <w:rsid w:val="00B26995"/>
    <w:rsid w:val="00B269B9"/>
    <w:rsid w:val="00B26DA9"/>
    <w:rsid w:val="00B275C9"/>
    <w:rsid w:val="00B27898"/>
    <w:rsid w:val="00B27B9D"/>
    <w:rsid w:val="00B27C8D"/>
    <w:rsid w:val="00B27CA1"/>
    <w:rsid w:val="00B27F54"/>
    <w:rsid w:val="00B30205"/>
    <w:rsid w:val="00B3185F"/>
    <w:rsid w:val="00B32164"/>
    <w:rsid w:val="00B323E1"/>
    <w:rsid w:val="00B3244B"/>
    <w:rsid w:val="00B32541"/>
    <w:rsid w:val="00B32FBE"/>
    <w:rsid w:val="00B32FDE"/>
    <w:rsid w:val="00B33773"/>
    <w:rsid w:val="00B33E80"/>
    <w:rsid w:val="00B33EA2"/>
    <w:rsid w:val="00B33F47"/>
    <w:rsid w:val="00B3429B"/>
    <w:rsid w:val="00B346C7"/>
    <w:rsid w:val="00B34770"/>
    <w:rsid w:val="00B34A18"/>
    <w:rsid w:val="00B34F23"/>
    <w:rsid w:val="00B3508E"/>
    <w:rsid w:val="00B350B2"/>
    <w:rsid w:val="00B352D1"/>
    <w:rsid w:val="00B354D1"/>
    <w:rsid w:val="00B35617"/>
    <w:rsid w:val="00B358D1"/>
    <w:rsid w:val="00B35BC1"/>
    <w:rsid w:val="00B35E35"/>
    <w:rsid w:val="00B361CB"/>
    <w:rsid w:val="00B36564"/>
    <w:rsid w:val="00B3687E"/>
    <w:rsid w:val="00B36D3C"/>
    <w:rsid w:val="00B36DE4"/>
    <w:rsid w:val="00B37070"/>
    <w:rsid w:val="00B376B1"/>
    <w:rsid w:val="00B376C2"/>
    <w:rsid w:val="00B376DA"/>
    <w:rsid w:val="00B37D94"/>
    <w:rsid w:val="00B37F28"/>
    <w:rsid w:val="00B400DA"/>
    <w:rsid w:val="00B40734"/>
    <w:rsid w:val="00B407BE"/>
    <w:rsid w:val="00B40992"/>
    <w:rsid w:val="00B40FBD"/>
    <w:rsid w:val="00B41397"/>
    <w:rsid w:val="00B41A37"/>
    <w:rsid w:val="00B41B70"/>
    <w:rsid w:val="00B41BBF"/>
    <w:rsid w:val="00B41C76"/>
    <w:rsid w:val="00B41DF3"/>
    <w:rsid w:val="00B41E17"/>
    <w:rsid w:val="00B426C5"/>
    <w:rsid w:val="00B42C88"/>
    <w:rsid w:val="00B42DC9"/>
    <w:rsid w:val="00B42F43"/>
    <w:rsid w:val="00B43006"/>
    <w:rsid w:val="00B433A9"/>
    <w:rsid w:val="00B4340B"/>
    <w:rsid w:val="00B434BC"/>
    <w:rsid w:val="00B43A50"/>
    <w:rsid w:val="00B43C69"/>
    <w:rsid w:val="00B43F34"/>
    <w:rsid w:val="00B43F49"/>
    <w:rsid w:val="00B444CF"/>
    <w:rsid w:val="00B44684"/>
    <w:rsid w:val="00B44969"/>
    <w:rsid w:val="00B44D79"/>
    <w:rsid w:val="00B4570A"/>
    <w:rsid w:val="00B459BC"/>
    <w:rsid w:val="00B45A70"/>
    <w:rsid w:val="00B45E13"/>
    <w:rsid w:val="00B45E65"/>
    <w:rsid w:val="00B45E81"/>
    <w:rsid w:val="00B4662C"/>
    <w:rsid w:val="00B46683"/>
    <w:rsid w:val="00B472E9"/>
    <w:rsid w:val="00B4778D"/>
    <w:rsid w:val="00B47CCA"/>
    <w:rsid w:val="00B47D6B"/>
    <w:rsid w:val="00B47E5D"/>
    <w:rsid w:val="00B50781"/>
    <w:rsid w:val="00B50AD1"/>
    <w:rsid w:val="00B50C6B"/>
    <w:rsid w:val="00B50EED"/>
    <w:rsid w:val="00B50F79"/>
    <w:rsid w:val="00B51D5E"/>
    <w:rsid w:val="00B5205E"/>
    <w:rsid w:val="00B521E4"/>
    <w:rsid w:val="00B52372"/>
    <w:rsid w:val="00B52489"/>
    <w:rsid w:val="00B5264E"/>
    <w:rsid w:val="00B52748"/>
    <w:rsid w:val="00B527C8"/>
    <w:rsid w:val="00B52828"/>
    <w:rsid w:val="00B53150"/>
    <w:rsid w:val="00B5317D"/>
    <w:rsid w:val="00B535E5"/>
    <w:rsid w:val="00B537F2"/>
    <w:rsid w:val="00B53E19"/>
    <w:rsid w:val="00B5416B"/>
    <w:rsid w:val="00B542D0"/>
    <w:rsid w:val="00B54480"/>
    <w:rsid w:val="00B5455E"/>
    <w:rsid w:val="00B54BCC"/>
    <w:rsid w:val="00B54EA4"/>
    <w:rsid w:val="00B55251"/>
    <w:rsid w:val="00B55477"/>
    <w:rsid w:val="00B554AD"/>
    <w:rsid w:val="00B55822"/>
    <w:rsid w:val="00B55C50"/>
    <w:rsid w:val="00B55DFC"/>
    <w:rsid w:val="00B55F1B"/>
    <w:rsid w:val="00B560B2"/>
    <w:rsid w:val="00B56135"/>
    <w:rsid w:val="00B5622B"/>
    <w:rsid w:val="00B5631E"/>
    <w:rsid w:val="00B56330"/>
    <w:rsid w:val="00B5687E"/>
    <w:rsid w:val="00B56B4D"/>
    <w:rsid w:val="00B575D4"/>
    <w:rsid w:val="00B57641"/>
    <w:rsid w:val="00B57BCB"/>
    <w:rsid w:val="00B57BE1"/>
    <w:rsid w:val="00B57D41"/>
    <w:rsid w:val="00B60043"/>
    <w:rsid w:val="00B60275"/>
    <w:rsid w:val="00B608E0"/>
    <w:rsid w:val="00B609E1"/>
    <w:rsid w:val="00B60F1C"/>
    <w:rsid w:val="00B60F1D"/>
    <w:rsid w:val="00B6109B"/>
    <w:rsid w:val="00B61336"/>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4BB"/>
    <w:rsid w:val="00B65591"/>
    <w:rsid w:val="00B665A0"/>
    <w:rsid w:val="00B6668D"/>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832"/>
    <w:rsid w:val="00B72C40"/>
    <w:rsid w:val="00B72CFB"/>
    <w:rsid w:val="00B72F9D"/>
    <w:rsid w:val="00B73EA6"/>
    <w:rsid w:val="00B740D8"/>
    <w:rsid w:val="00B74200"/>
    <w:rsid w:val="00B743F2"/>
    <w:rsid w:val="00B746AD"/>
    <w:rsid w:val="00B7480F"/>
    <w:rsid w:val="00B748C6"/>
    <w:rsid w:val="00B74D66"/>
    <w:rsid w:val="00B75046"/>
    <w:rsid w:val="00B753D8"/>
    <w:rsid w:val="00B75548"/>
    <w:rsid w:val="00B7574A"/>
    <w:rsid w:val="00B759CF"/>
    <w:rsid w:val="00B75B9C"/>
    <w:rsid w:val="00B75E1E"/>
    <w:rsid w:val="00B75FC3"/>
    <w:rsid w:val="00B763DD"/>
    <w:rsid w:val="00B767E5"/>
    <w:rsid w:val="00B7686C"/>
    <w:rsid w:val="00B768A5"/>
    <w:rsid w:val="00B76AD6"/>
    <w:rsid w:val="00B76F7D"/>
    <w:rsid w:val="00B76F95"/>
    <w:rsid w:val="00B77073"/>
    <w:rsid w:val="00B775EA"/>
    <w:rsid w:val="00B77621"/>
    <w:rsid w:val="00B779DC"/>
    <w:rsid w:val="00B77AA6"/>
    <w:rsid w:val="00B77AE8"/>
    <w:rsid w:val="00B77BD6"/>
    <w:rsid w:val="00B77D84"/>
    <w:rsid w:val="00B800CE"/>
    <w:rsid w:val="00B805C4"/>
    <w:rsid w:val="00B8086B"/>
    <w:rsid w:val="00B80BF1"/>
    <w:rsid w:val="00B80C54"/>
    <w:rsid w:val="00B80C86"/>
    <w:rsid w:val="00B80E30"/>
    <w:rsid w:val="00B80EAD"/>
    <w:rsid w:val="00B811E6"/>
    <w:rsid w:val="00B8173F"/>
    <w:rsid w:val="00B818A2"/>
    <w:rsid w:val="00B81E7B"/>
    <w:rsid w:val="00B82716"/>
    <w:rsid w:val="00B82AC3"/>
    <w:rsid w:val="00B82DAF"/>
    <w:rsid w:val="00B82FA8"/>
    <w:rsid w:val="00B832EC"/>
    <w:rsid w:val="00B837E0"/>
    <w:rsid w:val="00B83EF3"/>
    <w:rsid w:val="00B841A1"/>
    <w:rsid w:val="00B84294"/>
    <w:rsid w:val="00B843B8"/>
    <w:rsid w:val="00B845FC"/>
    <w:rsid w:val="00B84977"/>
    <w:rsid w:val="00B8526C"/>
    <w:rsid w:val="00B853DC"/>
    <w:rsid w:val="00B85692"/>
    <w:rsid w:val="00B857D7"/>
    <w:rsid w:val="00B85883"/>
    <w:rsid w:val="00B85B5D"/>
    <w:rsid w:val="00B85D22"/>
    <w:rsid w:val="00B865BA"/>
    <w:rsid w:val="00B8671D"/>
    <w:rsid w:val="00B86A8E"/>
    <w:rsid w:val="00B8721C"/>
    <w:rsid w:val="00B87272"/>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586A"/>
    <w:rsid w:val="00B95A61"/>
    <w:rsid w:val="00B95D4D"/>
    <w:rsid w:val="00B960FE"/>
    <w:rsid w:val="00B96339"/>
    <w:rsid w:val="00B9677D"/>
    <w:rsid w:val="00B968D0"/>
    <w:rsid w:val="00B96A5F"/>
    <w:rsid w:val="00B96ED5"/>
    <w:rsid w:val="00B974DA"/>
    <w:rsid w:val="00B97CFB"/>
    <w:rsid w:val="00B97D13"/>
    <w:rsid w:val="00B97F01"/>
    <w:rsid w:val="00BA02AD"/>
    <w:rsid w:val="00BA070D"/>
    <w:rsid w:val="00BA126C"/>
    <w:rsid w:val="00BA13E8"/>
    <w:rsid w:val="00BA1859"/>
    <w:rsid w:val="00BA1881"/>
    <w:rsid w:val="00BA190C"/>
    <w:rsid w:val="00BA1B8C"/>
    <w:rsid w:val="00BA1DC8"/>
    <w:rsid w:val="00BA22D4"/>
    <w:rsid w:val="00BA2338"/>
    <w:rsid w:val="00BA235C"/>
    <w:rsid w:val="00BA2445"/>
    <w:rsid w:val="00BA286A"/>
    <w:rsid w:val="00BA2979"/>
    <w:rsid w:val="00BA2B99"/>
    <w:rsid w:val="00BA2D2C"/>
    <w:rsid w:val="00BA2ED3"/>
    <w:rsid w:val="00BA3097"/>
    <w:rsid w:val="00BA37DF"/>
    <w:rsid w:val="00BA3C74"/>
    <w:rsid w:val="00BA3F84"/>
    <w:rsid w:val="00BA4106"/>
    <w:rsid w:val="00BA41CA"/>
    <w:rsid w:val="00BA4242"/>
    <w:rsid w:val="00BA4336"/>
    <w:rsid w:val="00BA437E"/>
    <w:rsid w:val="00BA4884"/>
    <w:rsid w:val="00BA48EB"/>
    <w:rsid w:val="00BA4A30"/>
    <w:rsid w:val="00BA4D1D"/>
    <w:rsid w:val="00BA5196"/>
    <w:rsid w:val="00BA5413"/>
    <w:rsid w:val="00BA5879"/>
    <w:rsid w:val="00BA6505"/>
    <w:rsid w:val="00BA68FF"/>
    <w:rsid w:val="00BA6A06"/>
    <w:rsid w:val="00BA6CF6"/>
    <w:rsid w:val="00BA6D18"/>
    <w:rsid w:val="00BA6F26"/>
    <w:rsid w:val="00BA72FE"/>
    <w:rsid w:val="00BA77DF"/>
    <w:rsid w:val="00BA7C23"/>
    <w:rsid w:val="00BB00D1"/>
    <w:rsid w:val="00BB0423"/>
    <w:rsid w:val="00BB06B5"/>
    <w:rsid w:val="00BB073C"/>
    <w:rsid w:val="00BB0766"/>
    <w:rsid w:val="00BB08A5"/>
    <w:rsid w:val="00BB0AD9"/>
    <w:rsid w:val="00BB0C86"/>
    <w:rsid w:val="00BB0E46"/>
    <w:rsid w:val="00BB1060"/>
    <w:rsid w:val="00BB123E"/>
    <w:rsid w:val="00BB159D"/>
    <w:rsid w:val="00BB1648"/>
    <w:rsid w:val="00BB1744"/>
    <w:rsid w:val="00BB1AB2"/>
    <w:rsid w:val="00BB1B31"/>
    <w:rsid w:val="00BB21F9"/>
    <w:rsid w:val="00BB240E"/>
    <w:rsid w:val="00BB2528"/>
    <w:rsid w:val="00BB3182"/>
    <w:rsid w:val="00BB35AD"/>
    <w:rsid w:val="00BB393E"/>
    <w:rsid w:val="00BB3B81"/>
    <w:rsid w:val="00BB3C3E"/>
    <w:rsid w:val="00BB3D03"/>
    <w:rsid w:val="00BB3E3D"/>
    <w:rsid w:val="00BB43EF"/>
    <w:rsid w:val="00BB456B"/>
    <w:rsid w:val="00BB4BF5"/>
    <w:rsid w:val="00BB51B9"/>
    <w:rsid w:val="00BB5269"/>
    <w:rsid w:val="00BB5620"/>
    <w:rsid w:val="00BB5622"/>
    <w:rsid w:val="00BB5991"/>
    <w:rsid w:val="00BB5A38"/>
    <w:rsid w:val="00BB5E94"/>
    <w:rsid w:val="00BB60C0"/>
    <w:rsid w:val="00BB6209"/>
    <w:rsid w:val="00BB62C5"/>
    <w:rsid w:val="00BB64D0"/>
    <w:rsid w:val="00BB6944"/>
    <w:rsid w:val="00BB698E"/>
    <w:rsid w:val="00BB6F96"/>
    <w:rsid w:val="00BB70AF"/>
    <w:rsid w:val="00BB747C"/>
    <w:rsid w:val="00BB75AE"/>
    <w:rsid w:val="00BB7722"/>
    <w:rsid w:val="00BB7918"/>
    <w:rsid w:val="00BB792F"/>
    <w:rsid w:val="00BB7CD2"/>
    <w:rsid w:val="00BC00C2"/>
    <w:rsid w:val="00BC00C6"/>
    <w:rsid w:val="00BC070A"/>
    <w:rsid w:val="00BC07B6"/>
    <w:rsid w:val="00BC09A7"/>
    <w:rsid w:val="00BC0E3D"/>
    <w:rsid w:val="00BC12C5"/>
    <w:rsid w:val="00BC155D"/>
    <w:rsid w:val="00BC1778"/>
    <w:rsid w:val="00BC1A9A"/>
    <w:rsid w:val="00BC1CFB"/>
    <w:rsid w:val="00BC1FD3"/>
    <w:rsid w:val="00BC20FE"/>
    <w:rsid w:val="00BC2161"/>
    <w:rsid w:val="00BC2B21"/>
    <w:rsid w:val="00BC2C01"/>
    <w:rsid w:val="00BC314F"/>
    <w:rsid w:val="00BC3318"/>
    <w:rsid w:val="00BC34E8"/>
    <w:rsid w:val="00BC3812"/>
    <w:rsid w:val="00BC3A84"/>
    <w:rsid w:val="00BC3C18"/>
    <w:rsid w:val="00BC3C41"/>
    <w:rsid w:val="00BC3EC5"/>
    <w:rsid w:val="00BC43F3"/>
    <w:rsid w:val="00BC46DB"/>
    <w:rsid w:val="00BC4A96"/>
    <w:rsid w:val="00BC4B3F"/>
    <w:rsid w:val="00BC4CF8"/>
    <w:rsid w:val="00BC5354"/>
    <w:rsid w:val="00BC53DC"/>
    <w:rsid w:val="00BC572F"/>
    <w:rsid w:val="00BC5C0D"/>
    <w:rsid w:val="00BC5C0F"/>
    <w:rsid w:val="00BC5D4E"/>
    <w:rsid w:val="00BC60C2"/>
    <w:rsid w:val="00BC6111"/>
    <w:rsid w:val="00BC6C3F"/>
    <w:rsid w:val="00BC6DC6"/>
    <w:rsid w:val="00BC748E"/>
    <w:rsid w:val="00BC7930"/>
    <w:rsid w:val="00BC7A59"/>
    <w:rsid w:val="00BD0058"/>
    <w:rsid w:val="00BD0082"/>
    <w:rsid w:val="00BD02EA"/>
    <w:rsid w:val="00BD040B"/>
    <w:rsid w:val="00BD0478"/>
    <w:rsid w:val="00BD0926"/>
    <w:rsid w:val="00BD09D0"/>
    <w:rsid w:val="00BD12E0"/>
    <w:rsid w:val="00BD197F"/>
    <w:rsid w:val="00BD1BE9"/>
    <w:rsid w:val="00BD1E4E"/>
    <w:rsid w:val="00BD204B"/>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E44"/>
    <w:rsid w:val="00BD4F87"/>
    <w:rsid w:val="00BD4FDD"/>
    <w:rsid w:val="00BD5591"/>
    <w:rsid w:val="00BD55BF"/>
    <w:rsid w:val="00BD56E3"/>
    <w:rsid w:val="00BD59B7"/>
    <w:rsid w:val="00BD6259"/>
    <w:rsid w:val="00BD654E"/>
    <w:rsid w:val="00BD66D5"/>
    <w:rsid w:val="00BD698A"/>
    <w:rsid w:val="00BD6D66"/>
    <w:rsid w:val="00BD77DB"/>
    <w:rsid w:val="00BD795F"/>
    <w:rsid w:val="00BE04FD"/>
    <w:rsid w:val="00BE0BE6"/>
    <w:rsid w:val="00BE0D67"/>
    <w:rsid w:val="00BE10F4"/>
    <w:rsid w:val="00BE12CD"/>
    <w:rsid w:val="00BE1A1B"/>
    <w:rsid w:val="00BE1EBB"/>
    <w:rsid w:val="00BE22CA"/>
    <w:rsid w:val="00BE24FD"/>
    <w:rsid w:val="00BE263E"/>
    <w:rsid w:val="00BE2890"/>
    <w:rsid w:val="00BE2CAC"/>
    <w:rsid w:val="00BE2DF1"/>
    <w:rsid w:val="00BE2EBA"/>
    <w:rsid w:val="00BE2FD8"/>
    <w:rsid w:val="00BE3350"/>
    <w:rsid w:val="00BE34F0"/>
    <w:rsid w:val="00BE36EC"/>
    <w:rsid w:val="00BE3793"/>
    <w:rsid w:val="00BE387A"/>
    <w:rsid w:val="00BE3B79"/>
    <w:rsid w:val="00BE3B8E"/>
    <w:rsid w:val="00BE4473"/>
    <w:rsid w:val="00BE44EB"/>
    <w:rsid w:val="00BE474E"/>
    <w:rsid w:val="00BE4BC0"/>
    <w:rsid w:val="00BE4D01"/>
    <w:rsid w:val="00BE5E18"/>
    <w:rsid w:val="00BE5E6F"/>
    <w:rsid w:val="00BE5F61"/>
    <w:rsid w:val="00BE6804"/>
    <w:rsid w:val="00BE68B5"/>
    <w:rsid w:val="00BE69B2"/>
    <w:rsid w:val="00BE6D3B"/>
    <w:rsid w:val="00BE7272"/>
    <w:rsid w:val="00BE746A"/>
    <w:rsid w:val="00BE74C1"/>
    <w:rsid w:val="00BE75D7"/>
    <w:rsid w:val="00BE787C"/>
    <w:rsid w:val="00BF0362"/>
    <w:rsid w:val="00BF04D8"/>
    <w:rsid w:val="00BF0DBE"/>
    <w:rsid w:val="00BF0DE4"/>
    <w:rsid w:val="00BF10FF"/>
    <w:rsid w:val="00BF1112"/>
    <w:rsid w:val="00BF125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EFA"/>
    <w:rsid w:val="00BF3FC8"/>
    <w:rsid w:val="00BF400B"/>
    <w:rsid w:val="00BF49F2"/>
    <w:rsid w:val="00BF49F8"/>
    <w:rsid w:val="00BF4D06"/>
    <w:rsid w:val="00BF4F97"/>
    <w:rsid w:val="00BF550F"/>
    <w:rsid w:val="00BF557D"/>
    <w:rsid w:val="00BF5CDD"/>
    <w:rsid w:val="00BF6042"/>
    <w:rsid w:val="00BF6AF7"/>
    <w:rsid w:val="00BF713D"/>
    <w:rsid w:val="00BF7208"/>
    <w:rsid w:val="00BF77E9"/>
    <w:rsid w:val="00BF7B7C"/>
    <w:rsid w:val="00BF7B8E"/>
    <w:rsid w:val="00BF7C69"/>
    <w:rsid w:val="00C00717"/>
    <w:rsid w:val="00C007EE"/>
    <w:rsid w:val="00C00BD0"/>
    <w:rsid w:val="00C00CC2"/>
    <w:rsid w:val="00C011D9"/>
    <w:rsid w:val="00C013DE"/>
    <w:rsid w:val="00C014CB"/>
    <w:rsid w:val="00C01861"/>
    <w:rsid w:val="00C01FD4"/>
    <w:rsid w:val="00C02179"/>
    <w:rsid w:val="00C0236D"/>
    <w:rsid w:val="00C025C2"/>
    <w:rsid w:val="00C02622"/>
    <w:rsid w:val="00C03AC4"/>
    <w:rsid w:val="00C03CA9"/>
    <w:rsid w:val="00C03D05"/>
    <w:rsid w:val="00C041B9"/>
    <w:rsid w:val="00C04495"/>
    <w:rsid w:val="00C0462B"/>
    <w:rsid w:val="00C04645"/>
    <w:rsid w:val="00C04982"/>
    <w:rsid w:val="00C04E12"/>
    <w:rsid w:val="00C04EF2"/>
    <w:rsid w:val="00C05287"/>
    <w:rsid w:val="00C05315"/>
    <w:rsid w:val="00C055F4"/>
    <w:rsid w:val="00C057BD"/>
    <w:rsid w:val="00C05C01"/>
    <w:rsid w:val="00C05E79"/>
    <w:rsid w:val="00C06636"/>
    <w:rsid w:val="00C0693F"/>
    <w:rsid w:val="00C069CD"/>
    <w:rsid w:val="00C06B35"/>
    <w:rsid w:val="00C06EA5"/>
    <w:rsid w:val="00C06F29"/>
    <w:rsid w:val="00C07318"/>
    <w:rsid w:val="00C0739F"/>
    <w:rsid w:val="00C07A47"/>
    <w:rsid w:val="00C07CC1"/>
    <w:rsid w:val="00C07D1E"/>
    <w:rsid w:val="00C07DB2"/>
    <w:rsid w:val="00C07F8C"/>
    <w:rsid w:val="00C1032E"/>
    <w:rsid w:val="00C104EB"/>
    <w:rsid w:val="00C105B0"/>
    <w:rsid w:val="00C10663"/>
    <w:rsid w:val="00C109C8"/>
    <w:rsid w:val="00C10C4F"/>
    <w:rsid w:val="00C10C80"/>
    <w:rsid w:val="00C10CAD"/>
    <w:rsid w:val="00C110C1"/>
    <w:rsid w:val="00C1135D"/>
    <w:rsid w:val="00C114B9"/>
    <w:rsid w:val="00C11547"/>
    <w:rsid w:val="00C11E98"/>
    <w:rsid w:val="00C1228B"/>
    <w:rsid w:val="00C12694"/>
    <w:rsid w:val="00C12B57"/>
    <w:rsid w:val="00C133B1"/>
    <w:rsid w:val="00C1340C"/>
    <w:rsid w:val="00C13973"/>
    <w:rsid w:val="00C13A21"/>
    <w:rsid w:val="00C13A28"/>
    <w:rsid w:val="00C13C39"/>
    <w:rsid w:val="00C13CC0"/>
    <w:rsid w:val="00C14573"/>
    <w:rsid w:val="00C14729"/>
    <w:rsid w:val="00C148A1"/>
    <w:rsid w:val="00C14F7A"/>
    <w:rsid w:val="00C155B4"/>
    <w:rsid w:val="00C15BDB"/>
    <w:rsid w:val="00C15D57"/>
    <w:rsid w:val="00C15F84"/>
    <w:rsid w:val="00C16745"/>
    <w:rsid w:val="00C16CAE"/>
    <w:rsid w:val="00C1701E"/>
    <w:rsid w:val="00C1752C"/>
    <w:rsid w:val="00C17ADA"/>
    <w:rsid w:val="00C17D83"/>
    <w:rsid w:val="00C17E48"/>
    <w:rsid w:val="00C203BE"/>
    <w:rsid w:val="00C20448"/>
    <w:rsid w:val="00C2054F"/>
    <w:rsid w:val="00C2099C"/>
    <w:rsid w:val="00C20BE4"/>
    <w:rsid w:val="00C2171C"/>
    <w:rsid w:val="00C217F0"/>
    <w:rsid w:val="00C21A0E"/>
    <w:rsid w:val="00C21FA9"/>
    <w:rsid w:val="00C22212"/>
    <w:rsid w:val="00C22637"/>
    <w:rsid w:val="00C22848"/>
    <w:rsid w:val="00C22CA5"/>
    <w:rsid w:val="00C231D1"/>
    <w:rsid w:val="00C2384D"/>
    <w:rsid w:val="00C23896"/>
    <w:rsid w:val="00C2395C"/>
    <w:rsid w:val="00C23FE1"/>
    <w:rsid w:val="00C243AD"/>
    <w:rsid w:val="00C25AAE"/>
    <w:rsid w:val="00C25BDC"/>
    <w:rsid w:val="00C25C96"/>
    <w:rsid w:val="00C25C9C"/>
    <w:rsid w:val="00C25D9D"/>
    <w:rsid w:val="00C262E3"/>
    <w:rsid w:val="00C26385"/>
    <w:rsid w:val="00C269DE"/>
    <w:rsid w:val="00C26A23"/>
    <w:rsid w:val="00C26BAB"/>
    <w:rsid w:val="00C26F50"/>
    <w:rsid w:val="00C2719E"/>
    <w:rsid w:val="00C273FA"/>
    <w:rsid w:val="00C2756C"/>
    <w:rsid w:val="00C27E57"/>
    <w:rsid w:val="00C3072A"/>
    <w:rsid w:val="00C307DB"/>
    <w:rsid w:val="00C308DD"/>
    <w:rsid w:val="00C310BC"/>
    <w:rsid w:val="00C310DF"/>
    <w:rsid w:val="00C31161"/>
    <w:rsid w:val="00C31191"/>
    <w:rsid w:val="00C317E2"/>
    <w:rsid w:val="00C31C77"/>
    <w:rsid w:val="00C3236B"/>
    <w:rsid w:val="00C326E3"/>
    <w:rsid w:val="00C329C1"/>
    <w:rsid w:val="00C32AD6"/>
    <w:rsid w:val="00C32D8D"/>
    <w:rsid w:val="00C32F94"/>
    <w:rsid w:val="00C32FCC"/>
    <w:rsid w:val="00C3312D"/>
    <w:rsid w:val="00C3320A"/>
    <w:rsid w:val="00C3356A"/>
    <w:rsid w:val="00C338ED"/>
    <w:rsid w:val="00C3396F"/>
    <w:rsid w:val="00C33FC0"/>
    <w:rsid w:val="00C34684"/>
    <w:rsid w:val="00C34851"/>
    <w:rsid w:val="00C3493B"/>
    <w:rsid w:val="00C34A68"/>
    <w:rsid w:val="00C34E90"/>
    <w:rsid w:val="00C34FD4"/>
    <w:rsid w:val="00C35153"/>
    <w:rsid w:val="00C36AB3"/>
    <w:rsid w:val="00C36F94"/>
    <w:rsid w:val="00C36FD9"/>
    <w:rsid w:val="00C3733D"/>
    <w:rsid w:val="00C400B6"/>
    <w:rsid w:val="00C4016D"/>
    <w:rsid w:val="00C40184"/>
    <w:rsid w:val="00C40293"/>
    <w:rsid w:val="00C4058E"/>
    <w:rsid w:val="00C40A44"/>
    <w:rsid w:val="00C40E68"/>
    <w:rsid w:val="00C417CE"/>
    <w:rsid w:val="00C41953"/>
    <w:rsid w:val="00C41BC9"/>
    <w:rsid w:val="00C41D07"/>
    <w:rsid w:val="00C41DF7"/>
    <w:rsid w:val="00C41E19"/>
    <w:rsid w:val="00C41E23"/>
    <w:rsid w:val="00C41F5D"/>
    <w:rsid w:val="00C4236D"/>
    <w:rsid w:val="00C4238A"/>
    <w:rsid w:val="00C42593"/>
    <w:rsid w:val="00C42819"/>
    <w:rsid w:val="00C428C9"/>
    <w:rsid w:val="00C42B65"/>
    <w:rsid w:val="00C42EDF"/>
    <w:rsid w:val="00C43769"/>
    <w:rsid w:val="00C43B87"/>
    <w:rsid w:val="00C43BB1"/>
    <w:rsid w:val="00C43E8D"/>
    <w:rsid w:val="00C4469D"/>
    <w:rsid w:val="00C449B7"/>
    <w:rsid w:val="00C44A48"/>
    <w:rsid w:val="00C44C70"/>
    <w:rsid w:val="00C44F63"/>
    <w:rsid w:val="00C454D8"/>
    <w:rsid w:val="00C458DE"/>
    <w:rsid w:val="00C45A57"/>
    <w:rsid w:val="00C45AF1"/>
    <w:rsid w:val="00C45BED"/>
    <w:rsid w:val="00C45D2D"/>
    <w:rsid w:val="00C461AE"/>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8B"/>
    <w:rsid w:val="00C5194D"/>
    <w:rsid w:val="00C524B5"/>
    <w:rsid w:val="00C52730"/>
    <w:rsid w:val="00C52A9A"/>
    <w:rsid w:val="00C52BF3"/>
    <w:rsid w:val="00C52E0C"/>
    <w:rsid w:val="00C52E5A"/>
    <w:rsid w:val="00C52F24"/>
    <w:rsid w:val="00C52F8C"/>
    <w:rsid w:val="00C52FB1"/>
    <w:rsid w:val="00C53070"/>
    <w:rsid w:val="00C53233"/>
    <w:rsid w:val="00C54030"/>
    <w:rsid w:val="00C546BF"/>
    <w:rsid w:val="00C546FD"/>
    <w:rsid w:val="00C54EA2"/>
    <w:rsid w:val="00C555A7"/>
    <w:rsid w:val="00C55A73"/>
    <w:rsid w:val="00C55AD6"/>
    <w:rsid w:val="00C55D84"/>
    <w:rsid w:val="00C55F26"/>
    <w:rsid w:val="00C56886"/>
    <w:rsid w:val="00C56FEE"/>
    <w:rsid w:val="00C5725C"/>
    <w:rsid w:val="00C5735E"/>
    <w:rsid w:val="00C57644"/>
    <w:rsid w:val="00C57C40"/>
    <w:rsid w:val="00C57E15"/>
    <w:rsid w:val="00C57E96"/>
    <w:rsid w:val="00C6017F"/>
    <w:rsid w:val="00C601C4"/>
    <w:rsid w:val="00C60342"/>
    <w:rsid w:val="00C60771"/>
    <w:rsid w:val="00C61446"/>
    <w:rsid w:val="00C61511"/>
    <w:rsid w:val="00C61682"/>
    <w:rsid w:val="00C616C9"/>
    <w:rsid w:val="00C6196A"/>
    <w:rsid w:val="00C61FBE"/>
    <w:rsid w:val="00C62324"/>
    <w:rsid w:val="00C62DA5"/>
    <w:rsid w:val="00C62E05"/>
    <w:rsid w:val="00C637EF"/>
    <w:rsid w:val="00C63C79"/>
    <w:rsid w:val="00C63C8B"/>
    <w:rsid w:val="00C63CB1"/>
    <w:rsid w:val="00C63FED"/>
    <w:rsid w:val="00C643FB"/>
    <w:rsid w:val="00C646E9"/>
    <w:rsid w:val="00C6474A"/>
    <w:rsid w:val="00C648FA"/>
    <w:rsid w:val="00C64948"/>
    <w:rsid w:val="00C64964"/>
    <w:rsid w:val="00C64A02"/>
    <w:rsid w:val="00C64B2B"/>
    <w:rsid w:val="00C651CD"/>
    <w:rsid w:val="00C656DB"/>
    <w:rsid w:val="00C65C45"/>
    <w:rsid w:val="00C66131"/>
    <w:rsid w:val="00C6671B"/>
    <w:rsid w:val="00C66E8D"/>
    <w:rsid w:val="00C6714B"/>
    <w:rsid w:val="00C677BE"/>
    <w:rsid w:val="00C67B99"/>
    <w:rsid w:val="00C67D29"/>
    <w:rsid w:val="00C67E1D"/>
    <w:rsid w:val="00C701A7"/>
    <w:rsid w:val="00C7045D"/>
    <w:rsid w:val="00C7092D"/>
    <w:rsid w:val="00C70961"/>
    <w:rsid w:val="00C70BA8"/>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360"/>
    <w:rsid w:val="00C743AA"/>
    <w:rsid w:val="00C7466C"/>
    <w:rsid w:val="00C74674"/>
    <w:rsid w:val="00C74781"/>
    <w:rsid w:val="00C747ED"/>
    <w:rsid w:val="00C74D1A"/>
    <w:rsid w:val="00C74D57"/>
    <w:rsid w:val="00C754D5"/>
    <w:rsid w:val="00C755AC"/>
    <w:rsid w:val="00C756D2"/>
    <w:rsid w:val="00C75B65"/>
    <w:rsid w:val="00C75D41"/>
    <w:rsid w:val="00C75EC1"/>
    <w:rsid w:val="00C762B8"/>
    <w:rsid w:val="00C768FE"/>
    <w:rsid w:val="00C76CEA"/>
    <w:rsid w:val="00C76E25"/>
    <w:rsid w:val="00C77428"/>
    <w:rsid w:val="00C7789D"/>
    <w:rsid w:val="00C77AD1"/>
    <w:rsid w:val="00C77BA7"/>
    <w:rsid w:val="00C77C43"/>
    <w:rsid w:val="00C77C56"/>
    <w:rsid w:val="00C77DA3"/>
    <w:rsid w:val="00C77DF9"/>
    <w:rsid w:val="00C77F27"/>
    <w:rsid w:val="00C8014E"/>
    <w:rsid w:val="00C8035A"/>
    <w:rsid w:val="00C803B5"/>
    <w:rsid w:val="00C806A4"/>
    <w:rsid w:val="00C806EE"/>
    <w:rsid w:val="00C80A57"/>
    <w:rsid w:val="00C81494"/>
    <w:rsid w:val="00C81520"/>
    <w:rsid w:val="00C816FF"/>
    <w:rsid w:val="00C818A7"/>
    <w:rsid w:val="00C81943"/>
    <w:rsid w:val="00C81A37"/>
    <w:rsid w:val="00C827B0"/>
    <w:rsid w:val="00C828C9"/>
    <w:rsid w:val="00C82AB0"/>
    <w:rsid w:val="00C82ACD"/>
    <w:rsid w:val="00C82C97"/>
    <w:rsid w:val="00C82EA2"/>
    <w:rsid w:val="00C831E8"/>
    <w:rsid w:val="00C8324B"/>
    <w:rsid w:val="00C83500"/>
    <w:rsid w:val="00C83D6F"/>
    <w:rsid w:val="00C83DA4"/>
    <w:rsid w:val="00C83F62"/>
    <w:rsid w:val="00C841A0"/>
    <w:rsid w:val="00C84633"/>
    <w:rsid w:val="00C84794"/>
    <w:rsid w:val="00C849CC"/>
    <w:rsid w:val="00C84AFD"/>
    <w:rsid w:val="00C84BC4"/>
    <w:rsid w:val="00C8507D"/>
    <w:rsid w:val="00C850B2"/>
    <w:rsid w:val="00C8539C"/>
    <w:rsid w:val="00C8539F"/>
    <w:rsid w:val="00C858B0"/>
    <w:rsid w:val="00C85A6E"/>
    <w:rsid w:val="00C8601B"/>
    <w:rsid w:val="00C86066"/>
    <w:rsid w:val="00C86D21"/>
    <w:rsid w:val="00C86F36"/>
    <w:rsid w:val="00C8730E"/>
    <w:rsid w:val="00C876C2"/>
    <w:rsid w:val="00C878B1"/>
    <w:rsid w:val="00C87A30"/>
    <w:rsid w:val="00C87EA7"/>
    <w:rsid w:val="00C90BAC"/>
    <w:rsid w:val="00C90D40"/>
    <w:rsid w:val="00C90D9A"/>
    <w:rsid w:val="00C9155C"/>
    <w:rsid w:val="00C91590"/>
    <w:rsid w:val="00C91784"/>
    <w:rsid w:val="00C91980"/>
    <w:rsid w:val="00C91A1C"/>
    <w:rsid w:val="00C91CD5"/>
    <w:rsid w:val="00C9205D"/>
    <w:rsid w:val="00C92280"/>
    <w:rsid w:val="00C9271F"/>
    <w:rsid w:val="00C9287A"/>
    <w:rsid w:val="00C92B40"/>
    <w:rsid w:val="00C92CF1"/>
    <w:rsid w:val="00C92D18"/>
    <w:rsid w:val="00C93013"/>
    <w:rsid w:val="00C9315F"/>
    <w:rsid w:val="00C9323D"/>
    <w:rsid w:val="00C93D74"/>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B0B"/>
    <w:rsid w:val="00CA0B41"/>
    <w:rsid w:val="00CA0F95"/>
    <w:rsid w:val="00CA1345"/>
    <w:rsid w:val="00CA153B"/>
    <w:rsid w:val="00CA184E"/>
    <w:rsid w:val="00CA19E2"/>
    <w:rsid w:val="00CA1A1D"/>
    <w:rsid w:val="00CA24BA"/>
    <w:rsid w:val="00CA2A7D"/>
    <w:rsid w:val="00CA3177"/>
    <w:rsid w:val="00CA3957"/>
    <w:rsid w:val="00CA3C09"/>
    <w:rsid w:val="00CA3E10"/>
    <w:rsid w:val="00CA3E94"/>
    <w:rsid w:val="00CA3EEF"/>
    <w:rsid w:val="00CA3FD5"/>
    <w:rsid w:val="00CA47A7"/>
    <w:rsid w:val="00CA4AE9"/>
    <w:rsid w:val="00CA4D4D"/>
    <w:rsid w:val="00CA523E"/>
    <w:rsid w:val="00CA56BE"/>
    <w:rsid w:val="00CA61E1"/>
    <w:rsid w:val="00CA637F"/>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62E"/>
    <w:rsid w:val="00CB09ED"/>
    <w:rsid w:val="00CB0B97"/>
    <w:rsid w:val="00CB0F60"/>
    <w:rsid w:val="00CB1183"/>
    <w:rsid w:val="00CB1394"/>
    <w:rsid w:val="00CB1933"/>
    <w:rsid w:val="00CB1BEF"/>
    <w:rsid w:val="00CB1D39"/>
    <w:rsid w:val="00CB2E13"/>
    <w:rsid w:val="00CB3B77"/>
    <w:rsid w:val="00CB3FA6"/>
    <w:rsid w:val="00CB40A0"/>
    <w:rsid w:val="00CB45C4"/>
    <w:rsid w:val="00CB49E7"/>
    <w:rsid w:val="00CB4A06"/>
    <w:rsid w:val="00CB53A5"/>
    <w:rsid w:val="00CB56B4"/>
    <w:rsid w:val="00CB59F2"/>
    <w:rsid w:val="00CB5C9C"/>
    <w:rsid w:val="00CB5D2A"/>
    <w:rsid w:val="00CB5D56"/>
    <w:rsid w:val="00CB664A"/>
    <w:rsid w:val="00CB6B30"/>
    <w:rsid w:val="00CB6E21"/>
    <w:rsid w:val="00CB700C"/>
    <w:rsid w:val="00CB7341"/>
    <w:rsid w:val="00CB750E"/>
    <w:rsid w:val="00CB76C9"/>
    <w:rsid w:val="00CB7961"/>
    <w:rsid w:val="00CC0449"/>
    <w:rsid w:val="00CC07FE"/>
    <w:rsid w:val="00CC0B90"/>
    <w:rsid w:val="00CC0E1E"/>
    <w:rsid w:val="00CC0F34"/>
    <w:rsid w:val="00CC0F85"/>
    <w:rsid w:val="00CC1013"/>
    <w:rsid w:val="00CC12C1"/>
    <w:rsid w:val="00CC1398"/>
    <w:rsid w:val="00CC1518"/>
    <w:rsid w:val="00CC1CA6"/>
    <w:rsid w:val="00CC1FDB"/>
    <w:rsid w:val="00CC24D6"/>
    <w:rsid w:val="00CC26DC"/>
    <w:rsid w:val="00CC2800"/>
    <w:rsid w:val="00CC2836"/>
    <w:rsid w:val="00CC2883"/>
    <w:rsid w:val="00CC299F"/>
    <w:rsid w:val="00CC2A17"/>
    <w:rsid w:val="00CC2BF4"/>
    <w:rsid w:val="00CC31A7"/>
    <w:rsid w:val="00CC34ED"/>
    <w:rsid w:val="00CC3B9D"/>
    <w:rsid w:val="00CC3BFD"/>
    <w:rsid w:val="00CC3FB8"/>
    <w:rsid w:val="00CC4843"/>
    <w:rsid w:val="00CC4950"/>
    <w:rsid w:val="00CC4B57"/>
    <w:rsid w:val="00CC4D85"/>
    <w:rsid w:val="00CC50C8"/>
    <w:rsid w:val="00CC55DF"/>
    <w:rsid w:val="00CC5750"/>
    <w:rsid w:val="00CC5878"/>
    <w:rsid w:val="00CC58AA"/>
    <w:rsid w:val="00CC5B0E"/>
    <w:rsid w:val="00CC5D58"/>
    <w:rsid w:val="00CC6251"/>
    <w:rsid w:val="00CC6252"/>
    <w:rsid w:val="00CC6A8E"/>
    <w:rsid w:val="00CC6EC6"/>
    <w:rsid w:val="00CC7138"/>
    <w:rsid w:val="00CC713E"/>
    <w:rsid w:val="00CC75C8"/>
    <w:rsid w:val="00CC785D"/>
    <w:rsid w:val="00CC7C63"/>
    <w:rsid w:val="00CD0155"/>
    <w:rsid w:val="00CD07C0"/>
    <w:rsid w:val="00CD0D06"/>
    <w:rsid w:val="00CD0DA0"/>
    <w:rsid w:val="00CD111B"/>
    <w:rsid w:val="00CD1198"/>
    <w:rsid w:val="00CD1E21"/>
    <w:rsid w:val="00CD1F60"/>
    <w:rsid w:val="00CD21BD"/>
    <w:rsid w:val="00CD232D"/>
    <w:rsid w:val="00CD265E"/>
    <w:rsid w:val="00CD2773"/>
    <w:rsid w:val="00CD2818"/>
    <w:rsid w:val="00CD2910"/>
    <w:rsid w:val="00CD3364"/>
    <w:rsid w:val="00CD3577"/>
    <w:rsid w:val="00CD363D"/>
    <w:rsid w:val="00CD37AD"/>
    <w:rsid w:val="00CD38CC"/>
    <w:rsid w:val="00CD3A4F"/>
    <w:rsid w:val="00CD4136"/>
    <w:rsid w:val="00CD4214"/>
    <w:rsid w:val="00CD4A43"/>
    <w:rsid w:val="00CD50E4"/>
    <w:rsid w:val="00CD5132"/>
    <w:rsid w:val="00CD53E2"/>
    <w:rsid w:val="00CD5499"/>
    <w:rsid w:val="00CD54B6"/>
    <w:rsid w:val="00CD571C"/>
    <w:rsid w:val="00CD5E17"/>
    <w:rsid w:val="00CD6267"/>
    <w:rsid w:val="00CD626F"/>
    <w:rsid w:val="00CD65AC"/>
    <w:rsid w:val="00CD6721"/>
    <w:rsid w:val="00CD68BD"/>
    <w:rsid w:val="00CD68F0"/>
    <w:rsid w:val="00CD6C26"/>
    <w:rsid w:val="00CD6F5D"/>
    <w:rsid w:val="00CD7506"/>
    <w:rsid w:val="00CD7743"/>
    <w:rsid w:val="00CD7C39"/>
    <w:rsid w:val="00CE0105"/>
    <w:rsid w:val="00CE0816"/>
    <w:rsid w:val="00CE13AB"/>
    <w:rsid w:val="00CE13DE"/>
    <w:rsid w:val="00CE1625"/>
    <w:rsid w:val="00CE187A"/>
    <w:rsid w:val="00CE1B98"/>
    <w:rsid w:val="00CE1F7B"/>
    <w:rsid w:val="00CE2222"/>
    <w:rsid w:val="00CE29BD"/>
    <w:rsid w:val="00CE2A3E"/>
    <w:rsid w:val="00CE2CE1"/>
    <w:rsid w:val="00CE3086"/>
    <w:rsid w:val="00CE3471"/>
    <w:rsid w:val="00CE3774"/>
    <w:rsid w:val="00CE3859"/>
    <w:rsid w:val="00CE4017"/>
    <w:rsid w:val="00CE4D2B"/>
    <w:rsid w:val="00CE4DF1"/>
    <w:rsid w:val="00CE5187"/>
    <w:rsid w:val="00CE56B7"/>
    <w:rsid w:val="00CE572B"/>
    <w:rsid w:val="00CE5ACC"/>
    <w:rsid w:val="00CE5B16"/>
    <w:rsid w:val="00CE5B42"/>
    <w:rsid w:val="00CE61A1"/>
    <w:rsid w:val="00CE6D08"/>
    <w:rsid w:val="00CE7755"/>
    <w:rsid w:val="00CE7943"/>
    <w:rsid w:val="00CF013E"/>
    <w:rsid w:val="00CF020E"/>
    <w:rsid w:val="00CF036B"/>
    <w:rsid w:val="00CF0729"/>
    <w:rsid w:val="00CF101C"/>
    <w:rsid w:val="00CF11F5"/>
    <w:rsid w:val="00CF1249"/>
    <w:rsid w:val="00CF163C"/>
    <w:rsid w:val="00CF1E95"/>
    <w:rsid w:val="00CF2037"/>
    <w:rsid w:val="00CF26AB"/>
    <w:rsid w:val="00CF2817"/>
    <w:rsid w:val="00CF2932"/>
    <w:rsid w:val="00CF2DCE"/>
    <w:rsid w:val="00CF2FE4"/>
    <w:rsid w:val="00CF33EB"/>
    <w:rsid w:val="00CF3B30"/>
    <w:rsid w:val="00CF3F33"/>
    <w:rsid w:val="00CF40AD"/>
    <w:rsid w:val="00CF4342"/>
    <w:rsid w:val="00CF464D"/>
    <w:rsid w:val="00CF476F"/>
    <w:rsid w:val="00CF4CDF"/>
    <w:rsid w:val="00CF4CFD"/>
    <w:rsid w:val="00CF4E52"/>
    <w:rsid w:val="00CF5A34"/>
    <w:rsid w:val="00CF5AC9"/>
    <w:rsid w:val="00CF5B8D"/>
    <w:rsid w:val="00CF5F9A"/>
    <w:rsid w:val="00CF645F"/>
    <w:rsid w:val="00CF65D0"/>
    <w:rsid w:val="00CF6630"/>
    <w:rsid w:val="00CF668C"/>
    <w:rsid w:val="00CF681D"/>
    <w:rsid w:val="00CF6968"/>
    <w:rsid w:val="00CF7B82"/>
    <w:rsid w:val="00D003E9"/>
    <w:rsid w:val="00D0074B"/>
    <w:rsid w:val="00D007F6"/>
    <w:rsid w:val="00D007FE"/>
    <w:rsid w:val="00D00ADD"/>
    <w:rsid w:val="00D00B2F"/>
    <w:rsid w:val="00D00D92"/>
    <w:rsid w:val="00D00F8E"/>
    <w:rsid w:val="00D0116A"/>
    <w:rsid w:val="00D01333"/>
    <w:rsid w:val="00D01420"/>
    <w:rsid w:val="00D01A9A"/>
    <w:rsid w:val="00D01AAE"/>
    <w:rsid w:val="00D01D44"/>
    <w:rsid w:val="00D0281C"/>
    <w:rsid w:val="00D02840"/>
    <w:rsid w:val="00D02B52"/>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866"/>
    <w:rsid w:val="00D05216"/>
    <w:rsid w:val="00D05C9C"/>
    <w:rsid w:val="00D05E51"/>
    <w:rsid w:val="00D06334"/>
    <w:rsid w:val="00D065D2"/>
    <w:rsid w:val="00D06D31"/>
    <w:rsid w:val="00D06D4E"/>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1CE7"/>
    <w:rsid w:val="00D123F0"/>
    <w:rsid w:val="00D13314"/>
    <w:rsid w:val="00D13435"/>
    <w:rsid w:val="00D135F6"/>
    <w:rsid w:val="00D13622"/>
    <w:rsid w:val="00D136B3"/>
    <w:rsid w:val="00D137C5"/>
    <w:rsid w:val="00D13999"/>
    <w:rsid w:val="00D140C6"/>
    <w:rsid w:val="00D143A3"/>
    <w:rsid w:val="00D1444D"/>
    <w:rsid w:val="00D146C3"/>
    <w:rsid w:val="00D14AB4"/>
    <w:rsid w:val="00D14AB7"/>
    <w:rsid w:val="00D14C71"/>
    <w:rsid w:val="00D14D6D"/>
    <w:rsid w:val="00D14E97"/>
    <w:rsid w:val="00D158FE"/>
    <w:rsid w:val="00D15921"/>
    <w:rsid w:val="00D159D2"/>
    <w:rsid w:val="00D15FBF"/>
    <w:rsid w:val="00D1641D"/>
    <w:rsid w:val="00D1684F"/>
    <w:rsid w:val="00D16C8E"/>
    <w:rsid w:val="00D17026"/>
    <w:rsid w:val="00D173EF"/>
    <w:rsid w:val="00D17464"/>
    <w:rsid w:val="00D175E9"/>
    <w:rsid w:val="00D1765B"/>
    <w:rsid w:val="00D176A3"/>
    <w:rsid w:val="00D176C7"/>
    <w:rsid w:val="00D20334"/>
    <w:rsid w:val="00D205FC"/>
    <w:rsid w:val="00D2073C"/>
    <w:rsid w:val="00D20854"/>
    <w:rsid w:val="00D20873"/>
    <w:rsid w:val="00D20957"/>
    <w:rsid w:val="00D20BDB"/>
    <w:rsid w:val="00D20CB0"/>
    <w:rsid w:val="00D20D16"/>
    <w:rsid w:val="00D20EC1"/>
    <w:rsid w:val="00D214BE"/>
    <w:rsid w:val="00D2164B"/>
    <w:rsid w:val="00D21A6C"/>
    <w:rsid w:val="00D21AA6"/>
    <w:rsid w:val="00D22212"/>
    <w:rsid w:val="00D224AA"/>
    <w:rsid w:val="00D226FE"/>
    <w:rsid w:val="00D228D3"/>
    <w:rsid w:val="00D22C11"/>
    <w:rsid w:val="00D22D72"/>
    <w:rsid w:val="00D23565"/>
    <w:rsid w:val="00D23CE8"/>
    <w:rsid w:val="00D24071"/>
    <w:rsid w:val="00D240A9"/>
    <w:rsid w:val="00D241E3"/>
    <w:rsid w:val="00D241E4"/>
    <w:rsid w:val="00D2496C"/>
    <w:rsid w:val="00D24F3B"/>
    <w:rsid w:val="00D25162"/>
    <w:rsid w:val="00D251B6"/>
    <w:rsid w:val="00D257F5"/>
    <w:rsid w:val="00D25E71"/>
    <w:rsid w:val="00D2675C"/>
    <w:rsid w:val="00D26D54"/>
    <w:rsid w:val="00D26F21"/>
    <w:rsid w:val="00D27029"/>
    <w:rsid w:val="00D27312"/>
    <w:rsid w:val="00D275BA"/>
    <w:rsid w:val="00D27860"/>
    <w:rsid w:val="00D27BC4"/>
    <w:rsid w:val="00D306C7"/>
    <w:rsid w:val="00D30943"/>
    <w:rsid w:val="00D309B3"/>
    <w:rsid w:val="00D30AE4"/>
    <w:rsid w:val="00D30D07"/>
    <w:rsid w:val="00D31355"/>
    <w:rsid w:val="00D31730"/>
    <w:rsid w:val="00D317D3"/>
    <w:rsid w:val="00D318E5"/>
    <w:rsid w:val="00D319A8"/>
    <w:rsid w:val="00D31AB9"/>
    <w:rsid w:val="00D31AF0"/>
    <w:rsid w:val="00D31B23"/>
    <w:rsid w:val="00D31D76"/>
    <w:rsid w:val="00D32363"/>
    <w:rsid w:val="00D32388"/>
    <w:rsid w:val="00D3268C"/>
    <w:rsid w:val="00D32828"/>
    <w:rsid w:val="00D32C7C"/>
    <w:rsid w:val="00D32DAE"/>
    <w:rsid w:val="00D32F57"/>
    <w:rsid w:val="00D331C0"/>
    <w:rsid w:val="00D3338A"/>
    <w:rsid w:val="00D33789"/>
    <w:rsid w:val="00D33C71"/>
    <w:rsid w:val="00D33D8F"/>
    <w:rsid w:val="00D342A1"/>
    <w:rsid w:val="00D3461D"/>
    <w:rsid w:val="00D34B9F"/>
    <w:rsid w:val="00D34F0D"/>
    <w:rsid w:val="00D35060"/>
    <w:rsid w:val="00D35B2A"/>
    <w:rsid w:val="00D35B86"/>
    <w:rsid w:val="00D365EB"/>
    <w:rsid w:val="00D36BC0"/>
    <w:rsid w:val="00D36C22"/>
    <w:rsid w:val="00D37476"/>
    <w:rsid w:val="00D4080A"/>
    <w:rsid w:val="00D40C1B"/>
    <w:rsid w:val="00D40F37"/>
    <w:rsid w:val="00D4121E"/>
    <w:rsid w:val="00D41664"/>
    <w:rsid w:val="00D41994"/>
    <w:rsid w:val="00D419D6"/>
    <w:rsid w:val="00D41C2C"/>
    <w:rsid w:val="00D41F3E"/>
    <w:rsid w:val="00D41F6D"/>
    <w:rsid w:val="00D42AB8"/>
    <w:rsid w:val="00D42C47"/>
    <w:rsid w:val="00D42D1D"/>
    <w:rsid w:val="00D42E0B"/>
    <w:rsid w:val="00D43058"/>
    <w:rsid w:val="00D43317"/>
    <w:rsid w:val="00D43DA7"/>
    <w:rsid w:val="00D44085"/>
    <w:rsid w:val="00D4429F"/>
    <w:rsid w:val="00D44E45"/>
    <w:rsid w:val="00D4534F"/>
    <w:rsid w:val="00D453C0"/>
    <w:rsid w:val="00D45564"/>
    <w:rsid w:val="00D45B6F"/>
    <w:rsid w:val="00D46093"/>
    <w:rsid w:val="00D46221"/>
    <w:rsid w:val="00D46287"/>
    <w:rsid w:val="00D46681"/>
    <w:rsid w:val="00D4672F"/>
    <w:rsid w:val="00D46C01"/>
    <w:rsid w:val="00D46DC1"/>
    <w:rsid w:val="00D46F1E"/>
    <w:rsid w:val="00D47276"/>
    <w:rsid w:val="00D47503"/>
    <w:rsid w:val="00D4794A"/>
    <w:rsid w:val="00D47969"/>
    <w:rsid w:val="00D50005"/>
    <w:rsid w:val="00D50541"/>
    <w:rsid w:val="00D50DE4"/>
    <w:rsid w:val="00D50E43"/>
    <w:rsid w:val="00D51450"/>
    <w:rsid w:val="00D5152B"/>
    <w:rsid w:val="00D51658"/>
    <w:rsid w:val="00D517D7"/>
    <w:rsid w:val="00D51D7D"/>
    <w:rsid w:val="00D52271"/>
    <w:rsid w:val="00D52C79"/>
    <w:rsid w:val="00D53087"/>
    <w:rsid w:val="00D53270"/>
    <w:rsid w:val="00D535B5"/>
    <w:rsid w:val="00D53C80"/>
    <w:rsid w:val="00D53F42"/>
    <w:rsid w:val="00D54390"/>
    <w:rsid w:val="00D544DF"/>
    <w:rsid w:val="00D544E7"/>
    <w:rsid w:val="00D54675"/>
    <w:rsid w:val="00D5481A"/>
    <w:rsid w:val="00D54AE7"/>
    <w:rsid w:val="00D54E0C"/>
    <w:rsid w:val="00D54E83"/>
    <w:rsid w:val="00D55498"/>
    <w:rsid w:val="00D55BD9"/>
    <w:rsid w:val="00D55CE9"/>
    <w:rsid w:val="00D55FD1"/>
    <w:rsid w:val="00D562FA"/>
    <w:rsid w:val="00D56A29"/>
    <w:rsid w:val="00D56FE9"/>
    <w:rsid w:val="00D570BE"/>
    <w:rsid w:val="00D57459"/>
    <w:rsid w:val="00D574E9"/>
    <w:rsid w:val="00D5759A"/>
    <w:rsid w:val="00D577FF"/>
    <w:rsid w:val="00D60243"/>
    <w:rsid w:val="00D60A9A"/>
    <w:rsid w:val="00D614F3"/>
    <w:rsid w:val="00D617A5"/>
    <w:rsid w:val="00D61947"/>
    <w:rsid w:val="00D61CE8"/>
    <w:rsid w:val="00D61F5D"/>
    <w:rsid w:val="00D61FAF"/>
    <w:rsid w:val="00D627DD"/>
    <w:rsid w:val="00D6299E"/>
    <w:rsid w:val="00D62C24"/>
    <w:rsid w:val="00D62E38"/>
    <w:rsid w:val="00D62FEC"/>
    <w:rsid w:val="00D6317F"/>
    <w:rsid w:val="00D634D1"/>
    <w:rsid w:val="00D6362C"/>
    <w:rsid w:val="00D638DA"/>
    <w:rsid w:val="00D6398E"/>
    <w:rsid w:val="00D639D6"/>
    <w:rsid w:val="00D63CCC"/>
    <w:rsid w:val="00D63EE2"/>
    <w:rsid w:val="00D63F87"/>
    <w:rsid w:val="00D643EF"/>
    <w:rsid w:val="00D645F8"/>
    <w:rsid w:val="00D64B0A"/>
    <w:rsid w:val="00D64E40"/>
    <w:rsid w:val="00D65241"/>
    <w:rsid w:val="00D65CA3"/>
    <w:rsid w:val="00D65CC7"/>
    <w:rsid w:val="00D65F50"/>
    <w:rsid w:val="00D66291"/>
    <w:rsid w:val="00D662EF"/>
    <w:rsid w:val="00D66472"/>
    <w:rsid w:val="00D66481"/>
    <w:rsid w:val="00D66530"/>
    <w:rsid w:val="00D6658E"/>
    <w:rsid w:val="00D665AF"/>
    <w:rsid w:val="00D6678F"/>
    <w:rsid w:val="00D669A7"/>
    <w:rsid w:val="00D66A39"/>
    <w:rsid w:val="00D66BA9"/>
    <w:rsid w:val="00D66F6E"/>
    <w:rsid w:val="00D67137"/>
    <w:rsid w:val="00D671E0"/>
    <w:rsid w:val="00D676A0"/>
    <w:rsid w:val="00D679E0"/>
    <w:rsid w:val="00D67AD9"/>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631"/>
    <w:rsid w:val="00D7385F"/>
    <w:rsid w:val="00D73A58"/>
    <w:rsid w:val="00D73A92"/>
    <w:rsid w:val="00D73D5A"/>
    <w:rsid w:val="00D74026"/>
    <w:rsid w:val="00D7406F"/>
    <w:rsid w:val="00D746E4"/>
    <w:rsid w:val="00D747D7"/>
    <w:rsid w:val="00D74A11"/>
    <w:rsid w:val="00D74B30"/>
    <w:rsid w:val="00D74C2C"/>
    <w:rsid w:val="00D74D24"/>
    <w:rsid w:val="00D74FFD"/>
    <w:rsid w:val="00D75058"/>
    <w:rsid w:val="00D751E5"/>
    <w:rsid w:val="00D75961"/>
    <w:rsid w:val="00D75A43"/>
    <w:rsid w:val="00D75E7A"/>
    <w:rsid w:val="00D76128"/>
    <w:rsid w:val="00D7647E"/>
    <w:rsid w:val="00D764A9"/>
    <w:rsid w:val="00D765C4"/>
    <w:rsid w:val="00D76645"/>
    <w:rsid w:val="00D768AB"/>
    <w:rsid w:val="00D76B40"/>
    <w:rsid w:val="00D76E81"/>
    <w:rsid w:val="00D772EE"/>
    <w:rsid w:val="00D77396"/>
    <w:rsid w:val="00D7797D"/>
    <w:rsid w:val="00D779C9"/>
    <w:rsid w:val="00D77F00"/>
    <w:rsid w:val="00D8026A"/>
    <w:rsid w:val="00D80588"/>
    <w:rsid w:val="00D80D13"/>
    <w:rsid w:val="00D80D8E"/>
    <w:rsid w:val="00D812B5"/>
    <w:rsid w:val="00D8182A"/>
    <w:rsid w:val="00D819C5"/>
    <w:rsid w:val="00D81AD0"/>
    <w:rsid w:val="00D81CAA"/>
    <w:rsid w:val="00D81E2D"/>
    <w:rsid w:val="00D81ED3"/>
    <w:rsid w:val="00D8232D"/>
    <w:rsid w:val="00D82761"/>
    <w:rsid w:val="00D829B1"/>
    <w:rsid w:val="00D82ACA"/>
    <w:rsid w:val="00D82C8E"/>
    <w:rsid w:val="00D82D75"/>
    <w:rsid w:val="00D83BDE"/>
    <w:rsid w:val="00D83FEC"/>
    <w:rsid w:val="00D8441B"/>
    <w:rsid w:val="00D84F75"/>
    <w:rsid w:val="00D84F91"/>
    <w:rsid w:val="00D855BF"/>
    <w:rsid w:val="00D855D3"/>
    <w:rsid w:val="00D856AD"/>
    <w:rsid w:val="00D85790"/>
    <w:rsid w:val="00D85A1F"/>
    <w:rsid w:val="00D85A21"/>
    <w:rsid w:val="00D85AF5"/>
    <w:rsid w:val="00D86043"/>
    <w:rsid w:val="00D860B5"/>
    <w:rsid w:val="00D863A5"/>
    <w:rsid w:val="00D868CB"/>
    <w:rsid w:val="00D86B30"/>
    <w:rsid w:val="00D86BA0"/>
    <w:rsid w:val="00D86DBA"/>
    <w:rsid w:val="00D86F8F"/>
    <w:rsid w:val="00D86FF6"/>
    <w:rsid w:val="00D87DFC"/>
    <w:rsid w:val="00D9077D"/>
    <w:rsid w:val="00D909E7"/>
    <w:rsid w:val="00D90D08"/>
    <w:rsid w:val="00D90DDE"/>
    <w:rsid w:val="00D90F1C"/>
    <w:rsid w:val="00D9106D"/>
    <w:rsid w:val="00D918BC"/>
    <w:rsid w:val="00D91966"/>
    <w:rsid w:val="00D92C5D"/>
    <w:rsid w:val="00D92EE4"/>
    <w:rsid w:val="00D934AB"/>
    <w:rsid w:val="00D934B2"/>
    <w:rsid w:val="00D936A0"/>
    <w:rsid w:val="00D9379D"/>
    <w:rsid w:val="00D93A39"/>
    <w:rsid w:val="00D9466C"/>
    <w:rsid w:val="00D9472F"/>
    <w:rsid w:val="00D948AB"/>
    <w:rsid w:val="00D94D02"/>
    <w:rsid w:val="00D94E6C"/>
    <w:rsid w:val="00D95187"/>
    <w:rsid w:val="00D955EF"/>
    <w:rsid w:val="00D95CE8"/>
    <w:rsid w:val="00D969AC"/>
    <w:rsid w:val="00D970BE"/>
    <w:rsid w:val="00D972D9"/>
    <w:rsid w:val="00D9748B"/>
    <w:rsid w:val="00D9782B"/>
    <w:rsid w:val="00D9793F"/>
    <w:rsid w:val="00D97CC6"/>
    <w:rsid w:val="00D97D02"/>
    <w:rsid w:val="00D97F6D"/>
    <w:rsid w:val="00DA0213"/>
    <w:rsid w:val="00DA0821"/>
    <w:rsid w:val="00DA0A98"/>
    <w:rsid w:val="00DA0B8C"/>
    <w:rsid w:val="00DA0EC2"/>
    <w:rsid w:val="00DA1238"/>
    <w:rsid w:val="00DA14D0"/>
    <w:rsid w:val="00DA15F1"/>
    <w:rsid w:val="00DA163B"/>
    <w:rsid w:val="00DA16D0"/>
    <w:rsid w:val="00DA18AB"/>
    <w:rsid w:val="00DA1D46"/>
    <w:rsid w:val="00DA1F4E"/>
    <w:rsid w:val="00DA2159"/>
    <w:rsid w:val="00DA23A7"/>
    <w:rsid w:val="00DA2684"/>
    <w:rsid w:val="00DA274B"/>
    <w:rsid w:val="00DA2E34"/>
    <w:rsid w:val="00DA3119"/>
    <w:rsid w:val="00DA34A0"/>
    <w:rsid w:val="00DA3D8A"/>
    <w:rsid w:val="00DA46CF"/>
    <w:rsid w:val="00DA5398"/>
    <w:rsid w:val="00DA55B5"/>
    <w:rsid w:val="00DA5997"/>
    <w:rsid w:val="00DA5B13"/>
    <w:rsid w:val="00DA5DE8"/>
    <w:rsid w:val="00DA5E29"/>
    <w:rsid w:val="00DA63E2"/>
    <w:rsid w:val="00DA6458"/>
    <w:rsid w:val="00DA658C"/>
    <w:rsid w:val="00DA6841"/>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895"/>
    <w:rsid w:val="00DB4BE5"/>
    <w:rsid w:val="00DB5090"/>
    <w:rsid w:val="00DB56E1"/>
    <w:rsid w:val="00DB59AF"/>
    <w:rsid w:val="00DB5D13"/>
    <w:rsid w:val="00DB62A9"/>
    <w:rsid w:val="00DB6418"/>
    <w:rsid w:val="00DB675F"/>
    <w:rsid w:val="00DB6963"/>
    <w:rsid w:val="00DB6A9D"/>
    <w:rsid w:val="00DB6F58"/>
    <w:rsid w:val="00DB6FC0"/>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4DF"/>
    <w:rsid w:val="00DC27E9"/>
    <w:rsid w:val="00DC28D9"/>
    <w:rsid w:val="00DC2979"/>
    <w:rsid w:val="00DC299A"/>
    <w:rsid w:val="00DC2C77"/>
    <w:rsid w:val="00DC2F6E"/>
    <w:rsid w:val="00DC316E"/>
    <w:rsid w:val="00DC3864"/>
    <w:rsid w:val="00DC452B"/>
    <w:rsid w:val="00DC4DF7"/>
    <w:rsid w:val="00DC5192"/>
    <w:rsid w:val="00DC5857"/>
    <w:rsid w:val="00DC59F2"/>
    <w:rsid w:val="00DC5BB5"/>
    <w:rsid w:val="00DC60D3"/>
    <w:rsid w:val="00DC643B"/>
    <w:rsid w:val="00DC6758"/>
    <w:rsid w:val="00DC68E2"/>
    <w:rsid w:val="00DC6A73"/>
    <w:rsid w:val="00DC6BC6"/>
    <w:rsid w:val="00DC6E25"/>
    <w:rsid w:val="00DC7138"/>
    <w:rsid w:val="00DC7318"/>
    <w:rsid w:val="00DC7A02"/>
    <w:rsid w:val="00DC7B63"/>
    <w:rsid w:val="00DC7B73"/>
    <w:rsid w:val="00DC7EEB"/>
    <w:rsid w:val="00DD0035"/>
    <w:rsid w:val="00DD046A"/>
    <w:rsid w:val="00DD0550"/>
    <w:rsid w:val="00DD16E1"/>
    <w:rsid w:val="00DD24B2"/>
    <w:rsid w:val="00DD2BF5"/>
    <w:rsid w:val="00DD31A6"/>
    <w:rsid w:val="00DD3BC3"/>
    <w:rsid w:val="00DD42F1"/>
    <w:rsid w:val="00DD48EC"/>
    <w:rsid w:val="00DD4A1E"/>
    <w:rsid w:val="00DD521E"/>
    <w:rsid w:val="00DD536A"/>
    <w:rsid w:val="00DD53E5"/>
    <w:rsid w:val="00DD5584"/>
    <w:rsid w:val="00DD5A20"/>
    <w:rsid w:val="00DD5CF5"/>
    <w:rsid w:val="00DD6180"/>
    <w:rsid w:val="00DD6ABE"/>
    <w:rsid w:val="00DD6E13"/>
    <w:rsid w:val="00DD7209"/>
    <w:rsid w:val="00DD75DE"/>
    <w:rsid w:val="00DE00BB"/>
    <w:rsid w:val="00DE00CD"/>
    <w:rsid w:val="00DE044D"/>
    <w:rsid w:val="00DE04F5"/>
    <w:rsid w:val="00DE0602"/>
    <w:rsid w:val="00DE0B70"/>
    <w:rsid w:val="00DE0CFA"/>
    <w:rsid w:val="00DE108E"/>
    <w:rsid w:val="00DE1DFF"/>
    <w:rsid w:val="00DE1ECF"/>
    <w:rsid w:val="00DE2821"/>
    <w:rsid w:val="00DE2B27"/>
    <w:rsid w:val="00DE2C50"/>
    <w:rsid w:val="00DE2C72"/>
    <w:rsid w:val="00DE311B"/>
    <w:rsid w:val="00DE3719"/>
    <w:rsid w:val="00DE3896"/>
    <w:rsid w:val="00DE3E7B"/>
    <w:rsid w:val="00DE4901"/>
    <w:rsid w:val="00DE4921"/>
    <w:rsid w:val="00DE4B28"/>
    <w:rsid w:val="00DE50D4"/>
    <w:rsid w:val="00DE5330"/>
    <w:rsid w:val="00DE53FA"/>
    <w:rsid w:val="00DE5566"/>
    <w:rsid w:val="00DE65DA"/>
    <w:rsid w:val="00DE664E"/>
    <w:rsid w:val="00DE668F"/>
    <w:rsid w:val="00DE67A8"/>
    <w:rsid w:val="00DE6A3D"/>
    <w:rsid w:val="00DE6B18"/>
    <w:rsid w:val="00DE735C"/>
    <w:rsid w:val="00DE749C"/>
    <w:rsid w:val="00DE7560"/>
    <w:rsid w:val="00DE76CE"/>
    <w:rsid w:val="00DE7D27"/>
    <w:rsid w:val="00DF0264"/>
    <w:rsid w:val="00DF049D"/>
    <w:rsid w:val="00DF0617"/>
    <w:rsid w:val="00DF06FF"/>
    <w:rsid w:val="00DF0A85"/>
    <w:rsid w:val="00DF0D89"/>
    <w:rsid w:val="00DF1228"/>
    <w:rsid w:val="00DF124F"/>
    <w:rsid w:val="00DF15DF"/>
    <w:rsid w:val="00DF1CCD"/>
    <w:rsid w:val="00DF1E4A"/>
    <w:rsid w:val="00DF2065"/>
    <w:rsid w:val="00DF253E"/>
    <w:rsid w:val="00DF25A0"/>
    <w:rsid w:val="00DF27D4"/>
    <w:rsid w:val="00DF2973"/>
    <w:rsid w:val="00DF29E6"/>
    <w:rsid w:val="00DF2A27"/>
    <w:rsid w:val="00DF35FD"/>
    <w:rsid w:val="00DF382F"/>
    <w:rsid w:val="00DF3BA9"/>
    <w:rsid w:val="00DF3C10"/>
    <w:rsid w:val="00DF4124"/>
    <w:rsid w:val="00DF4450"/>
    <w:rsid w:val="00DF4692"/>
    <w:rsid w:val="00DF4727"/>
    <w:rsid w:val="00DF4A3D"/>
    <w:rsid w:val="00DF4EE0"/>
    <w:rsid w:val="00DF5105"/>
    <w:rsid w:val="00DF5B7F"/>
    <w:rsid w:val="00DF5C07"/>
    <w:rsid w:val="00DF60DF"/>
    <w:rsid w:val="00DF62E6"/>
    <w:rsid w:val="00DF6323"/>
    <w:rsid w:val="00DF6533"/>
    <w:rsid w:val="00DF6563"/>
    <w:rsid w:val="00DF670E"/>
    <w:rsid w:val="00DF6F93"/>
    <w:rsid w:val="00DF78BB"/>
    <w:rsid w:val="00DF7B25"/>
    <w:rsid w:val="00E002CF"/>
    <w:rsid w:val="00E007FD"/>
    <w:rsid w:val="00E00E4D"/>
    <w:rsid w:val="00E012D0"/>
    <w:rsid w:val="00E01597"/>
    <w:rsid w:val="00E017AC"/>
    <w:rsid w:val="00E01AF3"/>
    <w:rsid w:val="00E01C18"/>
    <w:rsid w:val="00E01CC9"/>
    <w:rsid w:val="00E01FFA"/>
    <w:rsid w:val="00E02324"/>
    <w:rsid w:val="00E0346E"/>
    <w:rsid w:val="00E035C7"/>
    <w:rsid w:val="00E03E65"/>
    <w:rsid w:val="00E0420A"/>
    <w:rsid w:val="00E0452B"/>
    <w:rsid w:val="00E04C1A"/>
    <w:rsid w:val="00E04ED3"/>
    <w:rsid w:val="00E05885"/>
    <w:rsid w:val="00E0589A"/>
    <w:rsid w:val="00E05E6F"/>
    <w:rsid w:val="00E06088"/>
    <w:rsid w:val="00E060E4"/>
    <w:rsid w:val="00E06340"/>
    <w:rsid w:val="00E063F4"/>
    <w:rsid w:val="00E06441"/>
    <w:rsid w:val="00E064F8"/>
    <w:rsid w:val="00E0660B"/>
    <w:rsid w:val="00E06C1B"/>
    <w:rsid w:val="00E0716E"/>
    <w:rsid w:val="00E071FC"/>
    <w:rsid w:val="00E07B01"/>
    <w:rsid w:val="00E07C75"/>
    <w:rsid w:val="00E100E9"/>
    <w:rsid w:val="00E100F7"/>
    <w:rsid w:val="00E1011F"/>
    <w:rsid w:val="00E10737"/>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448"/>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62"/>
    <w:rsid w:val="00E16BFC"/>
    <w:rsid w:val="00E17201"/>
    <w:rsid w:val="00E17886"/>
    <w:rsid w:val="00E209D2"/>
    <w:rsid w:val="00E21617"/>
    <w:rsid w:val="00E21C9E"/>
    <w:rsid w:val="00E21CD3"/>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04A"/>
    <w:rsid w:val="00E24534"/>
    <w:rsid w:val="00E2499E"/>
    <w:rsid w:val="00E24C3A"/>
    <w:rsid w:val="00E24C77"/>
    <w:rsid w:val="00E24C86"/>
    <w:rsid w:val="00E25597"/>
    <w:rsid w:val="00E2569C"/>
    <w:rsid w:val="00E25B9F"/>
    <w:rsid w:val="00E25E37"/>
    <w:rsid w:val="00E266A2"/>
    <w:rsid w:val="00E266DB"/>
    <w:rsid w:val="00E2699C"/>
    <w:rsid w:val="00E269AB"/>
    <w:rsid w:val="00E26C17"/>
    <w:rsid w:val="00E2763D"/>
    <w:rsid w:val="00E27717"/>
    <w:rsid w:val="00E2790C"/>
    <w:rsid w:val="00E27D83"/>
    <w:rsid w:val="00E27E5E"/>
    <w:rsid w:val="00E3004B"/>
    <w:rsid w:val="00E3044E"/>
    <w:rsid w:val="00E304EA"/>
    <w:rsid w:val="00E305F0"/>
    <w:rsid w:val="00E306FA"/>
    <w:rsid w:val="00E30748"/>
    <w:rsid w:val="00E30C59"/>
    <w:rsid w:val="00E30C92"/>
    <w:rsid w:val="00E30DCB"/>
    <w:rsid w:val="00E30E70"/>
    <w:rsid w:val="00E317A5"/>
    <w:rsid w:val="00E3194D"/>
    <w:rsid w:val="00E31B6E"/>
    <w:rsid w:val="00E31E94"/>
    <w:rsid w:val="00E31EA6"/>
    <w:rsid w:val="00E3289A"/>
    <w:rsid w:val="00E32B60"/>
    <w:rsid w:val="00E32BAD"/>
    <w:rsid w:val="00E32C6F"/>
    <w:rsid w:val="00E330E6"/>
    <w:rsid w:val="00E33201"/>
    <w:rsid w:val="00E33230"/>
    <w:rsid w:val="00E334C2"/>
    <w:rsid w:val="00E33785"/>
    <w:rsid w:val="00E33A66"/>
    <w:rsid w:val="00E33B2E"/>
    <w:rsid w:val="00E33D90"/>
    <w:rsid w:val="00E33E72"/>
    <w:rsid w:val="00E33ED2"/>
    <w:rsid w:val="00E34107"/>
    <w:rsid w:val="00E34702"/>
    <w:rsid w:val="00E347EF"/>
    <w:rsid w:val="00E34810"/>
    <w:rsid w:val="00E34849"/>
    <w:rsid w:val="00E352E8"/>
    <w:rsid w:val="00E354FD"/>
    <w:rsid w:val="00E35721"/>
    <w:rsid w:val="00E3625E"/>
    <w:rsid w:val="00E36571"/>
    <w:rsid w:val="00E365AA"/>
    <w:rsid w:val="00E368C8"/>
    <w:rsid w:val="00E36B44"/>
    <w:rsid w:val="00E36CC0"/>
    <w:rsid w:val="00E36DD4"/>
    <w:rsid w:val="00E37275"/>
    <w:rsid w:val="00E378CD"/>
    <w:rsid w:val="00E37D26"/>
    <w:rsid w:val="00E37DD1"/>
    <w:rsid w:val="00E37F0A"/>
    <w:rsid w:val="00E40295"/>
    <w:rsid w:val="00E40711"/>
    <w:rsid w:val="00E40A0C"/>
    <w:rsid w:val="00E40C1D"/>
    <w:rsid w:val="00E40E68"/>
    <w:rsid w:val="00E412CE"/>
    <w:rsid w:val="00E41485"/>
    <w:rsid w:val="00E41CA2"/>
    <w:rsid w:val="00E41DDD"/>
    <w:rsid w:val="00E41FE6"/>
    <w:rsid w:val="00E421F8"/>
    <w:rsid w:val="00E42C1E"/>
    <w:rsid w:val="00E42C23"/>
    <w:rsid w:val="00E42F8D"/>
    <w:rsid w:val="00E43457"/>
    <w:rsid w:val="00E438E6"/>
    <w:rsid w:val="00E43A3D"/>
    <w:rsid w:val="00E43B47"/>
    <w:rsid w:val="00E43C60"/>
    <w:rsid w:val="00E43CA5"/>
    <w:rsid w:val="00E443FE"/>
    <w:rsid w:val="00E4454D"/>
    <w:rsid w:val="00E44595"/>
    <w:rsid w:val="00E44619"/>
    <w:rsid w:val="00E44C9B"/>
    <w:rsid w:val="00E44F45"/>
    <w:rsid w:val="00E450B8"/>
    <w:rsid w:val="00E453E6"/>
    <w:rsid w:val="00E45694"/>
    <w:rsid w:val="00E456A1"/>
    <w:rsid w:val="00E45825"/>
    <w:rsid w:val="00E4590C"/>
    <w:rsid w:val="00E45B17"/>
    <w:rsid w:val="00E45D95"/>
    <w:rsid w:val="00E45DB2"/>
    <w:rsid w:val="00E46063"/>
    <w:rsid w:val="00E46129"/>
    <w:rsid w:val="00E465E9"/>
    <w:rsid w:val="00E46ABC"/>
    <w:rsid w:val="00E46C5D"/>
    <w:rsid w:val="00E46DCA"/>
    <w:rsid w:val="00E46F5B"/>
    <w:rsid w:val="00E471C4"/>
    <w:rsid w:val="00E47229"/>
    <w:rsid w:val="00E4729A"/>
    <w:rsid w:val="00E4788F"/>
    <w:rsid w:val="00E5030F"/>
    <w:rsid w:val="00E504F8"/>
    <w:rsid w:val="00E50833"/>
    <w:rsid w:val="00E50D50"/>
    <w:rsid w:val="00E513E6"/>
    <w:rsid w:val="00E51819"/>
    <w:rsid w:val="00E519C1"/>
    <w:rsid w:val="00E51FE8"/>
    <w:rsid w:val="00E520A7"/>
    <w:rsid w:val="00E522F1"/>
    <w:rsid w:val="00E52AD8"/>
    <w:rsid w:val="00E52B42"/>
    <w:rsid w:val="00E52D43"/>
    <w:rsid w:val="00E531A7"/>
    <w:rsid w:val="00E5374A"/>
    <w:rsid w:val="00E53D80"/>
    <w:rsid w:val="00E53FF4"/>
    <w:rsid w:val="00E54464"/>
    <w:rsid w:val="00E544BD"/>
    <w:rsid w:val="00E54C82"/>
    <w:rsid w:val="00E54E99"/>
    <w:rsid w:val="00E54EF6"/>
    <w:rsid w:val="00E55118"/>
    <w:rsid w:val="00E55566"/>
    <w:rsid w:val="00E55608"/>
    <w:rsid w:val="00E5597A"/>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72A"/>
    <w:rsid w:val="00E619C3"/>
    <w:rsid w:val="00E61A76"/>
    <w:rsid w:val="00E61C9E"/>
    <w:rsid w:val="00E62021"/>
    <w:rsid w:val="00E62383"/>
    <w:rsid w:val="00E62459"/>
    <w:rsid w:val="00E62527"/>
    <w:rsid w:val="00E625D4"/>
    <w:rsid w:val="00E62856"/>
    <w:rsid w:val="00E63016"/>
    <w:rsid w:val="00E631FB"/>
    <w:rsid w:val="00E63348"/>
    <w:rsid w:val="00E63587"/>
    <w:rsid w:val="00E6388E"/>
    <w:rsid w:val="00E63C0E"/>
    <w:rsid w:val="00E63ED0"/>
    <w:rsid w:val="00E63F49"/>
    <w:rsid w:val="00E6415E"/>
    <w:rsid w:val="00E64340"/>
    <w:rsid w:val="00E6479E"/>
    <w:rsid w:val="00E647D6"/>
    <w:rsid w:val="00E64980"/>
    <w:rsid w:val="00E64AD8"/>
    <w:rsid w:val="00E64CA5"/>
    <w:rsid w:val="00E64D46"/>
    <w:rsid w:val="00E64EA0"/>
    <w:rsid w:val="00E65204"/>
    <w:rsid w:val="00E65F2A"/>
    <w:rsid w:val="00E6615D"/>
    <w:rsid w:val="00E6620B"/>
    <w:rsid w:val="00E66234"/>
    <w:rsid w:val="00E6626E"/>
    <w:rsid w:val="00E66505"/>
    <w:rsid w:val="00E665C9"/>
    <w:rsid w:val="00E66A1F"/>
    <w:rsid w:val="00E670A8"/>
    <w:rsid w:val="00E67113"/>
    <w:rsid w:val="00E671F5"/>
    <w:rsid w:val="00E6743E"/>
    <w:rsid w:val="00E675C4"/>
    <w:rsid w:val="00E6783C"/>
    <w:rsid w:val="00E67BA9"/>
    <w:rsid w:val="00E67FB8"/>
    <w:rsid w:val="00E702CC"/>
    <w:rsid w:val="00E7132F"/>
    <w:rsid w:val="00E716D0"/>
    <w:rsid w:val="00E71827"/>
    <w:rsid w:val="00E718C4"/>
    <w:rsid w:val="00E719E6"/>
    <w:rsid w:val="00E71B5D"/>
    <w:rsid w:val="00E72194"/>
    <w:rsid w:val="00E7225A"/>
    <w:rsid w:val="00E72F99"/>
    <w:rsid w:val="00E73093"/>
    <w:rsid w:val="00E730B5"/>
    <w:rsid w:val="00E73D6E"/>
    <w:rsid w:val="00E73E5F"/>
    <w:rsid w:val="00E73F17"/>
    <w:rsid w:val="00E744B0"/>
    <w:rsid w:val="00E7453A"/>
    <w:rsid w:val="00E74BEF"/>
    <w:rsid w:val="00E74F4D"/>
    <w:rsid w:val="00E75384"/>
    <w:rsid w:val="00E75A9C"/>
    <w:rsid w:val="00E76588"/>
    <w:rsid w:val="00E76DA9"/>
    <w:rsid w:val="00E76F07"/>
    <w:rsid w:val="00E7720C"/>
    <w:rsid w:val="00E77607"/>
    <w:rsid w:val="00E77690"/>
    <w:rsid w:val="00E77BD4"/>
    <w:rsid w:val="00E77D1B"/>
    <w:rsid w:val="00E77DEA"/>
    <w:rsid w:val="00E800D7"/>
    <w:rsid w:val="00E8028B"/>
    <w:rsid w:val="00E804EE"/>
    <w:rsid w:val="00E805DC"/>
    <w:rsid w:val="00E80A0D"/>
    <w:rsid w:val="00E80A25"/>
    <w:rsid w:val="00E80D09"/>
    <w:rsid w:val="00E813FD"/>
    <w:rsid w:val="00E818A8"/>
    <w:rsid w:val="00E819E7"/>
    <w:rsid w:val="00E819F1"/>
    <w:rsid w:val="00E81F93"/>
    <w:rsid w:val="00E82B91"/>
    <w:rsid w:val="00E82D99"/>
    <w:rsid w:val="00E82E51"/>
    <w:rsid w:val="00E83190"/>
    <w:rsid w:val="00E831E4"/>
    <w:rsid w:val="00E83374"/>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59D"/>
    <w:rsid w:val="00E87772"/>
    <w:rsid w:val="00E8794B"/>
    <w:rsid w:val="00E9069C"/>
    <w:rsid w:val="00E90A2D"/>
    <w:rsid w:val="00E90F46"/>
    <w:rsid w:val="00E90F71"/>
    <w:rsid w:val="00E915E7"/>
    <w:rsid w:val="00E91DF6"/>
    <w:rsid w:val="00E91F64"/>
    <w:rsid w:val="00E91F65"/>
    <w:rsid w:val="00E92022"/>
    <w:rsid w:val="00E9315D"/>
    <w:rsid w:val="00E9365C"/>
    <w:rsid w:val="00E9367D"/>
    <w:rsid w:val="00E93D48"/>
    <w:rsid w:val="00E93D73"/>
    <w:rsid w:val="00E940CA"/>
    <w:rsid w:val="00E94D00"/>
    <w:rsid w:val="00E94D7B"/>
    <w:rsid w:val="00E9513F"/>
    <w:rsid w:val="00E9526F"/>
    <w:rsid w:val="00E95427"/>
    <w:rsid w:val="00E9568D"/>
    <w:rsid w:val="00E95A8B"/>
    <w:rsid w:val="00E95E29"/>
    <w:rsid w:val="00E95F5B"/>
    <w:rsid w:val="00E960FD"/>
    <w:rsid w:val="00E96126"/>
    <w:rsid w:val="00E964E4"/>
    <w:rsid w:val="00E96793"/>
    <w:rsid w:val="00E968EC"/>
    <w:rsid w:val="00E969AB"/>
    <w:rsid w:val="00E96C44"/>
    <w:rsid w:val="00E96FB4"/>
    <w:rsid w:val="00E971E0"/>
    <w:rsid w:val="00E973D2"/>
    <w:rsid w:val="00E97F6A"/>
    <w:rsid w:val="00E97FE6"/>
    <w:rsid w:val="00EA0030"/>
    <w:rsid w:val="00EA059C"/>
    <w:rsid w:val="00EA0D24"/>
    <w:rsid w:val="00EA0F62"/>
    <w:rsid w:val="00EA10BB"/>
    <w:rsid w:val="00EA182B"/>
    <w:rsid w:val="00EA1972"/>
    <w:rsid w:val="00EA1D48"/>
    <w:rsid w:val="00EA1F44"/>
    <w:rsid w:val="00EA2121"/>
    <w:rsid w:val="00EA22E2"/>
    <w:rsid w:val="00EA2954"/>
    <w:rsid w:val="00EA2B66"/>
    <w:rsid w:val="00EA2F16"/>
    <w:rsid w:val="00EA3439"/>
    <w:rsid w:val="00EA3493"/>
    <w:rsid w:val="00EA3D99"/>
    <w:rsid w:val="00EA435F"/>
    <w:rsid w:val="00EA43A4"/>
    <w:rsid w:val="00EA4812"/>
    <w:rsid w:val="00EA4CDE"/>
    <w:rsid w:val="00EA4E40"/>
    <w:rsid w:val="00EA516D"/>
    <w:rsid w:val="00EA52E3"/>
    <w:rsid w:val="00EA5510"/>
    <w:rsid w:val="00EA5781"/>
    <w:rsid w:val="00EA581E"/>
    <w:rsid w:val="00EA5D9D"/>
    <w:rsid w:val="00EA61F6"/>
    <w:rsid w:val="00EA650A"/>
    <w:rsid w:val="00EA6518"/>
    <w:rsid w:val="00EA69E8"/>
    <w:rsid w:val="00EA6AEC"/>
    <w:rsid w:val="00EA716F"/>
    <w:rsid w:val="00EA72A4"/>
    <w:rsid w:val="00EA78FC"/>
    <w:rsid w:val="00EA7A12"/>
    <w:rsid w:val="00EA7AB9"/>
    <w:rsid w:val="00EA7E95"/>
    <w:rsid w:val="00EB02E6"/>
    <w:rsid w:val="00EB03B6"/>
    <w:rsid w:val="00EB043D"/>
    <w:rsid w:val="00EB0801"/>
    <w:rsid w:val="00EB0EF3"/>
    <w:rsid w:val="00EB0FD4"/>
    <w:rsid w:val="00EB115D"/>
    <w:rsid w:val="00EB1389"/>
    <w:rsid w:val="00EB13B0"/>
    <w:rsid w:val="00EB159B"/>
    <w:rsid w:val="00EB1A2B"/>
    <w:rsid w:val="00EB1B7C"/>
    <w:rsid w:val="00EB1DDB"/>
    <w:rsid w:val="00EB1F5C"/>
    <w:rsid w:val="00EB1FA2"/>
    <w:rsid w:val="00EB21C2"/>
    <w:rsid w:val="00EB2313"/>
    <w:rsid w:val="00EB2D39"/>
    <w:rsid w:val="00EB2D47"/>
    <w:rsid w:val="00EB3301"/>
    <w:rsid w:val="00EB357E"/>
    <w:rsid w:val="00EB37D4"/>
    <w:rsid w:val="00EB39EE"/>
    <w:rsid w:val="00EB3CF8"/>
    <w:rsid w:val="00EB4113"/>
    <w:rsid w:val="00EB461E"/>
    <w:rsid w:val="00EB466A"/>
    <w:rsid w:val="00EB57CE"/>
    <w:rsid w:val="00EB5A9A"/>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73F"/>
    <w:rsid w:val="00EC0AB3"/>
    <w:rsid w:val="00EC0C26"/>
    <w:rsid w:val="00EC0D13"/>
    <w:rsid w:val="00EC0DB3"/>
    <w:rsid w:val="00EC1124"/>
    <w:rsid w:val="00EC1608"/>
    <w:rsid w:val="00EC18EA"/>
    <w:rsid w:val="00EC1A5B"/>
    <w:rsid w:val="00EC2159"/>
    <w:rsid w:val="00EC217F"/>
    <w:rsid w:val="00EC2453"/>
    <w:rsid w:val="00EC2BFB"/>
    <w:rsid w:val="00EC30D3"/>
    <w:rsid w:val="00EC31B5"/>
    <w:rsid w:val="00EC36DE"/>
    <w:rsid w:val="00EC37A8"/>
    <w:rsid w:val="00EC38B0"/>
    <w:rsid w:val="00EC3B1E"/>
    <w:rsid w:val="00EC3CA3"/>
    <w:rsid w:val="00EC48F8"/>
    <w:rsid w:val="00EC4B76"/>
    <w:rsid w:val="00EC4E63"/>
    <w:rsid w:val="00EC5423"/>
    <w:rsid w:val="00EC599D"/>
    <w:rsid w:val="00EC5D9D"/>
    <w:rsid w:val="00EC5DBE"/>
    <w:rsid w:val="00EC5F6D"/>
    <w:rsid w:val="00EC68AF"/>
    <w:rsid w:val="00EC6AED"/>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49D"/>
    <w:rsid w:val="00ED158E"/>
    <w:rsid w:val="00ED16D7"/>
    <w:rsid w:val="00ED1AB8"/>
    <w:rsid w:val="00ED1BDC"/>
    <w:rsid w:val="00ED24F6"/>
    <w:rsid w:val="00ED25AE"/>
    <w:rsid w:val="00ED2AB3"/>
    <w:rsid w:val="00ED2AB5"/>
    <w:rsid w:val="00ED2CC8"/>
    <w:rsid w:val="00ED3956"/>
    <w:rsid w:val="00ED3C74"/>
    <w:rsid w:val="00ED404C"/>
    <w:rsid w:val="00ED40D0"/>
    <w:rsid w:val="00ED4114"/>
    <w:rsid w:val="00ED4F0B"/>
    <w:rsid w:val="00ED4F47"/>
    <w:rsid w:val="00ED5176"/>
    <w:rsid w:val="00ED543F"/>
    <w:rsid w:val="00ED5551"/>
    <w:rsid w:val="00ED56C2"/>
    <w:rsid w:val="00ED5C61"/>
    <w:rsid w:val="00ED5ED0"/>
    <w:rsid w:val="00ED60C6"/>
    <w:rsid w:val="00ED611C"/>
    <w:rsid w:val="00ED688C"/>
    <w:rsid w:val="00ED6B4E"/>
    <w:rsid w:val="00ED6BE1"/>
    <w:rsid w:val="00ED6ECC"/>
    <w:rsid w:val="00ED72FE"/>
    <w:rsid w:val="00ED739D"/>
    <w:rsid w:val="00ED76DE"/>
    <w:rsid w:val="00ED7BBB"/>
    <w:rsid w:val="00ED7F4B"/>
    <w:rsid w:val="00EE017D"/>
    <w:rsid w:val="00EE026D"/>
    <w:rsid w:val="00EE03DC"/>
    <w:rsid w:val="00EE0F3A"/>
    <w:rsid w:val="00EE16EF"/>
    <w:rsid w:val="00EE17F2"/>
    <w:rsid w:val="00EE180B"/>
    <w:rsid w:val="00EE1E38"/>
    <w:rsid w:val="00EE250B"/>
    <w:rsid w:val="00EE250C"/>
    <w:rsid w:val="00EE2563"/>
    <w:rsid w:val="00EE2979"/>
    <w:rsid w:val="00EE2E70"/>
    <w:rsid w:val="00EE32BD"/>
    <w:rsid w:val="00EE3420"/>
    <w:rsid w:val="00EE3433"/>
    <w:rsid w:val="00EE34C8"/>
    <w:rsid w:val="00EE34F7"/>
    <w:rsid w:val="00EE35B6"/>
    <w:rsid w:val="00EE36FB"/>
    <w:rsid w:val="00EE37B9"/>
    <w:rsid w:val="00EE381F"/>
    <w:rsid w:val="00EE3A23"/>
    <w:rsid w:val="00EE3DD7"/>
    <w:rsid w:val="00EE40BE"/>
    <w:rsid w:val="00EE4713"/>
    <w:rsid w:val="00EE4BB3"/>
    <w:rsid w:val="00EE4E74"/>
    <w:rsid w:val="00EE5006"/>
    <w:rsid w:val="00EE51D1"/>
    <w:rsid w:val="00EE53F3"/>
    <w:rsid w:val="00EE5508"/>
    <w:rsid w:val="00EE5F85"/>
    <w:rsid w:val="00EE63F3"/>
    <w:rsid w:val="00EE666C"/>
    <w:rsid w:val="00EE66C5"/>
    <w:rsid w:val="00EE6A77"/>
    <w:rsid w:val="00EE6BA4"/>
    <w:rsid w:val="00EE6D77"/>
    <w:rsid w:val="00EE6F19"/>
    <w:rsid w:val="00EE6FEF"/>
    <w:rsid w:val="00EE7E9D"/>
    <w:rsid w:val="00EF15DA"/>
    <w:rsid w:val="00EF19FA"/>
    <w:rsid w:val="00EF1E17"/>
    <w:rsid w:val="00EF1E54"/>
    <w:rsid w:val="00EF1EB3"/>
    <w:rsid w:val="00EF2260"/>
    <w:rsid w:val="00EF238C"/>
    <w:rsid w:val="00EF25AA"/>
    <w:rsid w:val="00EF28B7"/>
    <w:rsid w:val="00EF2F91"/>
    <w:rsid w:val="00EF33D4"/>
    <w:rsid w:val="00EF3927"/>
    <w:rsid w:val="00EF3CA7"/>
    <w:rsid w:val="00EF3E22"/>
    <w:rsid w:val="00EF3F17"/>
    <w:rsid w:val="00EF3F7C"/>
    <w:rsid w:val="00EF43ED"/>
    <w:rsid w:val="00EF483E"/>
    <w:rsid w:val="00EF4931"/>
    <w:rsid w:val="00EF4B01"/>
    <w:rsid w:val="00EF4CA6"/>
    <w:rsid w:val="00EF4CE8"/>
    <w:rsid w:val="00EF4D27"/>
    <w:rsid w:val="00EF4E96"/>
    <w:rsid w:val="00EF4EC0"/>
    <w:rsid w:val="00EF5132"/>
    <w:rsid w:val="00EF561B"/>
    <w:rsid w:val="00EF5CF1"/>
    <w:rsid w:val="00EF5E95"/>
    <w:rsid w:val="00EF5EB2"/>
    <w:rsid w:val="00EF5FC4"/>
    <w:rsid w:val="00EF623E"/>
    <w:rsid w:val="00EF64E5"/>
    <w:rsid w:val="00EF6E4D"/>
    <w:rsid w:val="00EF70E3"/>
    <w:rsid w:val="00EF7533"/>
    <w:rsid w:val="00EF7566"/>
    <w:rsid w:val="00EF7665"/>
    <w:rsid w:val="00EF77DE"/>
    <w:rsid w:val="00EF7926"/>
    <w:rsid w:val="00EF7A7C"/>
    <w:rsid w:val="00EF7BC2"/>
    <w:rsid w:val="00EF7C57"/>
    <w:rsid w:val="00EF7CB7"/>
    <w:rsid w:val="00EF7F43"/>
    <w:rsid w:val="00F0007B"/>
    <w:rsid w:val="00F0025C"/>
    <w:rsid w:val="00F0051B"/>
    <w:rsid w:val="00F00733"/>
    <w:rsid w:val="00F007EF"/>
    <w:rsid w:val="00F01237"/>
    <w:rsid w:val="00F012C9"/>
    <w:rsid w:val="00F012F8"/>
    <w:rsid w:val="00F0170F"/>
    <w:rsid w:val="00F02360"/>
    <w:rsid w:val="00F0275B"/>
    <w:rsid w:val="00F02C82"/>
    <w:rsid w:val="00F02CD5"/>
    <w:rsid w:val="00F02DB4"/>
    <w:rsid w:val="00F03099"/>
    <w:rsid w:val="00F039E6"/>
    <w:rsid w:val="00F03ED8"/>
    <w:rsid w:val="00F046AE"/>
    <w:rsid w:val="00F04782"/>
    <w:rsid w:val="00F04844"/>
    <w:rsid w:val="00F05220"/>
    <w:rsid w:val="00F05335"/>
    <w:rsid w:val="00F05402"/>
    <w:rsid w:val="00F061FD"/>
    <w:rsid w:val="00F063BF"/>
    <w:rsid w:val="00F065FC"/>
    <w:rsid w:val="00F07A41"/>
    <w:rsid w:val="00F07C49"/>
    <w:rsid w:val="00F07D09"/>
    <w:rsid w:val="00F07F98"/>
    <w:rsid w:val="00F10193"/>
    <w:rsid w:val="00F1051A"/>
    <w:rsid w:val="00F10868"/>
    <w:rsid w:val="00F11264"/>
    <w:rsid w:val="00F11339"/>
    <w:rsid w:val="00F11358"/>
    <w:rsid w:val="00F11D46"/>
    <w:rsid w:val="00F11F64"/>
    <w:rsid w:val="00F1200B"/>
    <w:rsid w:val="00F1213D"/>
    <w:rsid w:val="00F12623"/>
    <w:rsid w:val="00F132D8"/>
    <w:rsid w:val="00F13B50"/>
    <w:rsid w:val="00F13C28"/>
    <w:rsid w:val="00F142EA"/>
    <w:rsid w:val="00F145CB"/>
    <w:rsid w:val="00F1529B"/>
    <w:rsid w:val="00F15469"/>
    <w:rsid w:val="00F158B8"/>
    <w:rsid w:val="00F15CD7"/>
    <w:rsid w:val="00F16846"/>
    <w:rsid w:val="00F16B0A"/>
    <w:rsid w:val="00F16B68"/>
    <w:rsid w:val="00F16CC1"/>
    <w:rsid w:val="00F16CF9"/>
    <w:rsid w:val="00F16D30"/>
    <w:rsid w:val="00F16E11"/>
    <w:rsid w:val="00F1712C"/>
    <w:rsid w:val="00F171A0"/>
    <w:rsid w:val="00F176FE"/>
    <w:rsid w:val="00F177F9"/>
    <w:rsid w:val="00F20F9F"/>
    <w:rsid w:val="00F21126"/>
    <w:rsid w:val="00F21293"/>
    <w:rsid w:val="00F2186A"/>
    <w:rsid w:val="00F22214"/>
    <w:rsid w:val="00F2224A"/>
    <w:rsid w:val="00F224D0"/>
    <w:rsid w:val="00F22515"/>
    <w:rsid w:val="00F22613"/>
    <w:rsid w:val="00F2268C"/>
    <w:rsid w:val="00F226F0"/>
    <w:rsid w:val="00F228B1"/>
    <w:rsid w:val="00F229F5"/>
    <w:rsid w:val="00F22B32"/>
    <w:rsid w:val="00F22C72"/>
    <w:rsid w:val="00F22F34"/>
    <w:rsid w:val="00F23205"/>
    <w:rsid w:val="00F23259"/>
    <w:rsid w:val="00F23369"/>
    <w:rsid w:val="00F23916"/>
    <w:rsid w:val="00F23A05"/>
    <w:rsid w:val="00F23AF1"/>
    <w:rsid w:val="00F23B9B"/>
    <w:rsid w:val="00F24116"/>
    <w:rsid w:val="00F24709"/>
    <w:rsid w:val="00F247D9"/>
    <w:rsid w:val="00F24A31"/>
    <w:rsid w:val="00F24CD1"/>
    <w:rsid w:val="00F24FAD"/>
    <w:rsid w:val="00F25037"/>
    <w:rsid w:val="00F2534A"/>
    <w:rsid w:val="00F25868"/>
    <w:rsid w:val="00F25DFB"/>
    <w:rsid w:val="00F25EBD"/>
    <w:rsid w:val="00F2650F"/>
    <w:rsid w:val="00F26B2A"/>
    <w:rsid w:val="00F26EDD"/>
    <w:rsid w:val="00F2702D"/>
    <w:rsid w:val="00F2725F"/>
    <w:rsid w:val="00F278AE"/>
    <w:rsid w:val="00F278B0"/>
    <w:rsid w:val="00F27CF8"/>
    <w:rsid w:val="00F27CFE"/>
    <w:rsid w:val="00F303DE"/>
    <w:rsid w:val="00F303F3"/>
    <w:rsid w:val="00F30A29"/>
    <w:rsid w:val="00F30A8B"/>
    <w:rsid w:val="00F30BC8"/>
    <w:rsid w:val="00F30E0F"/>
    <w:rsid w:val="00F30E46"/>
    <w:rsid w:val="00F30E8C"/>
    <w:rsid w:val="00F31982"/>
    <w:rsid w:val="00F31B6A"/>
    <w:rsid w:val="00F31E26"/>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A7A"/>
    <w:rsid w:val="00F34EA5"/>
    <w:rsid w:val="00F35332"/>
    <w:rsid w:val="00F3534C"/>
    <w:rsid w:val="00F353A6"/>
    <w:rsid w:val="00F353F6"/>
    <w:rsid w:val="00F35B08"/>
    <w:rsid w:val="00F35D2A"/>
    <w:rsid w:val="00F35EAF"/>
    <w:rsid w:val="00F35EBC"/>
    <w:rsid w:val="00F3607D"/>
    <w:rsid w:val="00F3611E"/>
    <w:rsid w:val="00F361FB"/>
    <w:rsid w:val="00F364CA"/>
    <w:rsid w:val="00F366E3"/>
    <w:rsid w:val="00F36A8E"/>
    <w:rsid w:val="00F36CA8"/>
    <w:rsid w:val="00F36D03"/>
    <w:rsid w:val="00F3704F"/>
    <w:rsid w:val="00F3737D"/>
    <w:rsid w:val="00F37509"/>
    <w:rsid w:val="00F375A8"/>
    <w:rsid w:val="00F3795F"/>
    <w:rsid w:val="00F40081"/>
    <w:rsid w:val="00F4036D"/>
    <w:rsid w:val="00F40878"/>
    <w:rsid w:val="00F412D2"/>
    <w:rsid w:val="00F4136D"/>
    <w:rsid w:val="00F41458"/>
    <w:rsid w:val="00F41524"/>
    <w:rsid w:val="00F41A12"/>
    <w:rsid w:val="00F41CAE"/>
    <w:rsid w:val="00F41D94"/>
    <w:rsid w:val="00F41FBE"/>
    <w:rsid w:val="00F4216E"/>
    <w:rsid w:val="00F4252A"/>
    <w:rsid w:val="00F42837"/>
    <w:rsid w:val="00F42860"/>
    <w:rsid w:val="00F42A01"/>
    <w:rsid w:val="00F42A88"/>
    <w:rsid w:val="00F42FAB"/>
    <w:rsid w:val="00F42FF5"/>
    <w:rsid w:val="00F433BE"/>
    <w:rsid w:val="00F4368B"/>
    <w:rsid w:val="00F43FB2"/>
    <w:rsid w:val="00F44254"/>
    <w:rsid w:val="00F44295"/>
    <w:rsid w:val="00F444A8"/>
    <w:rsid w:val="00F44680"/>
    <w:rsid w:val="00F44D39"/>
    <w:rsid w:val="00F45C46"/>
    <w:rsid w:val="00F45E03"/>
    <w:rsid w:val="00F4648D"/>
    <w:rsid w:val="00F464EA"/>
    <w:rsid w:val="00F46520"/>
    <w:rsid w:val="00F46760"/>
    <w:rsid w:val="00F46D3E"/>
    <w:rsid w:val="00F47AC6"/>
    <w:rsid w:val="00F50ADC"/>
    <w:rsid w:val="00F51402"/>
    <w:rsid w:val="00F51522"/>
    <w:rsid w:val="00F51580"/>
    <w:rsid w:val="00F5185A"/>
    <w:rsid w:val="00F518FE"/>
    <w:rsid w:val="00F51A23"/>
    <w:rsid w:val="00F51BFE"/>
    <w:rsid w:val="00F52077"/>
    <w:rsid w:val="00F52277"/>
    <w:rsid w:val="00F5277D"/>
    <w:rsid w:val="00F52A71"/>
    <w:rsid w:val="00F52BE4"/>
    <w:rsid w:val="00F52DD4"/>
    <w:rsid w:val="00F52E6D"/>
    <w:rsid w:val="00F534AB"/>
    <w:rsid w:val="00F53976"/>
    <w:rsid w:val="00F54564"/>
    <w:rsid w:val="00F54948"/>
    <w:rsid w:val="00F54957"/>
    <w:rsid w:val="00F549B7"/>
    <w:rsid w:val="00F54D33"/>
    <w:rsid w:val="00F54DA3"/>
    <w:rsid w:val="00F54F00"/>
    <w:rsid w:val="00F54F25"/>
    <w:rsid w:val="00F54F4C"/>
    <w:rsid w:val="00F54FF9"/>
    <w:rsid w:val="00F556E0"/>
    <w:rsid w:val="00F55D9F"/>
    <w:rsid w:val="00F55FD3"/>
    <w:rsid w:val="00F56351"/>
    <w:rsid w:val="00F564B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1CD7"/>
    <w:rsid w:val="00F6230D"/>
    <w:rsid w:val="00F6295E"/>
    <w:rsid w:val="00F62B4F"/>
    <w:rsid w:val="00F62D88"/>
    <w:rsid w:val="00F633DD"/>
    <w:rsid w:val="00F63687"/>
    <w:rsid w:val="00F63F3E"/>
    <w:rsid w:val="00F647DE"/>
    <w:rsid w:val="00F64AAD"/>
    <w:rsid w:val="00F64ABC"/>
    <w:rsid w:val="00F65175"/>
    <w:rsid w:val="00F65449"/>
    <w:rsid w:val="00F655E6"/>
    <w:rsid w:val="00F65615"/>
    <w:rsid w:val="00F6575E"/>
    <w:rsid w:val="00F6576E"/>
    <w:rsid w:val="00F65FC9"/>
    <w:rsid w:val="00F661D6"/>
    <w:rsid w:val="00F663E1"/>
    <w:rsid w:val="00F66612"/>
    <w:rsid w:val="00F669FD"/>
    <w:rsid w:val="00F66A13"/>
    <w:rsid w:val="00F66C31"/>
    <w:rsid w:val="00F6703E"/>
    <w:rsid w:val="00F67294"/>
    <w:rsid w:val="00F677EB"/>
    <w:rsid w:val="00F678EE"/>
    <w:rsid w:val="00F67DB1"/>
    <w:rsid w:val="00F67EB6"/>
    <w:rsid w:val="00F7006F"/>
    <w:rsid w:val="00F7024C"/>
    <w:rsid w:val="00F707EC"/>
    <w:rsid w:val="00F70B7A"/>
    <w:rsid w:val="00F70E3B"/>
    <w:rsid w:val="00F71424"/>
    <w:rsid w:val="00F71B58"/>
    <w:rsid w:val="00F720CF"/>
    <w:rsid w:val="00F720EF"/>
    <w:rsid w:val="00F72129"/>
    <w:rsid w:val="00F724F3"/>
    <w:rsid w:val="00F7296B"/>
    <w:rsid w:val="00F73713"/>
    <w:rsid w:val="00F73DED"/>
    <w:rsid w:val="00F73E31"/>
    <w:rsid w:val="00F741A8"/>
    <w:rsid w:val="00F742C3"/>
    <w:rsid w:val="00F74567"/>
    <w:rsid w:val="00F747CD"/>
    <w:rsid w:val="00F74833"/>
    <w:rsid w:val="00F74834"/>
    <w:rsid w:val="00F74A5A"/>
    <w:rsid w:val="00F74A81"/>
    <w:rsid w:val="00F74D3C"/>
    <w:rsid w:val="00F74E05"/>
    <w:rsid w:val="00F75283"/>
    <w:rsid w:val="00F75CCD"/>
    <w:rsid w:val="00F76492"/>
    <w:rsid w:val="00F7671A"/>
    <w:rsid w:val="00F769AA"/>
    <w:rsid w:val="00F76BC4"/>
    <w:rsid w:val="00F776AC"/>
    <w:rsid w:val="00F776AD"/>
    <w:rsid w:val="00F777BE"/>
    <w:rsid w:val="00F77D16"/>
    <w:rsid w:val="00F80095"/>
    <w:rsid w:val="00F80403"/>
    <w:rsid w:val="00F805E0"/>
    <w:rsid w:val="00F807BB"/>
    <w:rsid w:val="00F80A6A"/>
    <w:rsid w:val="00F80A71"/>
    <w:rsid w:val="00F80FDC"/>
    <w:rsid w:val="00F815B6"/>
    <w:rsid w:val="00F81CCE"/>
    <w:rsid w:val="00F81F42"/>
    <w:rsid w:val="00F81F75"/>
    <w:rsid w:val="00F8201F"/>
    <w:rsid w:val="00F82516"/>
    <w:rsid w:val="00F825D7"/>
    <w:rsid w:val="00F828ED"/>
    <w:rsid w:val="00F82B95"/>
    <w:rsid w:val="00F83137"/>
    <w:rsid w:val="00F8327E"/>
    <w:rsid w:val="00F83625"/>
    <w:rsid w:val="00F836E9"/>
    <w:rsid w:val="00F8384E"/>
    <w:rsid w:val="00F83E54"/>
    <w:rsid w:val="00F83F97"/>
    <w:rsid w:val="00F84056"/>
    <w:rsid w:val="00F8418F"/>
    <w:rsid w:val="00F84448"/>
    <w:rsid w:val="00F8444D"/>
    <w:rsid w:val="00F84737"/>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543"/>
    <w:rsid w:val="00F90F08"/>
    <w:rsid w:val="00F911B7"/>
    <w:rsid w:val="00F915D4"/>
    <w:rsid w:val="00F91AE7"/>
    <w:rsid w:val="00F91E54"/>
    <w:rsid w:val="00F91ECC"/>
    <w:rsid w:val="00F924B9"/>
    <w:rsid w:val="00F92E49"/>
    <w:rsid w:val="00F93365"/>
    <w:rsid w:val="00F93746"/>
    <w:rsid w:val="00F9411C"/>
    <w:rsid w:val="00F945A4"/>
    <w:rsid w:val="00F949CA"/>
    <w:rsid w:val="00F94B51"/>
    <w:rsid w:val="00F9500D"/>
    <w:rsid w:val="00F95083"/>
    <w:rsid w:val="00F9529D"/>
    <w:rsid w:val="00F95382"/>
    <w:rsid w:val="00F9549D"/>
    <w:rsid w:val="00F956C2"/>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0E25"/>
    <w:rsid w:val="00FA109C"/>
    <w:rsid w:val="00FA1227"/>
    <w:rsid w:val="00FA1277"/>
    <w:rsid w:val="00FA150A"/>
    <w:rsid w:val="00FA1DCF"/>
    <w:rsid w:val="00FA1FD4"/>
    <w:rsid w:val="00FA2446"/>
    <w:rsid w:val="00FA28B4"/>
    <w:rsid w:val="00FA2921"/>
    <w:rsid w:val="00FA2B85"/>
    <w:rsid w:val="00FA2E40"/>
    <w:rsid w:val="00FA379A"/>
    <w:rsid w:val="00FA37BD"/>
    <w:rsid w:val="00FA39E3"/>
    <w:rsid w:val="00FA3D5B"/>
    <w:rsid w:val="00FA3EE3"/>
    <w:rsid w:val="00FA3F36"/>
    <w:rsid w:val="00FA424F"/>
    <w:rsid w:val="00FA433A"/>
    <w:rsid w:val="00FA4696"/>
    <w:rsid w:val="00FA494B"/>
    <w:rsid w:val="00FA500A"/>
    <w:rsid w:val="00FA5160"/>
    <w:rsid w:val="00FA54DD"/>
    <w:rsid w:val="00FA5695"/>
    <w:rsid w:val="00FA5747"/>
    <w:rsid w:val="00FA6062"/>
    <w:rsid w:val="00FA619A"/>
    <w:rsid w:val="00FA6474"/>
    <w:rsid w:val="00FA6643"/>
    <w:rsid w:val="00FA7046"/>
    <w:rsid w:val="00FA709B"/>
    <w:rsid w:val="00FA70DF"/>
    <w:rsid w:val="00FA7B06"/>
    <w:rsid w:val="00FA7BB4"/>
    <w:rsid w:val="00FA7C0C"/>
    <w:rsid w:val="00FA7F0B"/>
    <w:rsid w:val="00FB0147"/>
    <w:rsid w:val="00FB019D"/>
    <w:rsid w:val="00FB03BC"/>
    <w:rsid w:val="00FB03CC"/>
    <w:rsid w:val="00FB0495"/>
    <w:rsid w:val="00FB0A1A"/>
    <w:rsid w:val="00FB0CE2"/>
    <w:rsid w:val="00FB0DF2"/>
    <w:rsid w:val="00FB1038"/>
    <w:rsid w:val="00FB13FE"/>
    <w:rsid w:val="00FB1851"/>
    <w:rsid w:val="00FB19E8"/>
    <w:rsid w:val="00FB1BA9"/>
    <w:rsid w:val="00FB1E36"/>
    <w:rsid w:val="00FB21C1"/>
    <w:rsid w:val="00FB2D31"/>
    <w:rsid w:val="00FB2EA0"/>
    <w:rsid w:val="00FB31B6"/>
    <w:rsid w:val="00FB3432"/>
    <w:rsid w:val="00FB351C"/>
    <w:rsid w:val="00FB36F8"/>
    <w:rsid w:val="00FB3FBE"/>
    <w:rsid w:val="00FB40C4"/>
    <w:rsid w:val="00FB40C5"/>
    <w:rsid w:val="00FB4269"/>
    <w:rsid w:val="00FB49A0"/>
    <w:rsid w:val="00FB4E0D"/>
    <w:rsid w:val="00FB4F69"/>
    <w:rsid w:val="00FB5320"/>
    <w:rsid w:val="00FB55F5"/>
    <w:rsid w:val="00FB5635"/>
    <w:rsid w:val="00FB5A35"/>
    <w:rsid w:val="00FB5DBA"/>
    <w:rsid w:val="00FB60AF"/>
    <w:rsid w:val="00FB6264"/>
    <w:rsid w:val="00FB6514"/>
    <w:rsid w:val="00FB6533"/>
    <w:rsid w:val="00FB6737"/>
    <w:rsid w:val="00FB6986"/>
    <w:rsid w:val="00FB7007"/>
    <w:rsid w:val="00FB7038"/>
    <w:rsid w:val="00FB762F"/>
    <w:rsid w:val="00FB78B4"/>
    <w:rsid w:val="00FB7B48"/>
    <w:rsid w:val="00FB7E20"/>
    <w:rsid w:val="00FB7E66"/>
    <w:rsid w:val="00FB7EF2"/>
    <w:rsid w:val="00FC001F"/>
    <w:rsid w:val="00FC061C"/>
    <w:rsid w:val="00FC0ABF"/>
    <w:rsid w:val="00FC0C54"/>
    <w:rsid w:val="00FC12A7"/>
    <w:rsid w:val="00FC14D6"/>
    <w:rsid w:val="00FC1905"/>
    <w:rsid w:val="00FC1909"/>
    <w:rsid w:val="00FC1BFF"/>
    <w:rsid w:val="00FC1CFC"/>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703"/>
    <w:rsid w:val="00FC4D5B"/>
    <w:rsid w:val="00FC4DEE"/>
    <w:rsid w:val="00FC4FCD"/>
    <w:rsid w:val="00FC53A9"/>
    <w:rsid w:val="00FC5619"/>
    <w:rsid w:val="00FC5836"/>
    <w:rsid w:val="00FC5ACD"/>
    <w:rsid w:val="00FC5B11"/>
    <w:rsid w:val="00FC5E7F"/>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E4F"/>
    <w:rsid w:val="00FD1E58"/>
    <w:rsid w:val="00FD26B4"/>
    <w:rsid w:val="00FD2A0E"/>
    <w:rsid w:val="00FD2E83"/>
    <w:rsid w:val="00FD2F4F"/>
    <w:rsid w:val="00FD31CF"/>
    <w:rsid w:val="00FD322D"/>
    <w:rsid w:val="00FD332B"/>
    <w:rsid w:val="00FD35A9"/>
    <w:rsid w:val="00FD3D75"/>
    <w:rsid w:val="00FD4178"/>
    <w:rsid w:val="00FD4541"/>
    <w:rsid w:val="00FD465D"/>
    <w:rsid w:val="00FD48D2"/>
    <w:rsid w:val="00FD4958"/>
    <w:rsid w:val="00FD4959"/>
    <w:rsid w:val="00FD4A85"/>
    <w:rsid w:val="00FD4B27"/>
    <w:rsid w:val="00FD4EEC"/>
    <w:rsid w:val="00FD594F"/>
    <w:rsid w:val="00FD59E0"/>
    <w:rsid w:val="00FD5E07"/>
    <w:rsid w:val="00FD604B"/>
    <w:rsid w:val="00FD61BE"/>
    <w:rsid w:val="00FD6251"/>
    <w:rsid w:val="00FD62AC"/>
    <w:rsid w:val="00FD67D4"/>
    <w:rsid w:val="00FD6F4E"/>
    <w:rsid w:val="00FD728C"/>
    <w:rsid w:val="00FD72D8"/>
    <w:rsid w:val="00FD7364"/>
    <w:rsid w:val="00FD7571"/>
    <w:rsid w:val="00FD757C"/>
    <w:rsid w:val="00FD76BA"/>
    <w:rsid w:val="00FD7819"/>
    <w:rsid w:val="00FD7C5A"/>
    <w:rsid w:val="00FD7D9F"/>
    <w:rsid w:val="00FE0337"/>
    <w:rsid w:val="00FE09C5"/>
    <w:rsid w:val="00FE0F55"/>
    <w:rsid w:val="00FE0FFA"/>
    <w:rsid w:val="00FE128C"/>
    <w:rsid w:val="00FE14C4"/>
    <w:rsid w:val="00FE1D68"/>
    <w:rsid w:val="00FE21E1"/>
    <w:rsid w:val="00FE269B"/>
    <w:rsid w:val="00FE2976"/>
    <w:rsid w:val="00FE2AA3"/>
    <w:rsid w:val="00FE2C0E"/>
    <w:rsid w:val="00FE30B4"/>
    <w:rsid w:val="00FE3195"/>
    <w:rsid w:val="00FE3C46"/>
    <w:rsid w:val="00FE4585"/>
    <w:rsid w:val="00FE4912"/>
    <w:rsid w:val="00FE4EE9"/>
    <w:rsid w:val="00FE5A92"/>
    <w:rsid w:val="00FE5E69"/>
    <w:rsid w:val="00FE63E3"/>
    <w:rsid w:val="00FE6822"/>
    <w:rsid w:val="00FE6C41"/>
    <w:rsid w:val="00FE6C89"/>
    <w:rsid w:val="00FE6CC5"/>
    <w:rsid w:val="00FE6FE3"/>
    <w:rsid w:val="00FE7F08"/>
    <w:rsid w:val="00FF008E"/>
    <w:rsid w:val="00FF0169"/>
    <w:rsid w:val="00FF0243"/>
    <w:rsid w:val="00FF0598"/>
    <w:rsid w:val="00FF05C1"/>
    <w:rsid w:val="00FF0625"/>
    <w:rsid w:val="00FF088B"/>
    <w:rsid w:val="00FF0E1B"/>
    <w:rsid w:val="00FF11B4"/>
    <w:rsid w:val="00FF1A84"/>
    <w:rsid w:val="00FF1C42"/>
    <w:rsid w:val="00FF1C43"/>
    <w:rsid w:val="00FF1F15"/>
    <w:rsid w:val="00FF214D"/>
    <w:rsid w:val="00FF2542"/>
    <w:rsid w:val="00FF2973"/>
    <w:rsid w:val="00FF2AC7"/>
    <w:rsid w:val="00FF2C04"/>
    <w:rsid w:val="00FF31CF"/>
    <w:rsid w:val="00FF3A71"/>
    <w:rsid w:val="00FF3B49"/>
    <w:rsid w:val="00FF3B78"/>
    <w:rsid w:val="00FF3C66"/>
    <w:rsid w:val="00FF41C7"/>
    <w:rsid w:val="00FF4309"/>
    <w:rsid w:val="00FF46C4"/>
    <w:rsid w:val="00FF4CCB"/>
    <w:rsid w:val="00FF4DC9"/>
    <w:rsid w:val="00FF503C"/>
    <w:rsid w:val="00FF53C4"/>
    <w:rsid w:val="00FF5832"/>
    <w:rsid w:val="00FF5A33"/>
    <w:rsid w:val="00FF60B4"/>
    <w:rsid w:val="00FF63B4"/>
    <w:rsid w:val="00FF665B"/>
    <w:rsid w:val="00FF6F72"/>
    <w:rsid w:val="00FF72FF"/>
    <w:rsid w:val="00FF752C"/>
    <w:rsid w:val="00FF7C1C"/>
    <w:rsid w:val="432D692B"/>
    <w:rsid w:val="5F763673"/>
    <w:rsid w:val="610032C3"/>
    <w:rsid w:val="733F0C56"/>
    <w:rsid w:val="794C78F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iPriority="0" w:name="index 2"/>
    <w:lsdException w:qFormat="1" w:uiPriority="0" w:name="index 3"/>
    <w:lsdException w:qFormat="1" w:uiPriority="0" w:name="index 4"/>
    <w:lsdException w:qFormat="1" w:uiPriority="0" w:name="index 5"/>
    <w:lsdException w:qFormat="1" w:uiPriority="0" w:name="index 6"/>
    <w:lsdException w:qFormat="1" w:uiPriority="0" w:name="index 7"/>
    <w:lsdException w:qFormat="1" w:uiPriority="0" w:name="index 8"/>
    <w:lsdException w:qFormat="1"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iPriority="0" w:name="toc 5"/>
    <w:lsdException w:qFormat="1" w:uiPriority="0" w:name="toc 6"/>
    <w:lsdException w:qFormat="1" w:uiPriority="0" w:name="toc 7"/>
    <w:lsdException w:qFormat="1" w:uiPriority="0" w:name="toc 8"/>
    <w:lsdException w:qFormat="1" w:uiPriority="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99" w:semiHidden="0" w:name="footer"/>
    <w:lsdException w:qFormat="1" w:uiPriority="0" w:name="index heading"/>
    <w:lsdException w:qFormat="1" w:unhideWhenUsed="0" w:uiPriority="0" w:semiHidden="0" w:name="caption"/>
    <w:lsdException w:qFormat="1" w:uiPriority="0" w:name="table of figures"/>
    <w:lsdException w:qFormat="1" w:uiPriority="0" w:name="envelope address"/>
    <w:lsdException w:qFormat="1" w:uiPriority="0" w:name="envelope return"/>
    <w:lsdException w:uiPriority="0" w:name="footnote reference"/>
    <w:lsdException w:qFormat="1" w:unhideWhenUsed="0" w:uiPriority="0" w:name="annotation reference"/>
    <w:lsdException w:uiPriority="0" w:name="line number"/>
    <w:lsdException w:uiPriority="0" w:name="page number"/>
    <w:lsdException w:qFormat="1" w:unhideWhenUsed="0" w:uiPriority="0" w:name="endnote reference"/>
    <w:lsdException w:qFormat="1" w:unhideWhenUsed="0" w:uiPriority="0" w:name="endnote text"/>
    <w:lsdException w:qFormat="1" w:uiPriority="0" w:name="table of authorities"/>
    <w:lsdException w:qFormat="1" w:unhideWhenUsed="0" w:uiPriority="0" w:semiHidden="0" w:name="macro"/>
    <w:lsdException w:qFormat="1" w:uiPriority="0" w:name="toa heading"/>
    <w:lsdException w:qFormat="1" w:uiPriority="0" w:name="List"/>
    <w:lsdException w:qFormat="1" w:unhideWhenUsed="0" w:uiPriority="0" w:semiHidden="0" w:name="List Bullet"/>
    <w:lsdException w:qFormat="1" w:unhideWhenUsed="0" w:uiPriority="0" w:semiHidden="0" w:name="List Number"/>
    <w:lsdException w:qFormat="1" w:uiPriority="0" w:name="List 2"/>
    <w:lsdException w:qFormat="1" w:uiPriority="0" w:name="List 3"/>
    <w:lsdException w:qFormat="1" w:uiPriority="0" w:name="List 4"/>
    <w:lsdException w:qFormat="1" w:uiPriority="0" w:name="List 5"/>
    <w:lsdException w:qFormat="1" w:uiPriority="0" w:name="List Bullet 2"/>
    <w:lsdException w:qFormat="1" w:uiPriority="0" w:name="List Bullet 3"/>
    <w:lsdException w:qFormat="1" w:uiPriority="0" w:name="List Bullet 4"/>
    <w:lsdException w:qFormat="1" w:uiPriority="0" w:name="List Bullet 5"/>
    <w:lsdException w:qFormat="1" w:uiPriority="0" w:name="List Number 2"/>
    <w:lsdException w:qFormat="1" w:uiPriority="0" w:name="List Number 3"/>
    <w:lsdException w:qFormat="1" w:uiPriority="0" w:name="List Number 4"/>
    <w:lsdException w:qFormat="1" w:uiPriority="0" w:name="List Number 5"/>
    <w:lsdException w:qFormat="1" w:unhideWhenUsed="0" w:uiPriority="0" w:semiHidden="0" w:name="Title"/>
    <w:lsdException w:qFormat="1" w:uiPriority="0" w:name="Closing"/>
    <w:lsdException w:qFormat="1" w:uiPriority="0" w:name="Signature"/>
    <w:lsdException w:qFormat="1" w:uiPriority="1" w:name="Default Paragraph Font"/>
    <w:lsdException w:qFormat="1" w:uiPriority="0" w:name="Body Text"/>
    <w:lsdException w:qFormat="1" w:uiPriority="0" w:name="Body Text Indent"/>
    <w:lsdException w:qFormat="1" w:uiPriority="0" w:name="List Continue"/>
    <w:lsdException w:qFormat="1" w:uiPriority="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iPriority="0" w:name="Salutation"/>
    <w:lsdException w:qFormat="1" w:unhideWhenUsed="0" w:uiPriority="0" w:semiHidden="0" w:name="Date"/>
    <w:lsdException w:qFormat="1" w:uiPriority="0" w:name="Body Text First Indent"/>
    <w:lsdException w:qFormat="1" w:uiPriority="0" w:name="Body Text First Indent 2"/>
    <w:lsdException w:qFormat="1" w:uiPriority="0" w:name="Note Heading"/>
    <w:lsdException w:qFormat="1" w:uiPriority="0" w:name="Body Text 2"/>
    <w:lsdException w:qFormat="1" w:uiPriority="0" w:name="Body Text 3"/>
    <w:lsdException w:qFormat="1" w:uiPriority="0" w:name="Body Text Indent 2"/>
    <w:lsdException w:qFormat="1" w:uiPriority="0" w:name="Body Text Indent 3"/>
    <w:lsdException w:qFormat="1" w:uiPriority="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qFormat="1" w:unhideWhenUsed="0" w:uiPriority="0" w:name="Document Map"/>
    <w:lsdException w:qFormat="1" w:uiPriority="0" w:name="Plain Text"/>
    <w:lsdException w:qFormat="1" w:uiPriority="0" w:name="E-mail Signature"/>
    <w:lsdException w:qFormat="1" w:uiPriority="99" w:semiHidden="0" w:name="Normal (Web)"/>
    <w:lsdException w:uiPriority="0" w:name="HTML Acronym"/>
    <w:lsdException w:qFormat="1" w:uiPriority="0" w:name="HTML Address"/>
    <w:lsdException w:qFormat="1" w:unhideWhenUsed="0" w:uiPriority="0" w:semiHidden="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39" w:semiHidden="0" w:name="Table Grid"/>
    <w:lsdException w:uiPriority="0" w:name="Table Theme"/>
    <w:lsdException w:qFormat="1" w:unhideWhenUsed="0" w:uiPriority="99" w:name="Placeholder Text"/>
    <w:lsdException w:qFormat="1" w:uiPriority="99"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iPriority="99" w:name="Quote"/>
    <w:lsdException w:qFormat="1" w:uiPriority="99"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400" w:lineRule="exact"/>
      <w:ind w:firstLine="200" w:firstLineChars="200"/>
      <w:jc w:val="both"/>
    </w:pPr>
    <w:rPr>
      <w:rFonts w:ascii="Times New Roman" w:hAnsi="Times New Roman" w:eastAsia="宋体" w:cs="Times New Roman"/>
      <w:kern w:val="2"/>
      <w:sz w:val="24"/>
      <w:szCs w:val="21"/>
      <w:lang w:val="en-US" w:eastAsia="zh-CN" w:bidi="ar-SA"/>
    </w:rPr>
  </w:style>
  <w:style w:type="paragraph" w:styleId="3">
    <w:name w:val="heading 1"/>
    <w:basedOn w:val="1"/>
    <w:next w:val="1"/>
    <w:link w:val="109"/>
    <w:qFormat/>
    <w:uiPriority w:val="0"/>
    <w:pPr>
      <w:keepNext/>
      <w:keepLines/>
      <w:numPr>
        <w:ilvl w:val="0"/>
        <w:numId w:val="1"/>
      </w:numPr>
      <w:spacing w:before="480" w:after="360"/>
      <w:ind w:firstLineChars="0"/>
      <w:jc w:val="center"/>
      <w:outlineLvl w:val="0"/>
    </w:pPr>
    <w:rPr>
      <w:rFonts w:eastAsia="黑体"/>
      <w:bCs/>
      <w:snapToGrid w:val="0"/>
      <w:kern w:val="0"/>
      <w:sz w:val="32"/>
      <w:szCs w:val="44"/>
    </w:rPr>
  </w:style>
  <w:style w:type="paragraph" w:styleId="4">
    <w:name w:val="heading 2"/>
    <w:basedOn w:val="3"/>
    <w:next w:val="1"/>
    <w:link w:val="110"/>
    <w:qFormat/>
    <w:uiPriority w:val="9"/>
    <w:pPr>
      <w:numPr>
        <w:ilvl w:val="1"/>
      </w:numPr>
      <w:spacing w:before="360" w:after="240"/>
      <w:jc w:val="both"/>
      <w:outlineLvl w:val="1"/>
    </w:pPr>
    <w:rPr>
      <w:rFonts w:eastAsia="宋体"/>
      <w:b/>
      <w:sz w:val="30"/>
      <w:szCs w:val="30"/>
    </w:rPr>
  </w:style>
  <w:style w:type="paragraph" w:styleId="5">
    <w:name w:val="heading 3"/>
    <w:basedOn w:val="4"/>
    <w:next w:val="1"/>
    <w:link w:val="111"/>
    <w:qFormat/>
    <w:uiPriority w:val="9"/>
    <w:pPr>
      <w:numPr>
        <w:ilvl w:val="2"/>
      </w:numPr>
      <w:spacing w:before="240" w:after="120"/>
      <w:ind w:left="510"/>
      <w:jc w:val="left"/>
      <w:outlineLvl w:val="2"/>
    </w:pPr>
    <w:rPr>
      <w:sz w:val="28"/>
      <w:szCs w:val="28"/>
    </w:rPr>
  </w:style>
  <w:style w:type="paragraph" w:styleId="6">
    <w:name w:val="heading 4"/>
    <w:basedOn w:val="5"/>
    <w:next w:val="1"/>
    <w:qFormat/>
    <w:uiPriority w:val="0"/>
    <w:pPr>
      <w:numPr>
        <w:ilvl w:val="3"/>
      </w:numPr>
      <w:spacing w:before="120"/>
      <w:outlineLvl w:val="3"/>
    </w:pPr>
    <w:rPr>
      <w:sz w:val="24"/>
    </w:rPr>
  </w:style>
  <w:style w:type="paragraph" w:styleId="7">
    <w:name w:val="heading 5"/>
    <w:basedOn w:val="4"/>
    <w:next w:val="1"/>
    <w:qFormat/>
    <w:uiPriority w:val="0"/>
    <w:pPr>
      <w:numPr>
        <w:ilvl w:val="0"/>
        <w:numId w:val="2"/>
      </w:numPr>
      <w:outlineLvl w:val="4"/>
    </w:pPr>
    <w:rPr>
      <w:bCs w:val="0"/>
    </w:rPr>
  </w:style>
  <w:style w:type="paragraph" w:styleId="8">
    <w:name w:val="heading 6"/>
    <w:basedOn w:val="7"/>
    <w:next w:val="1"/>
    <w:qFormat/>
    <w:uiPriority w:val="0"/>
    <w:pPr>
      <w:numPr>
        <w:numId w:val="3"/>
      </w:numPr>
      <w:ind w:left="397" w:firstLine="0"/>
      <w:contextualSpacing/>
      <w:outlineLvl w:val="5"/>
    </w:pPr>
    <w:rPr>
      <w:sz w:val="28"/>
      <w:szCs w:val="28"/>
    </w:rPr>
  </w:style>
  <w:style w:type="paragraph" w:styleId="9">
    <w:name w:val="heading 7"/>
    <w:basedOn w:val="8"/>
    <w:next w:val="1"/>
    <w:qFormat/>
    <w:uiPriority w:val="0"/>
    <w:pPr>
      <w:numPr>
        <w:ilvl w:val="6"/>
      </w:numPr>
      <w:outlineLvl w:val="6"/>
    </w:pPr>
  </w:style>
  <w:style w:type="paragraph" w:styleId="10">
    <w:name w:val="heading 8"/>
    <w:basedOn w:val="1"/>
    <w:next w:val="1"/>
    <w:qFormat/>
    <w:uiPriority w:val="0"/>
    <w:pPr>
      <w:keepNext/>
      <w:keepLines/>
      <w:spacing w:before="240" w:after="64" w:line="320" w:lineRule="auto"/>
      <w:ind w:firstLine="0" w:firstLineChars="0"/>
      <w:outlineLvl w:val="7"/>
    </w:pPr>
    <w:rPr>
      <w:rFonts w:ascii="Arial" w:hAnsi="Arial" w:eastAsia="黑体"/>
      <w:szCs w:val="24"/>
    </w:rPr>
  </w:style>
  <w:style w:type="paragraph" w:styleId="11">
    <w:name w:val="heading 9"/>
    <w:basedOn w:val="6"/>
    <w:next w:val="1"/>
    <w:qFormat/>
    <w:uiPriority w:val="0"/>
    <w:pPr>
      <w:outlineLvl w:val="8"/>
    </w:pPr>
  </w:style>
  <w:style w:type="character" w:default="1" w:styleId="90">
    <w:name w:val="Default Paragraph Font"/>
    <w:semiHidden/>
    <w:unhideWhenUsed/>
    <w:qFormat/>
    <w:uiPriority w:val="1"/>
  </w:style>
  <w:style w:type="table" w:default="1" w:styleId="88">
    <w:name w:val="Normal Table"/>
    <w:semiHidden/>
    <w:unhideWhenUsed/>
    <w:qFormat/>
    <w:uiPriority w:val="99"/>
    <w:tblPr>
      <w:tblCellMar>
        <w:top w:w="0" w:type="dxa"/>
        <w:left w:w="108" w:type="dxa"/>
        <w:bottom w:w="0" w:type="dxa"/>
        <w:right w:w="108" w:type="dxa"/>
      </w:tblCellMar>
    </w:tblPr>
  </w:style>
  <w:style w:type="paragraph" w:styleId="2">
    <w:name w:val="macro"/>
    <w:link w:val="149"/>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ind w:firstLine="200" w:firstLineChars="200"/>
    </w:pPr>
    <w:rPr>
      <w:rFonts w:ascii="Courier New" w:hAnsi="Courier New" w:eastAsia="宋体" w:cs="Courier New"/>
      <w:kern w:val="2"/>
      <w:sz w:val="24"/>
      <w:szCs w:val="24"/>
      <w:lang w:val="en-US" w:eastAsia="zh-CN" w:bidi="ar-SA"/>
    </w:rPr>
  </w:style>
  <w:style w:type="paragraph" w:styleId="12">
    <w:name w:val="List 3"/>
    <w:basedOn w:val="1"/>
    <w:semiHidden/>
    <w:unhideWhenUsed/>
    <w:qFormat/>
    <w:uiPriority w:val="0"/>
    <w:pPr>
      <w:ind w:left="100" w:leftChars="400" w:hanging="200" w:hangingChars="200"/>
      <w:contextualSpacing/>
    </w:pPr>
  </w:style>
  <w:style w:type="paragraph" w:styleId="13">
    <w:name w:val="toc 7"/>
    <w:basedOn w:val="1"/>
    <w:next w:val="1"/>
    <w:autoRedefine/>
    <w:semiHidden/>
    <w:unhideWhenUsed/>
    <w:qFormat/>
    <w:uiPriority w:val="0"/>
    <w:pPr>
      <w:ind w:left="2520" w:leftChars="1200"/>
    </w:pPr>
  </w:style>
  <w:style w:type="paragraph" w:styleId="14">
    <w:name w:val="List Number 2"/>
    <w:basedOn w:val="1"/>
    <w:semiHidden/>
    <w:unhideWhenUsed/>
    <w:qFormat/>
    <w:uiPriority w:val="0"/>
    <w:pPr>
      <w:numPr>
        <w:ilvl w:val="0"/>
        <w:numId w:val="4"/>
      </w:numPr>
      <w:contextualSpacing/>
    </w:pPr>
  </w:style>
  <w:style w:type="paragraph" w:styleId="15">
    <w:name w:val="table of authorities"/>
    <w:basedOn w:val="1"/>
    <w:next w:val="1"/>
    <w:semiHidden/>
    <w:unhideWhenUsed/>
    <w:qFormat/>
    <w:uiPriority w:val="0"/>
    <w:pPr>
      <w:ind w:left="420" w:leftChars="200" w:firstLine="0"/>
    </w:pPr>
  </w:style>
  <w:style w:type="paragraph" w:styleId="16">
    <w:name w:val="Note Heading"/>
    <w:basedOn w:val="1"/>
    <w:next w:val="1"/>
    <w:link w:val="167"/>
    <w:semiHidden/>
    <w:unhideWhenUsed/>
    <w:qFormat/>
    <w:uiPriority w:val="0"/>
    <w:pPr>
      <w:jc w:val="center"/>
    </w:pPr>
  </w:style>
  <w:style w:type="paragraph" w:styleId="17">
    <w:name w:val="List Bullet 4"/>
    <w:basedOn w:val="1"/>
    <w:semiHidden/>
    <w:unhideWhenUsed/>
    <w:qFormat/>
    <w:uiPriority w:val="0"/>
    <w:pPr>
      <w:numPr>
        <w:ilvl w:val="0"/>
        <w:numId w:val="5"/>
      </w:numPr>
      <w:contextualSpacing/>
    </w:pPr>
  </w:style>
  <w:style w:type="paragraph" w:styleId="18">
    <w:name w:val="index 8"/>
    <w:basedOn w:val="1"/>
    <w:next w:val="1"/>
    <w:autoRedefine/>
    <w:semiHidden/>
    <w:unhideWhenUsed/>
    <w:qFormat/>
    <w:uiPriority w:val="0"/>
    <w:pPr>
      <w:ind w:left="1400" w:leftChars="1400" w:firstLine="0"/>
    </w:pPr>
  </w:style>
  <w:style w:type="paragraph" w:styleId="19">
    <w:name w:val="E-mail Signature"/>
    <w:basedOn w:val="1"/>
    <w:link w:val="147"/>
    <w:semiHidden/>
    <w:unhideWhenUsed/>
    <w:qFormat/>
    <w:uiPriority w:val="0"/>
  </w:style>
  <w:style w:type="paragraph" w:styleId="20">
    <w:name w:val="List Number"/>
    <w:basedOn w:val="1"/>
    <w:qFormat/>
    <w:uiPriority w:val="0"/>
    <w:pPr>
      <w:numPr>
        <w:ilvl w:val="0"/>
        <w:numId w:val="6"/>
      </w:numPr>
      <w:contextualSpacing/>
    </w:pPr>
  </w:style>
  <w:style w:type="paragraph" w:styleId="21">
    <w:name w:val="Normal Indent"/>
    <w:basedOn w:val="1"/>
    <w:qFormat/>
    <w:uiPriority w:val="0"/>
    <w:pPr>
      <w:ind w:firstLine="420"/>
    </w:pPr>
  </w:style>
  <w:style w:type="paragraph" w:styleId="22">
    <w:name w:val="caption"/>
    <w:basedOn w:val="1"/>
    <w:next w:val="1"/>
    <w:qFormat/>
    <w:uiPriority w:val="0"/>
    <w:pPr>
      <w:spacing w:before="120" w:after="100" w:afterLines="100" w:line="360" w:lineRule="auto"/>
      <w:jc w:val="center"/>
    </w:pPr>
    <w:rPr>
      <w:rFonts w:cs="Arial"/>
      <w:sz w:val="21"/>
      <w:szCs w:val="20"/>
    </w:rPr>
  </w:style>
  <w:style w:type="paragraph" w:styleId="23">
    <w:name w:val="index 5"/>
    <w:basedOn w:val="1"/>
    <w:next w:val="1"/>
    <w:autoRedefine/>
    <w:semiHidden/>
    <w:unhideWhenUsed/>
    <w:qFormat/>
    <w:uiPriority w:val="0"/>
    <w:pPr>
      <w:ind w:left="800" w:leftChars="800" w:firstLine="0"/>
    </w:pPr>
  </w:style>
  <w:style w:type="paragraph" w:styleId="24">
    <w:name w:val="List Bullet"/>
    <w:basedOn w:val="1"/>
    <w:qFormat/>
    <w:uiPriority w:val="0"/>
    <w:pPr>
      <w:numPr>
        <w:ilvl w:val="0"/>
        <w:numId w:val="7"/>
      </w:numPr>
      <w:contextualSpacing/>
    </w:pPr>
  </w:style>
  <w:style w:type="paragraph" w:styleId="25">
    <w:name w:val="envelope address"/>
    <w:basedOn w:val="1"/>
    <w:semiHidden/>
    <w:unhideWhenUsed/>
    <w:qFormat/>
    <w:uiPriority w:val="0"/>
    <w:pPr>
      <w:framePr w:w="7920" w:h="1980" w:hRule="exact" w:hSpace="180" w:wrap="auto" w:vAnchor="margin" w:hAnchor="page" w:xAlign="center" w:yAlign="bottom"/>
      <w:snapToGrid w:val="0"/>
      <w:ind w:left="100" w:leftChars="1400"/>
    </w:pPr>
    <w:rPr>
      <w:rFonts w:asciiTheme="majorHAnsi" w:hAnsiTheme="majorHAnsi" w:eastAsiaTheme="majorEastAsia" w:cstheme="majorBidi"/>
      <w:szCs w:val="24"/>
    </w:rPr>
  </w:style>
  <w:style w:type="paragraph" w:styleId="26">
    <w:name w:val="Document Map"/>
    <w:basedOn w:val="1"/>
    <w:semiHidden/>
    <w:qFormat/>
    <w:uiPriority w:val="0"/>
    <w:pPr>
      <w:shd w:val="clear" w:color="auto" w:fill="000080"/>
    </w:pPr>
  </w:style>
  <w:style w:type="paragraph" w:styleId="27">
    <w:name w:val="toa heading"/>
    <w:basedOn w:val="1"/>
    <w:next w:val="1"/>
    <w:semiHidden/>
    <w:unhideWhenUsed/>
    <w:qFormat/>
    <w:uiPriority w:val="0"/>
    <w:pPr>
      <w:spacing w:before="120"/>
    </w:pPr>
    <w:rPr>
      <w:rFonts w:asciiTheme="majorHAnsi" w:hAnsiTheme="majorHAnsi" w:eastAsiaTheme="majorEastAsia" w:cstheme="majorBidi"/>
      <w:szCs w:val="24"/>
    </w:rPr>
  </w:style>
  <w:style w:type="paragraph" w:styleId="28">
    <w:name w:val="annotation text"/>
    <w:basedOn w:val="1"/>
    <w:semiHidden/>
    <w:qFormat/>
    <w:uiPriority w:val="0"/>
    <w:pPr>
      <w:spacing w:line="240" w:lineRule="auto"/>
      <w:ind w:firstLine="0" w:firstLineChars="0"/>
      <w:jc w:val="left"/>
    </w:pPr>
    <w:rPr>
      <w:sz w:val="21"/>
      <w:szCs w:val="24"/>
    </w:rPr>
  </w:style>
  <w:style w:type="paragraph" w:styleId="29">
    <w:name w:val="index 6"/>
    <w:basedOn w:val="1"/>
    <w:next w:val="1"/>
    <w:autoRedefine/>
    <w:semiHidden/>
    <w:unhideWhenUsed/>
    <w:qFormat/>
    <w:uiPriority w:val="0"/>
    <w:pPr>
      <w:ind w:left="1000" w:leftChars="1000" w:firstLine="0"/>
    </w:pPr>
  </w:style>
  <w:style w:type="paragraph" w:styleId="30">
    <w:name w:val="Salutation"/>
    <w:basedOn w:val="1"/>
    <w:next w:val="1"/>
    <w:link w:val="145"/>
    <w:semiHidden/>
    <w:unhideWhenUsed/>
    <w:qFormat/>
    <w:uiPriority w:val="0"/>
  </w:style>
  <w:style w:type="paragraph" w:styleId="31">
    <w:name w:val="Body Text 3"/>
    <w:basedOn w:val="1"/>
    <w:link w:val="161"/>
    <w:semiHidden/>
    <w:unhideWhenUsed/>
    <w:qFormat/>
    <w:uiPriority w:val="0"/>
    <w:pPr>
      <w:spacing w:after="120"/>
    </w:pPr>
    <w:rPr>
      <w:sz w:val="16"/>
      <w:szCs w:val="16"/>
    </w:rPr>
  </w:style>
  <w:style w:type="paragraph" w:styleId="32">
    <w:name w:val="Closing"/>
    <w:basedOn w:val="1"/>
    <w:link w:val="150"/>
    <w:semiHidden/>
    <w:unhideWhenUsed/>
    <w:qFormat/>
    <w:uiPriority w:val="0"/>
    <w:pPr>
      <w:ind w:left="100" w:leftChars="2100"/>
    </w:pPr>
  </w:style>
  <w:style w:type="paragraph" w:styleId="33">
    <w:name w:val="List Bullet 3"/>
    <w:basedOn w:val="1"/>
    <w:semiHidden/>
    <w:unhideWhenUsed/>
    <w:qFormat/>
    <w:uiPriority w:val="0"/>
    <w:pPr>
      <w:numPr>
        <w:ilvl w:val="0"/>
        <w:numId w:val="8"/>
      </w:numPr>
      <w:contextualSpacing/>
    </w:pPr>
  </w:style>
  <w:style w:type="paragraph" w:styleId="34">
    <w:name w:val="Body Text"/>
    <w:basedOn w:val="1"/>
    <w:link w:val="159"/>
    <w:semiHidden/>
    <w:unhideWhenUsed/>
    <w:qFormat/>
    <w:uiPriority w:val="0"/>
    <w:pPr>
      <w:spacing w:after="120"/>
    </w:pPr>
  </w:style>
  <w:style w:type="paragraph" w:styleId="35">
    <w:name w:val="Body Text Indent"/>
    <w:basedOn w:val="1"/>
    <w:link w:val="163"/>
    <w:semiHidden/>
    <w:unhideWhenUsed/>
    <w:qFormat/>
    <w:uiPriority w:val="0"/>
    <w:pPr>
      <w:spacing w:after="120"/>
      <w:ind w:left="420" w:leftChars="200"/>
    </w:pPr>
  </w:style>
  <w:style w:type="paragraph" w:styleId="36">
    <w:name w:val="List Number 3"/>
    <w:basedOn w:val="1"/>
    <w:semiHidden/>
    <w:unhideWhenUsed/>
    <w:qFormat/>
    <w:uiPriority w:val="0"/>
    <w:pPr>
      <w:numPr>
        <w:ilvl w:val="0"/>
        <w:numId w:val="9"/>
      </w:numPr>
      <w:contextualSpacing/>
    </w:pPr>
  </w:style>
  <w:style w:type="paragraph" w:styleId="37">
    <w:name w:val="List 2"/>
    <w:basedOn w:val="1"/>
    <w:semiHidden/>
    <w:unhideWhenUsed/>
    <w:qFormat/>
    <w:uiPriority w:val="0"/>
    <w:pPr>
      <w:ind w:left="100" w:leftChars="200" w:hanging="200" w:hangingChars="200"/>
      <w:contextualSpacing/>
    </w:pPr>
  </w:style>
  <w:style w:type="paragraph" w:styleId="38">
    <w:name w:val="List Continue"/>
    <w:basedOn w:val="1"/>
    <w:semiHidden/>
    <w:unhideWhenUsed/>
    <w:qFormat/>
    <w:uiPriority w:val="0"/>
    <w:pPr>
      <w:spacing w:after="120"/>
      <w:ind w:left="420" w:leftChars="200"/>
      <w:contextualSpacing/>
    </w:pPr>
  </w:style>
  <w:style w:type="paragraph" w:styleId="39">
    <w:name w:val="Block Text"/>
    <w:basedOn w:val="1"/>
    <w:semiHidden/>
    <w:unhideWhenUsed/>
    <w:qFormat/>
    <w:uiPriority w:val="0"/>
    <w:pPr>
      <w:spacing w:after="120"/>
      <w:ind w:left="1440" w:leftChars="700" w:right="1440" w:rightChars="700"/>
    </w:pPr>
  </w:style>
  <w:style w:type="paragraph" w:styleId="40">
    <w:name w:val="List Bullet 2"/>
    <w:basedOn w:val="1"/>
    <w:semiHidden/>
    <w:unhideWhenUsed/>
    <w:qFormat/>
    <w:uiPriority w:val="0"/>
    <w:pPr>
      <w:numPr>
        <w:ilvl w:val="0"/>
        <w:numId w:val="10"/>
      </w:numPr>
      <w:contextualSpacing/>
    </w:pPr>
  </w:style>
  <w:style w:type="paragraph" w:styleId="41">
    <w:name w:val="HTML Address"/>
    <w:basedOn w:val="1"/>
    <w:link w:val="143"/>
    <w:semiHidden/>
    <w:unhideWhenUsed/>
    <w:qFormat/>
    <w:uiPriority w:val="0"/>
    <w:rPr>
      <w:i/>
      <w:iCs/>
    </w:rPr>
  </w:style>
  <w:style w:type="paragraph" w:styleId="42">
    <w:name w:val="index 4"/>
    <w:basedOn w:val="1"/>
    <w:next w:val="1"/>
    <w:autoRedefine/>
    <w:semiHidden/>
    <w:unhideWhenUsed/>
    <w:qFormat/>
    <w:uiPriority w:val="0"/>
    <w:pPr>
      <w:ind w:left="600" w:leftChars="600" w:firstLine="0"/>
    </w:pPr>
  </w:style>
  <w:style w:type="paragraph" w:styleId="43">
    <w:name w:val="toc 5"/>
    <w:basedOn w:val="1"/>
    <w:next w:val="1"/>
    <w:autoRedefine/>
    <w:semiHidden/>
    <w:unhideWhenUsed/>
    <w:qFormat/>
    <w:uiPriority w:val="0"/>
    <w:pPr>
      <w:ind w:left="1680" w:leftChars="800"/>
    </w:pPr>
  </w:style>
  <w:style w:type="paragraph" w:styleId="44">
    <w:name w:val="toc 3"/>
    <w:basedOn w:val="1"/>
    <w:next w:val="1"/>
    <w:qFormat/>
    <w:uiPriority w:val="39"/>
    <w:pPr>
      <w:tabs>
        <w:tab w:val="left" w:pos="1814"/>
        <w:tab w:val="right" w:leader="dot" w:pos="8777"/>
      </w:tabs>
      <w:ind w:left="450" w:leftChars="450" w:firstLine="0" w:firstLineChars="0"/>
    </w:pPr>
  </w:style>
  <w:style w:type="paragraph" w:styleId="45">
    <w:name w:val="Plain Text"/>
    <w:basedOn w:val="1"/>
    <w:link w:val="146"/>
    <w:semiHidden/>
    <w:unhideWhenUsed/>
    <w:qFormat/>
    <w:uiPriority w:val="0"/>
    <w:rPr>
      <w:rFonts w:hAnsi="Courier New" w:cs="Courier New" w:asciiTheme="minorEastAsia" w:eastAsiaTheme="minorEastAsia"/>
    </w:rPr>
  </w:style>
  <w:style w:type="paragraph" w:styleId="46">
    <w:name w:val="List Bullet 5"/>
    <w:basedOn w:val="1"/>
    <w:semiHidden/>
    <w:unhideWhenUsed/>
    <w:qFormat/>
    <w:uiPriority w:val="0"/>
    <w:pPr>
      <w:numPr>
        <w:ilvl w:val="0"/>
        <w:numId w:val="11"/>
      </w:numPr>
      <w:contextualSpacing/>
    </w:pPr>
  </w:style>
  <w:style w:type="paragraph" w:styleId="47">
    <w:name w:val="List Number 4"/>
    <w:basedOn w:val="1"/>
    <w:semiHidden/>
    <w:unhideWhenUsed/>
    <w:qFormat/>
    <w:uiPriority w:val="0"/>
    <w:pPr>
      <w:numPr>
        <w:ilvl w:val="0"/>
        <w:numId w:val="12"/>
      </w:numPr>
      <w:contextualSpacing/>
    </w:pPr>
  </w:style>
  <w:style w:type="paragraph" w:styleId="48">
    <w:name w:val="toc 8"/>
    <w:basedOn w:val="1"/>
    <w:next w:val="1"/>
    <w:autoRedefine/>
    <w:semiHidden/>
    <w:unhideWhenUsed/>
    <w:qFormat/>
    <w:uiPriority w:val="0"/>
    <w:pPr>
      <w:ind w:left="2940" w:leftChars="1400"/>
    </w:pPr>
  </w:style>
  <w:style w:type="paragraph" w:styleId="49">
    <w:name w:val="index 3"/>
    <w:basedOn w:val="1"/>
    <w:next w:val="1"/>
    <w:autoRedefine/>
    <w:semiHidden/>
    <w:unhideWhenUsed/>
    <w:qFormat/>
    <w:uiPriority w:val="0"/>
    <w:pPr>
      <w:ind w:left="400" w:leftChars="400" w:firstLine="0"/>
    </w:pPr>
  </w:style>
  <w:style w:type="paragraph" w:styleId="50">
    <w:name w:val="Date"/>
    <w:basedOn w:val="1"/>
    <w:next w:val="1"/>
    <w:link w:val="114"/>
    <w:qFormat/>
    <w:uiPriority w:val="0"/>
    <w:pPr>
      <w:ind w:firstLine="0" w:firstLineChars="0"/>
    </w:pPr>
    <w:rPr>
      <w:sz w:val="21"/>
      <w:szCs w:val="20"/>
    </w:rPr>
  </w:style>
  <w:style w:type="paragraph" w:styleId="51">
    <w:name w:val="Body Text Indent 2"/>
    <w:basedOn w:val="1"/>
    <w:link w:val="165"/>
    <w:semiHidden/>
    <w:unhideWhenUsed/>
    <w:qFormat/>
    <w:uiPriority w:val="0"/>
    <w:pPr>
      <w:spacing w:after="120" w:line="480" w:lineRule="auto"/>
      <w:ind w:left="420" w:leftChars="200"/>
    </w:pPr>
  </w:style>
  <w:style w:type="paragraph" w:styleId="52">
    <w:name w:val="endnote text"/>
    <w:basedOn w:val="1"/>
    <w:semiHidden/>
    <w:qFormat/>
    <w:uiPriority w:val="0"/>
    <w:pPr>
      <w:spacing w:line="240" w:lineRule="auto"/>
      <w:ind w:firstLine="0" w:firstLineChars="0"/>
      <w:jc w:val="left"/>
    </w:pPr>
    <w:rPr>
      <w:szCs w:val="20"/>
    </w:rPr>
  </w:style>
  <w:style w:type="paragraph" w:styleId="53">
    <w:name w:val="List Continue 5"/>
    <w:basedOn w:val="1"/>
    <w:qFormat/>
    <w:uiPriority w:val="0"/>
    <w:pPr>
      <w:spacing w:after="120"/>
      <w:ind w:left="2100" w:leftChars="1000"/>
      <w:contextualSpacing/>
    </w:pPr>
  </w:style>
  <w:style w:type="paragraph" w:styleId="54">
    <w:name w:val="Balloon Text"/>
    <w:basedOn w:val="1"/>
    <w:semiHidden/>
    <w:qFormat/>
    <w:uiPriority w:val="0"/>
    <w:rPr>
      <w:sz w:val="18"/>
      <w:szCs w:val="18"/>
    </w:rPr>
  </w:style>
  <w:style w:type="paragraph" w:styleId="55">
    <w:name w:val="footer"/>
    <w:basedOn w:val="1"/>
    <w:link w:val="113"/>
    <w:qFormat/>
    <w:uiPriority w:val="99"/>
    <w:pPr>
      <w:tabs>
        <w:tab w:val="center" w:pos="4153"/>
        <w:tab w:val="right" w:pos="8306"/>
      </w:tabs>
      <w:jc w:val="left"/>
    </w:pPr>
    <w:rPr>
      <w:sz w:val="18"/>
      <w:szCs w:val="18"/>
    </w:rPr>
  </w:style>
  <w:style w:type="paragraph" w:styleId="56">
    <w:name w:val="envelope return"/>
    <w:basedOn w:val="1"/>
    <w:semiHidden/>
    <w:unhideWhenUsed/>
    <w:qFormat/>
    <w:uiPriority w:val="0"/>
    <w:pPr>
      <w:snapToGrid w:val="0"/>
    </w:pPr>
    <w:rPr>
      <w:rFonts w:asciiTheme="majorHAnsi" w:hAnsiTheme="majorHAnsi" w:eastAsiaTheme="majorEastAsia" w:cstheme="majorBidi"/>
    </w:rPr>
  </w:style>
  <w:style w:type="paragraph" w:styleId="57">
    <w:name w:val="header"/>
    <w:basedOn w:val="1"/>
    <w:link w:val="133"/>
    <w:qFormat/>
    <w:uiPriority w:val="99"/>
    <w:pPr>
      <w:pBdr>
        <w:bottom w:val="double" w:color="auto" w:sz="4" w:space="1"/>
      </w:pBdr>
      <w:tabs>
        <w:tab w:val="center" w:pos="4153"/>
        <w:tab w:val="right" w:pos="8306"/>
      </w:tabs>
      <w:ind w:firstLine="0" w:firstLineChars="0"/>
      <w:jc w:val="center"/>
    </w:pPr>
    <w:rPr>
      <w:snapToGrid w:val="0"/>
      <w:kern w:val="24"/>
      <w:sz w:val="21"/>
    </w:rPr>
  </w:style>
  <w:style w:type="paragraph" w:styleId="58">
    <w:name w:val="Signature"/>
    <w:basedOn w:val="1"/>
    <w:link w:val="153"/>
    <w:semiHidden/>
    <w:unhideWhenUsed/>
    <w:qFormat/>
    <w:uiPriority w:val="0"/>
    <w:pPr>
      <w:ind w:left="100" w:leftChars="2100"/>
    </w:pPr>
  </w:style>
  <w:style w:type="paragraph" w:styleId="59">
    <w:name w:val="toc 1"/>
    <w:basedOn w:val="1"/>
    <w:next w:val="1"/>
    <w:link w:val="138"/>
    <w:qFormat/>
    <w:uiPriority w:val="39"/>
    <w:pPr>
      <w:tabs>
        <w:tab w:val="left" w:pos="1051"/>
        <w:tab w:val="right" w:leader="dot" w:pos="8777"/>
      </w:tabs>
      <w:ind w:firstLine="0" w:firstLineChars="0"/>
    </w:pPr>
    <w:rPr>
      <w:rFonts w:eastAsia="黑体"/>
    </w:rPr>
  </w:style>
  <w:style w:type="paragraph" w:styleId="60">
    <w:name w:val="List Continue 4"/>
    <w:basedOn w:val="1"/>
    <w:qFormat/>
    <w:uiPriority w:val="0"/>
    <w:pPr>
      <w:spacing w:after="120"/>
      <w:ind w:left="1680" w:leftChars="800"/>
      <w:contextualSpacing/>
    </w:pPr>
  </w:style>
  <w:style w:type="paragraph" w:styleId="61">
    <w:name w:val="toc 4"/>
    <w:basedOn w:val="1"/>
    <w:next w:val="1"/>
    <w:semiHidden/>
    <w:qFormat/>
    <w:uiPriority w:val="0"/>
    <w:pPr>
      <w:ind w:left="400" w:leftChars="400" w:firstLine="0" w:firstLineChars="0"/>
    </w:pPr>
  </w:style>
  <w:style w:type="paragraph" w:styleId="62">
    <w:name w:val="index heading"/>
    <w:basedOn w:val="1"/>
    <w:next w:val="63"/>
    <w:semiHidden/>
    <w:unhideWhenUsed/>
    <w:qFormat/>
    <w:uiPriority w:val="0"/>
    <w:rPr>
      <w:rFonts w:asciiTheme="majorHAnsi" w:hAnsiTheme="majorHAnsi" w:eastAsiaTheme="majorEastAsia" w:cstheme="majorBidi"/>
      <w:b/>
      <w:bCs/>
    </w:rPr>
  </w:style>
  <w:style w:type="paragraph" w:styleId="63">
    <w:name w:val="index 1"/>
    <w:basedOn w:val="1"/>
    <w:next w:val="1"/>
    <w:semiHidden/>
    <w:qFormat/>
    <w:uiPriority w:val="0"/>
    <w:pPr>
      <w:ind w:firstLine="0"/>
    </w:pPr>
  </w:style>
  <w:style w:type="paragraph" w:styleId="64">
    <w:name w:val="Subtitle"/>
    <w:basedOn w:val="1"/>
    <w:next w:val="1"/>
    <w:link w:val="148"/>
    <w:qFormat/>
    <w:uiPriority w:val="0"/>
    <w:pPr>
      <w:spacing w:before="240" w:after="60" w:line="312" w:lineRule="atLeast"/>
      <w:jc w:val="center"/>
      <w:outlineLvl w:val="1"/>
    </w:pPr>
    <w:rPr>
      <w:rFonts w:asciiTheme="minorHAnsi" w:hAnsiTheme="minorHAnsi" w:eastAsiaTheme="minorEastAsia" w:cstheme="minorBidi"/>
      <w:b/>
      <w:bCs/>
      <w:kern w:val="28"/>
      <w:sz w:val="32"/>
      <w:szCs w:val="32"/>
    </w:rPr>
  </w:style>
  <w:style w:type="paragraph" w:styleId="65">
    <w:name w:val="List Number 5"/>
    <w:basedOn w:val="1"/>
    <w:semiHidden/>
    <w:unhideWhenUsed/>
    <w:qFormat/>
    <w:uiPriority w:val="0"/>
    <w:pPr>
      <w:numPr>
        <w:ilvl w:val="0"/>
        <w:numId w:val="13"/>
      </w:numPr>
      <w:contextualSpacing/>
    </w:pPr>
  </w:style>
  <w:style w:type="paragraph" w:styleId="66">
    <w:name w:val="List"/>
    <w:basedOn w:val="1"/>
    <w:semiHidden/>
    <w:unhideWhenUsed/>
    <w:qFormat/>
    <w:uiPriority w:val="0"/>
    <w:pPr>
      <w:ind w:left="200" w:hanging="200" w:hangingChars="200"/>
      <w:contextualSpacing/>
    </w:pPr>
  </w:style>
  <w:style w:type="paragraph" w:styleId="67">
    <w:name w:val="footnote text"/>
    <w:basedOn w:val="1"/>
    <w:link w:val="108"/>
    <w:semiHidden/>
    <w:qFormat/>
    <w:uiPriority w:val="0"/>
    <w:pPr>
      <w:ind w:firstLine="0" w:firstLineChars="0"/>
      <w:jc w:val="left"/>
    </w:pPr>
    <w:rPr>
      <w:sz w:val="18"/>
      <w:szCs w:val="18"/>
    </w:rPr>
  </w:style>
  <w:style w:type="paragraph" w:styleId="68">
    <w:name w:val="toc 6"/>
    <w:basedOn w:val="1"/>
    <w:next w:val="1"/>
    <w:autoRedefine/>
    <w:semiHidden/>
    <w:unhideWhenUsed/>
    <w:qFormat/>
    <w:uiPriority w:val="0"/>
    <w:pPr>
      <w:ind w:left="2100" w:leftChars="1000"/>
    </w:pPr>
  </w:style>
  <w:style w:type="paragraph" w:styleId="69">
    <w:name w:val="List 5"/>
    <w:basedOn w:val="1"/>
    <w:semiHidden/>
    <w:unhideWhenUsed/>
    <w:qFormat/>
    <w:uiPriority w:val="0"/>
    <w:pPr>
      <w:ind w:left="100" w:leftChars="800" w:hanging="200" w:hangingChars="200"/>
      <w:contextualSpacing/>
    </w:pPr>
  </w:style>
  <w:style w:type="paragraph" w:styleId="70">
    <w:name w:val="Body Text Indent 3"/>
    <w:basedOn w:val="1"/>
    <w:link w:val="166"/>
    <w:semiHidden/>
    <w:unhideWhenUsed/>
    <w:qFormat/>
    <w:uiPriority w:val="0"/>
    <w:pPr>
      <w:spacing w:after="120"/>
      <w:ind w:left="420" w:leftChars="200"/>
    </w:pPr>
    <w:rPr>
      <w:sz w:val="16"/>
      <w:szCs w:val="16"/>
    </w:rPr>
  </w:style>
  <w:style w:type="paragraph" w:styleId="71">
    <w:name w:val="index 7"/>
    <w:basedOn w:val="1"/>
    <w:next w:val="1"/>
    <w:autoRedefine/>
    <w:semiHidden/>
    <w:unhideWhenUsed/>
    <w:qFormat/>
    <w:uiPriority w:val="0"/>
    <w:pPr>
      <w:ind w:left="1200" w:leftChars="1200" w:firstLine="0"/>
    </w:pPr>
  </w:style>
  <w:style w:type="paragraph" w:styleId="72">
    <w:name w:val="index 9"/>
    <w:basedOn w:val="1"/>
    <w:next w:val="1"/>
    <w:autoRedefine/>
    <w:semiHidden/>
    <w:unhideWhenUsed/>
    <w:qFormat/>
    <w:uiPriority w:val="0"/>
    <w:pPr>
      <w:ind w:left="1600" w:leftChars="1600" w:firstLine="0"/>
    </w:pPr>
  </w:style>
  <w:style w:type="paragraph" w:styleId="73">
    <w:name w:val="table of figures"/>
    <w:basedOn w:val="1"/>
    <w:next w:val="1"/>
    <w:semiHidden/>
    <w:unhideWhenUsed/>
    <w:qFormat/>
    <w:uiPriority w:val="0"/>
    <w:pPr>
      <w:ind w:left="200" w:leftChars="200" w:hanging="200" w:hangingChars="200"/>
    </w:pPr>
  </w:style>
  <w:style w:type="paragraph" w:styleId="74">
    <w:name w:val="toc 2"/>
    <w:basedOn w:val="1"/>
    <w:next w:val="1"/>
    <w:qFormat/>
    <w:uiPriority w:val="39"/>
    <w:pPr>
      <w:tabs>
        <w:tab w:val="left" w:pos="1051"/>
        <w:tab w:val="right" w:leader="dot" w:pos="8777"/>
      </w:tabs>
      <w:ind w:left="190" w:leftChars="190" w:firstLine="0" w:firstLineChars="0"/>
    </w:pPr>
  </w:style>
  <w:style w:type="paragraph" w:styleId="75">
    <w:name w:val="toc 9"/>
    <w:basedOn w:val="1"/>
    <w:next w:val="1"/>
    <w:autoRedefine/>
    <w:semiHidden/>
    <w:unhideWhenUsed/>
    <w:qFormat/>
    <w:uiPriority w:val="0"/>
    <w:pPr>
      <w:ind w:left="3360" w:leftChars="1600"/>
    </w:pPr>
  </w:style>
  <w:style w:type="paragraph" w:styleId="76">
    <w:name w:val="Body Text 2"/>
    <w:basedOn w:val="1"/>
    <w:link w:val="160"/>
    <w:semiHidden/>
    <w:unhideWhenUsed/>
    <w:qFormat/>
    <w:uiPriority w:val="0"/>
    <w:pPr>
      <w:spacing w:after="120" w:line="480" w:lineRule="auto"/>
    </w:pPr>
  </w:style>
  <w:style w:type="paragraph" w:styleId="77">
    <w:name w:val="List 4"/>
    <w:basedOn w:val="1"/>
    <w:semiHidden/>
    <w:unhideWhenUsed/>
    <w:qFormat/>
    <w:uiPriority w:val="0"/>
    <w:pPr>
      <w:ind w:left="100" w:leftChars="600" w:hanging="200" w:hangingChars="200"/>
      <w:contextualSpacing/>
    </w:pPr>
  </w:style>
  <w:style w:type="paragraph" w:styleId="78">
    <w:name w:val="List Continue 2"/>
    <w:basedOn w:val="1"/>
    <w:semiHidden/>
    <w:unhideWhenUsed/>
    <w:qFormat/>
    <w:uiPriority w:val="0"/>
    <w:pPr>
      <w:spacing w:after="120"/>
      <w:ind w:left="840" w:leftChars="400"/>
      <w:contextualSpacing/>
    </w:pPr>
  </w:style>
  <w:style w:type="paragraph" w:styleId="79">
    <w:name w:val="Message Header"/>
    <w:basedOn w:val="1"/>
    <w:link w:val="156"/>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Theme="majorHAnsi" w:hAnsiTheme="majorHAnsi" w:eastAsiaTheme="majorEastAsia" w:cstheme="majorBidi"/>
      <w:szCs w:val="24"/>
    </w:rPr>
  </w:style>
  <w:style w:type="paragraph" w:styleId="80">
    <w:name w:val="HTML Preformatted"/>
    <w:basedOn w:val="1"/>
    <w:link w:val="144"/>
    <w:semiHidden/>
    <w:unhideWhenUsed/>
    <w:qFormat/>
    <w:uiPriority w:val="0"/>
    <w:rPr>
      <w:rFonts w:ascii="Courier New" w:hAnsi="Courier New" w:cs="Courier New"/>
      <w:sz w:val="20"/>
      <w:szCs w:val="20"/>
    </w:rPr>
  </w:style>
  <w:style w:type="paragraph" w:styleId="81">
    <w:name w:val="Normal (Web)"/>
    <w:basedOn w:val="1"/>
    <w:unhideWhenUsed/>
    <w:qFormat/>
    <w:uiPriority w:val="99"/>
    <w:rPr>
      <w:szCs w:val="24"/>
    </w:rPr>
  </w:style>
  <w:style w:type="paragraph" w:styleId="82">
    <w:name w:val="List Continue 3"/>
    <w:basedOn w:val="1"/>
    <w:qFormat/>
    <w:uiPriority w:val="0"/>
    <w:pPr>
      <w:spacing w:after="120"/>
      <w:ind w:left="1260" w:leftChars="600"/>
      <w:contextualSpacing/>
    </w:pPr>
  </w:style>
  <w:style w:type="paragraph" w:styleId="83">
    <w:name w:val="index 2"/>
    <w:basedOn w:val="1"/>
    <w:next w:val="1"/>
    <w:autoRedefine/>
    <w:semiHidden/>
    <w:unhideWhenUsed/>
    <w:qFormat/>
    <w:uiPriority w:val="0"/>
    <w:pPr>
      <w:ind w:left="200" w:leftChars="200" w:firstLine="0"/>
    </w:pPr>
  </w:style>
  <w:style w:type="paragraph" w:styleId="84">
    <w:name w:val="Title"/>
    <w:basedOn w:val="1"/>
    <w:next w:val="1"/>
    <w:link w:val="98"/>
    <w:qFormat/>
    <w:uiPriority w:val="0"/>
    <w:pPr>
      <w:keepNext/>
      <w:keepLines/>
      <w:spacing w:before="480" w:after="360"/>
      <w:ind w:firstLine="0" w:firstLineChars="0"/>
      <w:jc w:val="center"/>
    </w:pPr>
    <w:rPr>
      <w:rFonts w:eastAsia="黑体"/>
      <w:bCs/>
      <w:sz w:val="32"/>
      <w:szCs w:val="32"/>
    </w:rPr>
  </w:style>
  <w:style w:type="paragraph" w:styleId="85">
    <w:name w:val="annotation subject"/>
    <w:basedOn w:val="28"/>
    <w:next w:val="28"/>
    <w:semiHidden/>
    <w:qFormat/>
    <w:uiPriority w:val="0"/>
    <w:pPr>
      <w:spacing w:line="288" w:lineRule="auto"/>
      <w:ind w:firstLine="200" w:firstLineChars="200"/>
    </w:pPr>
    <w:rPr>
      <w:b/>
      <w:bCs/>
      <w:sz w:val="24"/>
      <w:szCs w:val="21"/>
    </w:rPr>
  </w:style>
  <w:style w:type="paragraph" w:styleId="86">
    <w:name w:val="Body Text First Indent"/>
    <w:basedOn w:val="34"/>
    <w:link w:val="162"/>
    <w:semiHidden/>
    <w:unhideWhenUsed/>
    <w:qFormat/>
    <w:uiPriority w:val="0"/>
    <w:pPr>
      <w:ind w:firstLine="420" w:firstLineChars="100"/>
    </w:pPr>
  </w:style>
  <w:style w:type="paragraph" w:styleId="87">
    <w:name w:val="Body Text First Indent 2"/>
    <w:basedOn w:val="35"/>
    <w:link w:val="164"/>
    <w:semiHidden/>
    <w:unhideWhenUsed/>
    <w:qFormat/>
    <w:uiPriority w:val="0"/>
    <w:pPr>
      <w:ind w:firstLine="420"/>
    </w:pPr>
  </w:style>
  <w:style w:type="table" w:styleId="89">
    <w:name w:val="Table Grid"/>
    <w:basedOn w:val="88"/>
    <w:qFormat/>
    <w:uiPriority w:val="39"/>
    <w:pPr>
      <w:widowControl w:val="0"/>
      <w:spacing w:line="264"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1">
    <w:name w:val="Strong"/>
    <w:basedOn w:val="90"/>
    <w:qFormat/>
    <w:uiPriority w:val="22"/>
    <w:rPr>
      <w:b/>
      <w:bCs/>
    </w:rPr>
  </w:style>
  <w:style w:type="character" w:styleId="92">
    <w:name w:val="endnote reference"/>
    <w:semiHidden/>
    <w:qFormat/>
    <w:uiPriority w:val="0"/>
    <w:rPr>
      <w:vertAlign w:val="superscript"/>
    </w:rPr>
  </w:style>
  <w:style w:type="character" w:styleId="93">
    <w:name w:val="Emphasis"/>
    <w:qFormat/>
    <w:uiPriority w:val="0"/>
    <w:rPr>
      <w:color w:val="CC0033"/>
    </w:rPr>
  </w:style>
  <w:style w:type="character" w:styleId="94">
    <w:name w:val="Hyperlink"/>
    <w:unhideWhenUsed/>
    <w:qFormat/>
    <w:uiPriority w:val="99"/>
    <w:rPr>
      <w:color w:val="0000FF"/>
      <w:u w:val="single"/>
    </w:rPr>
  </w:style>
  <w:style w:type="character" w:styleId="95">
    <w:name w:val="annotation reference"/>
    <w:semiHidden/>
    <w:qFormat/>
    <w:uiPriority w:val="0"/>
    <w:rPr>
      <w:sz w:val="21"/>
      <w:szCs w:val="21"/>
    </w:rPr>
  </w:style>
  <w:style w:type="character" w:styleId="96">
    <w:name w:val="HTML Cite"/>
    <w:qFormat/>
    <w:uiPriority w:val="0"/>
    <w:rPr>
      <w:color w:val="008000"/>
    </w:rPr>
  </w:style>
  <w:style w:type="paragraph" w:customStyle="1" w:styleId="97">
    <w:name w:val="参考文献"/>
    <w:basedOn w:val="1"/>
    <w:qFormat/>
    <w:uiPriority w:val="0"/>
    <w:pPr>
      <w:numPr>
        <w:ilvl w:val="0"/>
        <w:numId w:val="14"/>
      </w:numPr>
      <w:ind w:firstLine="0" w:firstLineChars="0"/>
    </w:pPr>
    <w:rPr>
      <w:rFonts w:cs="Courier New"/>
      <w:snapToGrid w:val="0"/>
      <w:kern w:val="0"/>
      <w:sz w:val="21"/>
    </w:rPr>
  </w:style>
  <w:style w:type="character" w:customStyle="1" w:styleId="98">
    <w:name w:val="标题 字符"/>
    <w:link w:val="84"/>
    <w:qFormat/>
    <w:uiPriority w:val="0"/>
    <w:rPr>
      <w:rFonts w:eastAsia="黑体"/>
      <w:bCs/>
      <w:kern w:val="2"/>
      <w:sz w:val="32"/>
      <w:szCs w:val="32"/>
    </w:rPr>
  </w:style>
  <w:style w:type="paragraph" w:customStyle="1" w:styleId="99">
    <w:name w:val="标题-无编号"/>
    <w:basedOn w:val="3"/>
    <w:next w:val="1"/>
    <w:qFormat/>
    <w:uiPriority w:val="0"/>
    <w:pPr>
      <w:numPr>
        <w:ilvl w:val="0"/>
        <w:numId w:val="0"/>
      </w:numPr>
    </w:pPr>
  </w:style>
  <w:style w:type="paragraph" w:customStyle="1" w:styleId="100">
    <w:name w:val="标题-表格"/>
    <w:basedOn w:val="101"/>
    <w:next w:val="101"/>
    <w:qFormat/>
    <w:uiPriority w:val="0"/>
    <w:pPr>
      <w:keepNext/>
      <w:numPr>
        <w:ilvl w:val="7"/>
        <w:numId w:val="1"/>
      </w:numPr>
      <w:spacing w:before="100" w:beforeLines="100" w:line="240" w:lineRule="auto"/>
      <w:ind w:firstLineChars="0"/>
      <w:jc w:val="center"/>
    </w:pPr>
    <w:rPr>
      <w:sz w:val="21"/>
      <w:szCs w:val="21"/>
    </w:rPr>
  </w:style>
  <w:style w:type="paragraph" w:customStyle="1" w:styleId="101">
    <w:name w:val="摘要"/>
    <w:basedOn w:val="1"/>
    <w:link w:val="112"/>
    <w:qFormat/>
    <w:uiPriority w:val="0"/>
    <w:rPr>
      <w:szCs w:val="24"/>
    </w:rPr>
  </w:style>
  <w:style w:type="paragraph" w:customStyle="1" w:styleId="102">
    <w:name w:val="标题-图"/>
    <w:basedOn w:val="1"/>
    <w:next w:val="1"/>
    <w:qFormat/>
    <w:uiPriority w:val="0"/>
    <w:pPr>
      <w:numPr>
        <w:ilvl w:val="8"/>
        <w:numId w:val="1"/>
      </w:numPr>
      <w:spacing w:before="120" w:after="240" w:afterLines="100" w:line="240" w:lineRule="auto"/>
      <w:ind w:firstLineChars="0"/>
      <w:jc w:val="center"/>
    </w:pPr>
    <w:rPr>
      <w:sz w:val="21"/>
    </w:rPr>
  </w:style>
  <w:style w:type="paragraph" w:customStyle="1" w:styleId="103">
    <w:name w:val="MTDisplayEquation"/>
    <w:basedOn w:val="1"/>
    <w:next w:val="1"/>
    <w:link w:val="104"/>
    <w:qFormat/>
    <w:uiPriority w:val="0"/>
    <w:pPr>
      <w:tabs>
        <w:tab w:val="center" w:pos="4540"/>
        <w:tab w:val="right" w:pos="9080"/>
      </w:tabs>
    </w:pPr>
  </w:style>
  <w:style w:type="character" w:customStyle="1" w:styleId="104">
    <w:name w:val="MTDisplayEquation Char"/>
    <w:link w:val="103"/>
    <w:qFormat/>
    <w:uiPriority w:val="0"/>
    <w:rPr>
      <w:kern w:val="2"/>
      <w:sz w:val="24"/>
      <w:szCs w:val="21"/>
    </w:rPr>
  </w:style>
  <w:style w:type="paragraph" w:customStyle="1" w:styleId="105">
    <w:name w:val="CONTENTS"/>
    <w:basedOn w:val="1"/>
    <w:qFormat/>
    <w:uiPriority w:val="0"/>
    <w:pPr>
      <w:tabs>
        <w:tab w:val="right" w:leader="dot" w:pos="8971"/>
      </w:tabs>
      <w:ind w:firstLine="0" w:firstLineChars="0"/>
    </w:pPr>
  </w:style>
  <w:style w:type="character" w:customStyle="1" w:styleId="106">
    <w:name w:val="MTEquationSection"/>
    <w:qFormat/>
    <w:uiPriority w:val="0"/>
    <w:rPr>
      <w:vanish/>
      <w:color w:val="FF0000"/>
    </w:rPr>
  </w:style>
  <w:style w:type="character" w:styleId="107">
    <w:name w:val="Placeholder Text"/>
    <w:basedOn w:val="90"/>
    <w:semiHidden/>
    <w:qFormat/>
    <w:uiPriority w:val="99"/>
    <w:rPr>
      <w:color w:val="808080"/>
    </w:rPr>
  </w:style>
  <w:style w:type="character" w:customStyle="1" w:styleId="108">
    <w:name w:val="脚注文本 字符"/>
    <w:link w:val="67"/>
    <w:qFormat/>
    <w:uiPriority w:val="0"/>
    <w:rPr>
      <w:rFonts w:eastAsia="宋体"/>
      <w:kern w:val="2"/>
      <w:sz w:val="18"/>
      <w:szCs w:val="18"/>
      <w:lang w:val="en-US" w:eastAsia="zh-CN" w:bidi="ar-SA"/>
    </w:rPr>
  </w:style>
  <w:style w:type="character" w:customStyle="1" w:styleId="109">
    <w:name w:val="标题 1 字符"/>
    <w:link w:val="3"/>
    <w:qFormat/>
    <w:uiPriority w:val="0"/>
    <w:rPr>
      <w:rFonts w:eastAsia="黑体"/>
      <w:bCs/>
      <w:snapToGrid w:val="0"/>
      <w:sz w:val="32"/>
      <w:szCs w:val="44"/>
    </w:rPr>
  </w:style>
  <w:style w:type="character" w:customStyle="1" w:styleId="110">
    <w:name w:val="标题 2 字符"/>
    <w:link w:val="4"/>
    <w:qFormat/>
    <w:uiPriority w:val="9"/>
    <w:rPr>
      <w:b/>
      <w:bCs/>
      <w:snapToGrid w:val="0"/>
      <w:sz w:val="30"/>
      <w:szCs w:val="30"/>
    </w:rPr>
  </w:style>
  <w:style w:type="character" w:customStyle="1" w:styleId="111">
    <w:name w:val="标题 3 字符"/>
    <w:link w:val="5"/>
    <w:qFormat/>
    <w:uiPriority w:val="9"/>
    <w:rPr>
      <w:b/>
      <w:bCs/>
      <w:snapToGrid w:val="0"/>
      <w:sz w:val="28"/>
      <w:szCs w:val="28"/>
    </w:rPr>
  </w:style>
  <w:style w:type="character" w:customStyle="1" w:styleId="112">
    <w:name w:val="摘要 Char"/>
    <w:link w:val="101"/>
    <w:qFormat/>
    <w:uiPriority w:val="0"/>
    <w:rPr>
      <w:kern w:val="2"/>
      <w:sz w:val="24"/>
      <w:szCs w:val="24"/>
    </w:rPr>
  </w:style>
  <w:style w:type="character" w:customStyle="1" w:styleId="113">
    <w:name w:val="页脚 字符"/>
    <w:link w:val="55"/>
    <w:qFormat/>
    <w:uiPriority w:val="99"/>
    <w:rPr>
      <w:kern w:val="2"/>
      <w:sz w:val="18"/>
      <w:szCs w:val="18"/>
    </w:rPr>
  </w:style>
  <w:style w:type="character" w:customStyle="1" w:styleId="114">
    <w:name w:val="日期 字符"/>
    <w:link w:val="50"/>
    <w:qFormat/>
    <w:uiPriority w:val="0"/>
    <w:rPr>
      <w:kern w:val="2"/>
      <w:sz w:val="21"/>
    </w:rPr>
  </w:style>
  <w:style w:type="paragraph" w:styleId="115">
    <w:name w:val="List Paragraph"/>
    <w:basedOn w:val="1"/>
    <w:qFormat/>
    <w:uiPriority w:val="34"/>
    <w:pPr>
      <w:ind w:firstLine="420"/>
    </w:pPr>
  </w:style>
  <w:style w:type="paragraph" w:customStyle="1" w:styleId="116">
    <w:name w:val="References"/>
    <w:basedOn w:val="1"/>
    <w:qFormat/>
    <w:uiPriority w:val="0"/>
    <w:pPr>
      <w:widowControl/>
      <w:numPr>
        <w:ilvl w:val="0"/>
        <w:numId w:val="15"/>
      </w:numPr>
      <w:spacing w:line="240" w:lineRule="auto"/>
      <w:ind w:firstLine="0" w:firstLineChars="0"/>
    </w:pPr>
    <w:rPr>
      <w:kern w:val="0"/>
      <w:sz w:val="21"/>
      <w:szCs w:val="16"/>
      <w:lang w:eastAsia="en-US"/>
    </w:rPr>
  </w:style>
  <w:style w:type="character" w:customStyle="1" w:styleId="117">
    <w:name w:val="high-light-bg4"/>
    <w:basedOn w:val="90"/>
    <w:qFormat/>
    <w:uiPriority w:val="0"/>
  </w:style>
  <w:style w:type="character" w:customStyle="1" w:styleId="118">
    <w:name w:val="ordinary-span-edit2"/>
    <w:basedOn w:val="90"/>
    <w:qFormat/>
    <w:uiPriority w:val="0"/>
  </w:style>
  <w:style w:type="paragraph" w:customStyle="1" w:styleId="119">
    <w:name w:val="我的正文"/>
    <w:basedOn w:val="21"/>
    <w:link w:val="120"/>
    <w:qFormat/>
    <w:uiPriority w:val="0"/>
    <w:pPr>
      <w:spacing w:before="60"/>
      <w:ind w:firstLine="480"/>
    </w:pPr>
    <w:rPr>
      <w:szCs w:val="24"/>
    </w:rPr>
  </w:style>
  <w:style w:type="character" w:customStyle="1" w:styleId="120">
    <w:name w:val="我的正文 Char"/>
    <w:link w:val="119"/>
    <w:qFormat/>
    <w:uiPriority w:val="0"/>
    <w:rPr>
      <w:kern w:val="2"/>
      <w:sz w:val="24"/>
      <w:szCs w:val="24"/>
    </w:rPr>
  </w:style>
  <w:style w:type="paragraph" w:customStyle="1" w:styleId="121">
    <w:name w:val="图公式（暂时）"/>
    <w:basedOn w:val="1"/>
    <w:link w:val="122"/>
    <w:qFormat/>
    <w:uiPriority w:val="0"/>
    <w:pPr>
      <w:spacing w:line="240" w:lineRule="auto"/>
      <w:ind w:firstLine="0" w:firstLineChars="0"/>
      <w:jc w:val="center"/>
    </w:pPr>
  </w:style>
  <w:style w:type="character" w:customStyle="1" w:styleId="122">
    <w:name w:val="图公式（暂时） 字符"/>
    <w:basedOn w:val="90"/>
    <w:link w:val="121"/>
    <w:qFormat/>
    <w:uiPriority w:val="0"/>
    <w:rPr>
      <w:kern w:val="2"/>
      <w:sz w:val="24"/>
      <w:szCs w:val="21"/>
    </w:rPr>
  </w:style>
  <w:style w:type="paragraph" w:customStyle="1" w:styleId="123">
    <w:name w:val="图公式"/>
    <w:basedOn w:val="1"/>
    <w:link w:val="124"/>
    <w:qFormat/>
    <w:uiPriority w:val="0"/>
    <w:pPr>
      <w:spacing w:line="240" w:lineRule="auto"/>
      <w:ind w:firstLine="0" w:firstLineChars="0"/>
      <w:jc w:val="center"/>
    </w:pPr>
    <w:rPr>
      <w:rFonts w:cstheme="minorBidi"/>
      <w:szCs w:val="22"/>
    </w:rPr>
  </w:style>
  <w:style w:type="character" w:customStyle="1" w:styleId="124">
    <w:name w:val="图公式 字符"/>
    <w:basedOn w:val="90"/>
    <w:link w:val="123"/>
    <w:qFormat/>
    <w:uiPriority w:val="0"/>
    <w:rPr>
      <w:rFonts w:cstheme="minorBidi"/>
      <w:kern w:val="2"/>
      <w:sz w:val="24"/>
      <w:szCs w:val="22"/>
    </w:rPr>
  </w:style>
  <w:style w:type="character" w:customStyle="1" w:styleId="125">
    <w:name w:val="MTDisplayEquation 字符"/>
    <w:basedOn w:val="90"/>
    <w:qFormat/>
    <w:uiPriority w:val="0"/>
  </w:style>
  <w:style w:type="character" w:customStyle="1" w:styleId="126">
    <w:name w:val="Unresolved Mention"/>
    <w:basedOn w:val="90"/>
    <w:semiHidden/>
    <w:unhideWhenUsed/>
    <w:qFormat/>
    <w:uiPriority w:val="99"/>
    <w:rPr>
      <w:color w:val="605E5C"/>
      <w:shd w:val="clear" w:color="auto" w:fill="E1DFDD"/>
    </w:rPr>
  </w:style>
  <w:style w:type="paragraph" w:customStyle="1" w:styleId="127">
    <w:name w:val="公式"/>
    <w:basedOn w:val="103"/>
    <w:link w:val="128"/>
    <w:qFormat/>
    <w:uiPriority w:val="0"/>
    <w:pPr>
      <w:spacing w:before="100" w:beforeLines="100" w:after="100" w:afterLines="100" w:line="240" w:lineRule="auto"/>
      <w:contextualSpacing/>
    </w:pPr>
  </w:style>
  <w:style w:type="character" w:customStyle="1" w:styleId="128">
    <w:name w:val="公式 字符"/>
    <w:basedOn w:val="104"/>
    <w:link w:val="127"/>
    <w:qFormat/>
    <w:uiPriority w:val="0"/>
    <w:rPr>
      <w:kern w:val="2"/>
      <w:sz w:val="24"/>
      <w:szCs w:val="21"/>
    </w:rPr>
  </w:style>
  <w:style w:type="character" w:customStyle="1" w:styleId="129">
    <w:name w:val="Subtle Emphasis"/>
    <w:basedOn w:val="90"/>
    <w:qFormat/>
    <w:uiPriority w:val="19"/>
    <w:rPr>
      <w:i/>
      <w:iCs/>
      <w:color w:val="404040" w:themeColor="text1" w:themeTint="BF"/>
      <w14:textFill>
        <w14:solidFill>
          <w14:schemeClr w14:val="tx1">
            <w14:lumMod w14:val="75000"/>
            <w14:lumOff w14:val="25000"/>
          </w14:schemeClr>
        </w14:solidFill>
      </w14:textFill>
    </w:rPr>
  </w:style>
  <w:style w:type="character" w:customStyle="1" w:styleId="130">
    <w:name w:val="katex-mathml"/>
    <w:basedOn w:val="90"/>
    <w:qFormat/>
    <w:uiPriority w:val="0"/>
  </w:style>
  <w:style w:type="character" w:customStyle="1" w:styleId="131">
    <w:name w:val="mord"/>
    <w:basedOn w:val="90"/>
    <w:qFormat/>
    <w:uiPriority w:val="0"/>
  </w:style>
  <w:style w:type="character" w:customStyle="1" w:styleId="132">
    <w:name w:val="mbin"/>
    <w:basedOn w:val="90"/>
    <w:qFormat/>
    <w:uiPriority w:val="0"/>
  </w:style>
  <w:style w:type="character" w:customStyle="1" w:styleId="133">
    <w:name w:val="页眉 字符"/>
    <w:basedOn w:val="90"/>
    <w:link w:val="57"/>
    <w:qFormat/>
    <w:uiPriority w:val="99"/>
    <w:rPr>
      <w:snapToGrid w:val="0"/>
      <w:kern w:val="24"/>
      <w:sz w:val="21"/>
      <w:szCs w:val="21"/>
    </w:rPr>
  </w:style>
  <w:style w:type="paragraph" w:customStyle="1" w:styleId="134">
    <w:name w:val="表格文字"/>
    <w:basedOn w:val="1"/>
    <w:link w:val="135"/>
    <w:qFormat/>
    <w:uiPriority w:val="0"/>
    <w:pPr>
      <w:snapToGrid w:val="0"/>
      <w:ind w:firstLine="0" w:firstLineChars="0"/>
      <w:jc w:val="center"/>
      <w:textAlignment w:val="center"/>
    </w:pPr>
    <w:rPr>
      <w:sz w:val="21"/>
    </w:rPr>
  </w:style>
  <w:style w:type="character" w:customStyle="1" w:styleId="135">
    <w:name w:val="表格文字 字符"/>
    <w:basedOn w:val="90"/>
    <w:link w:val="134"/>
    <w:qFormat/>
    <w:uiPriority w:val="0"/>
    <w:rPr>
      <w:kern w:val="2"/>
      <w:sz w:val="21"/>
      <w:szCs w:val="21"/>
    </w:rPr>
  </w:style>
  <w:style w:type="paragraph" w:customStyle="1" w:styleId="136">
    <w:name w:val="TOC Heading"/>
    <w:basedOn w:val="3"/>
    <w:next w:val="1"/>
    <w:unhideWhenUsed/>
    <w:qFormat/>
    <w:uiPriority w:val="39"/>
    <w:pPr>
      <w:widowControl/>
      <w:numPr>
        <w:numId w:val="0"/>
      </w:numPr>
      <w:adjustRightInd/>
      <w:spacing w:before="240" w:after="0" w:line="259" w:lineRule="auto"/>
      <w:jc w:val="left"/>
      <w:outlineLvl w:val="9"/>
    </w:pPr>
    <w:rPr>
      <w:rFonts w:asciiTheme="majorHAnsi" w:hAnsiTheme="majorHAnsi" w:eastAsiaTheme="majorEastAsia" w:cstheme="majorBidi"/>
      <w:bCs w:val="0"/>
      <w:snapToGrid/>
      <w:color w:val="376092" w:themeColor="accent1" w:themeShade="BF"/>
      <w:szCs w:val="32"/>
    </w:rPr>
  </w:style>
  <w:style w:type="paragraph" w:customStyle="1" w:styleId="137">
    <w:name w:val="插图索引"/>
    <w:basedOn w:val="59"/>
    <w:link w:val="139"/>
    <w:qFormat/>
    <w:uiPriority w:val="0"/>
    <w:pPr>
      <w:tabs>
        <w:tab w:val="left" w:pos="960"/>
      </w:tabs>
    </w:pPr>
    <w:rPr>
      <w:rFonts w:eastAsia="宋体"/>
    </w:rPr>
  </w:style>
  <w:style w:type="character" w:customStyle="1" w:styleId="138">
    <w:name w:val="TOC 1 字符"/>
    <w:basedOn w:val="90"/>
    <w:link w:val="59"/>
    <w:qFormat/>
    <w:uiPriority w:val="39"/>
    <w:rPr>
      <w:rFonts w:eastAsia="黑体"/>
      <w:kern w:val="2"/>
      <w:sz w:val="24"/>
      <w:szCs w:val="21"/>
    </w:rPr>
  </w:style>
  <w:style w:type="character" w:customStyle="1" w:styleId="139">
    <w:name w:val="插图索引 字符"/>
    <w:basedOn w:val="138"/>
    <w:link w:val="137"/>
    <w:qFormat/>
    <w:uiPriority w:val="0"/>
    <w:rPr>
      <w:rFonts w:eastAsia="黑体"/>
      <w:kern w:val="2"/>
      <w:sz w:val="24"/>
      <w:szCs w:val="21"/>
    </w:rPr>
  </w:style>
  <w:style w:type="character" w:customStyle="1" w:styleId="140">
    <w:name w:val="cf01"/>
    <w:basedOn w:val="90"/>
    <w:qFormat/>
    <w:uiPriority w:val="0"/>
    <w:rPr>
      <w:rFonts w:hint="eastAsia" w:ascii="Microsoft YaHei UI" w:hAnsi="Microsoft YaHei UI" w:eastAsia="Microsoft YaHei UI"/>
      <w:color w:val="222222"/>
      <w:sz w:val="18"/>
      <w:szCs w:val="18"/>
      <w:shd w:val="clear" w:color="auto" w:fill="FFFFFF"/>
    </w:rPr>
  </w:style>
  <w:style w:type="paragraph" w:customStyle="1" w:styleId="141">
    <w:name w:val="缩略语"/>
    <w:basedOn w:val="1"/>
    <w:link w:val="142"/>
    <w:qFormat/>
    <w:uiPriority w:val="0"/>
    <w:pPr>
      <w:tabs>
        <w:tab w:val="left" w:pos="1920"/>
        <w:tab w:val="left" w:pos="6000"/>
      </w:tabs>
      <w:ind w:firstLine="480" w:firstLineChars="0"/>
    </w:pPr>
  </w:style>
  <w:style w:type="character" w:customStyle="1" w:styleId="142">
    <w:name w:val="缩略语 字符"/>
    <w:basedOn w:val="90"/>
    <w:link w:val="141"/>
    <w:qFormat/>
    <w:uiPriority w:val="0"/>
    <w:rPr>
      <w:kern w:val="2"/>
      <w:sz w:val="24"/>
      <w:szCs w:val="21"/>
    </w:rPr>
  </w:style>
  <w:style w:type="character" w:customStyle="1" w:styleId="143">
    <w:name w:val="HTML 地址 字符"/>
    <w:basedOn w:val="90"/>
    <w:link w:val="41"/>
    <w:semiHidden/>
    <w:qFormat/>
    <w:uiPriority w:val="0"/>
    <w:rPr>
      <w:i/>
      <w:iCs/>
      <w:kern w:val="2"/>
      <w:sz w:val="24"/>
      <w:szCs w:val="21"/>
    </w:rPr>
  </w:style>
  <w:style w:type="character" w:customStyle="1" w:styleId="144">
    <w:name w:val="HTML 预设格式 字符"/>
    <w:basedOn w:val="90"/>
    <w:link w:val="80"/>
    <w:semiHidden/>
    <w:qFormat/>
    <w:uiPriority w:val="0"/>
    <w:rPr>
      <w:rFonts w:ascii="Courier New" w:hAnsi="Courier New" w:cs="Courier New"/>
      <w:kern w:val="2"/>
    </w:rPr>
  </w:style>
  <w:style w:type="character" w:customStyle="1" w:styleId="145">
    <w:name w:val="称呼 字符"/>
    <w:basedOn w:val="90"/>
    <w:link w:val="30"/>
    <w:semiHidden/>
    <w:qFormat/>
    <w:uiPriority w:val="0"/>
    <w:rPr>
      <w:kern w:val="2"/>
      <w:sz w:val="24"/>
      <w:szCs w:val="21"/>
    </w:rPr>
  </w:style>
  <w:style w:type="character" w:customStyle="1" w:styleId="146">
    <w:name w:val="纯文本 字符"/>
    <w:basedOn w:val="90"/>
    <w:link w:val="45"/>
    <w:semiHidden/>
    <w:qFormat/>
    <w:uiPriority w:val="0"/>
    <w:rPr>
      <w:rFonts w:hAnsi="Courier New" w:cs="Courier New" w:asciiTheme="minorEastAsia" w:eastAsiaTheme="minorEastAsia"/>
      <w:kern w:val="2"/>
      <w:sz w:val="24"/>
      <w:szCs w:val="21"/>
    </w:rPr>
  </w:style>
  <w:style w:type="character" w:customStyle="1" w:styleId="147">
    <w:name w:val="电子邮件签名 字符"/>
    <w:basedOn w:val="90"/>
    <w:link w:val="19"/>
    <w:semiHidden/>
    <w:qFormat/>
    <w:uiPriority w:val="0"/>
    <w:rPr>
      <w:kern w:val="2"/>
      <w:sz w:val="24"/>
      <w:szCs w:val="21"/>
    </w:rPr>
  </w:style>
  <w:style w:type="character" w:customStyle="1" w:styleId="148">
    <w:name w:val="副标题 字符"/>
    <w:basedOn w:val="90"/>
    <w:link w:val="64"/>
    <w:qFormat/>
    <w:uiPriority w:val="0"/>
    <w:rPr>
      <w:rFonts w:asciiTheme="minorHAnsi" w:hAnsiTheme="minorHAnsi" w:eastAsiaTheme="minorEastAsia" w:cstheme="minorBidi"/>
      <w:b/>
      <w:bCs/>
      <w:kern w:val="28"/>
      <w:sz w:val="32"/>
      <w:szCs w:val="32"/>
    </w:rPr>
  </w:style>
  <w:style w:type="character" w:customStyle="1" w:styleId="149">
    <w:name w:val="宏文本 字符"/>
    <w:basedOn w:val="90"/>
    <w:link w:val="2"/>
    <w:qFormat/>
    <w:uiPriority w:val="0"/>
    <w:rPr>
      <w:rFonts w:ascii="Courier New" w:hAnsi="Courier New" w:cs="Courier New"/>
      <w:kern w:val="2"/>
      <w:sz w:val="24"/>
      <w:szCs w:val="24"/>
    </w:rPr>
  </w:style>
  <w:style w:type="character" w:customStyle="1" w:styleId="150">
    <w:name w:val="结束语 字符"/>
    <w:basedOn w:val="90"/>
    <w:link w:val="32"/>
    <w:semiHidden/>
    <w:qFormat/>
    <w:uiPriority w:val="0"/>
    <w:rPr>
      <w:kern w:val="2"/>
      <w:sz w:val="24"/>
      <w:szCs w:val="21"/>
    </w:rPr>
  </w:style>
  <w:style w:type="paragraph" w:styleId="151">
    <w:name w:val="Intense Quote"/>
    <w:basedOn w:val="1"/>
    <w:next w:val="1"/>
    <w:link w:val="152"/>
    <w:semiHidden/>
    <w:unhideWhenUsed/>
    <w:qFormat/>
    <w:uiPriority w:val="99"/>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152">
    <w:name w:val="明显引用 字符"/>
    <w:basedOn w:val="90"/>
    <w:link w:val="151"/>
    <w:semiHidden/>
    <w:qFormat/>
    <w:uiPriority w:val="99"/>
    <w:rPr>
      <w:i/>
      <w:iCs/>
      <w:color w:val="4F81BD" w:themeColor="accent1"/>
      <w:kern w:val="2"/>
      <w:sz w:val="24"/>
      <w:szCs w:val="21"/>
      <w14:textFill>
        <w14:solidFill>
          <w14:schemeClr w14:val="accent1"/>
        </w14:solidFill>
      </w14:textFill>
    </w:rPr>
  </w:style>
  <w:style w:type="character" w:customStyle="1" w:styleId="153">
    <w:name w:val="签名 字符"/>
    <w:basedOn w:val="90"/>
    <w:link w:val="58"/>
    <w:semiHidden/>
    <w:qFormat/>
    <w:uiPriority w:val="0"/>
    <w:rPr>
      <w:kern w:val="2"/>
      <w:sz w:val="24"/>
      <w:szCs w:val="21"/>
    </w:rPr>
  </w:style>
  <w:style w:type="paragraph" w:customStyle="1" w:styleId="154">
    <w:name w:val="Bibliography"/>
    <w:basedOn w:val="1"/>
    <w:next w:val="1"/>
    <w:semiHidden/>
    <w:unhideWhenUsed/>
    <w:qFormat/>
    <w:uiPriority w:val="37"/>
  </w:style>
  <w:style w:type="paragraph" w:styleId="155">
    <w:name w:val="No Spacing"/>
    <w:semiHidden/>
    <w:unhideWhenUsed/>
    <w:qFormat/>
    <w:uiPriority w:val="99"/>
    <w:pPr>
      <w:widowControl w:val="0"/>
      <w:adjustRightInd w:val="0"/>
      <w:ind w:firstLine="200" w:firstLineChars="200"/>
      <w:jc w:val="both"/>
    </w:pPr>
    <w:rPr>
      <w:rFonts w:ascii="Times New Roman" w:hAnsi="Times New Roman" w:eastAsia="宋体" w:cs="Times New Roman"/>
      <w:kern w:val="2"/>
      <w:sz w:val="24"/>
      <w:szCs w:val="21"/>
      <w:lang w:val="en-US" w:eastAsia="zh-CN" w:bidi="ar-SA"/>
    </w:rPr>
  </w:style>
  <w:style w:type="character" w:customStyle="1" w:styleId="156">
    <w:name w:val="信息标题 字符"/>
    <w:basedOn w:val="90"/>
    <w:link w:val="79"/>
    <w:qFormat/>
    <w:uiPriority w:val="0"/>
    <w:rPr>
      <w:rFonts w:asciiTheme="majorHAnsi" w:hAnsiTheme="majorHAnsi" w:eastAsiaTheme="majorEastAsia" w:cstheme="majorBidi"/>
      <w:kern w:val="2"/>
      <w:sz w:val="24"/>
      <w:szCs w:val="24"/>
      <w:shd w:val="pct20" w:color="auto" w:fill="auto"/>
    </w:rPr>
  </w:style>
  <w:style w:type="paragraph" w:styleId="157">
    <w:name w:val="Quote"/>
    <w:basedOn w:val="1"/>
    <w:next w:val="1"/>
    <w:link w:val="158"/>
    <w:semiHidden/>
    <w:unhideWhenUsed/>
    <w:qFormat/>
    <w:uiPriority w:val="9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158">
    <w:name w:val="引用 字符"/>
    <w:basedOn w:val="90"/>
    <w:link w:val="157"/>
    <w:semiHidden/>
    <w:qFormat/>
    <w:uiPriority w:val="99"/>
    <w:rPr>
      <w:i/>
      <w:iCs/>
      <w:color w:val="404040" w:themeColor="text1" w:themeTint="BF"/>
      <w:kern w:val="2"/>
      <w:sz w:val="24"/>
      <w:szCs w:val="21"/>
      <w14:textFill>
        <w14:solidFill>
          <w14:schemeClr w14:val="tx1">
            <w14:lumMod w14:val="75000"/>
            <w14:lumOff w14:val="25000"/>
          </w14:schemeClr>
        </w14:solidFill>
      </w14:textFill>
    </w:rPr>
  </w:style>
  <w:style w:type="character" w:customStyle="1" w:styleId="159">
    <w:name w:val="正文文本 字符"/>
    <w:basedOn w:val="90"/>
    <w:link w:val="34"/>
    <w:semiHidden/>
    <w:qFormat/>
    <w:uiPriority w:val="0"/>
    <w:rPr>
      <w:kern w:val="2"/>
      <w:sz w:val="24"/>
      <w:szCs w:val="21"/>
    </w:rPr>
  </w:style>
  <w:style w:type="character" w:customStyle="1" w:styleId="160">
    <w:name w:val="正文文本 2 字符"/>
    <w:basedOn w:val="90"/>
    <w:link w:val="76"/>
    <w:semiHidden/>
    <w:qFormat/>
    <w:uiPriority w:val="0"/>
    <w:rPr>
      <w:kern w:val="2"/>
      <w:sz w:val="24"/>
      <w:szCs w:val="21"/>
    </w:rPr>
  </w:style>
  <w:style w:type="character" w:customStyle="1" w:styleId="161">
    <w:name w:val="正文文本 3 字符"/>
    <w:basedOn w:val="90"/>
    <w:link w:val="31"/>
    <w:semiHidden/>
    <w:qFormat/>
    <w:uiPriority w:val="0"/>
    <w:rPr>
      <w:kern w:val="2"/>
      <w:sz w:val="16"/>
      <w:szCs w:val="16"/>
    </w:rPr>
  </w:style>
  <w:style w:type="character" w:customStyle="1" w:styleId="162">
    <w:name w:val="正文文本首行缩进 字符"/>
    <w:basedOn w:val="159"/>
    <w:link w:val="86"/>
    <w:semiHidden/>
    <w:qFormat/>
    <w:uiPriority w:val="0"/>
    <w:rPr>
      <w:kern w:val="2"/>
      <w:sz w:val="24"/>
      <w:szCs w:val="21"/>
    </w:rPr>
  </w:style>
  <w:style w:type="character" w:customStyle="1" w:styleId="163">
    <w:name w:val="正文文本缩进 字符"/>
    <w:basedOn w:val="90"/>
    <w:link w:val="35"/>
    <w:semiHidden/>
    <w:qFormat/>
    <w:uiPriority w:val="0"/>
    <w:rPr>
      <w:kern w:val="2"/>
      <w:sz w:val="24"/>
      <w:szCs w:val="21"/>
    </w:rPr>
  </w:style>
  <w:style w:type="character" w:customStyle="1" w:styleId="164">
    <w:name w:val="正文文本首行缩进 2 字符"/>
    <w:basedOn w:val="163"/>
    <w:link w:val="87"/>
    <w:semiHidden/>
    <w:qFormat/>
    <w:uiPriority w:val="0"/>
    <w:rPr>
      <w:kern w:val="2"/>
      <w:sz w:val="24"/>
      <w:szCs w:val="21"/>
    </w:rPr>
  </w:style>
  <w:style w:type="character" w:customStyle="1" w:styleId="165">
    <w:name w:val="正文文本缩进 2 字符"/>
    <w:basedOn w:val="90"/>
    <w:link w:val="51"/>
    <w:semiHidden/>
    <w:qFormat/>
    <w:uiPriority w:val="0"/>
    <w:rPr>
      <w:kern w:val="2"/>
      <w:sz w:val="24"/>
      <w:szCs w:val="21"/>
    </w:rPr>
  </w:style>
  <w:style w:type="character" w:customStyle="1" w:styleId="166">
    <w:name w:val="正文文本缩进 3 字符"/>
    <w:basedOn w:val="90"/>
    <w:link w:val="70"/>
    <w:semiHidden/>
    <w:qFormat/>
    <w:uiPriority w:val="0"/>
    <w:rPr>
      <w:kern w:val="2"/>
      <w:sz w:val="16"/>
      <w:szCs w:val="16"/>
    </w:rPr>
  </w:style>
  <w:style w:type="character" w:customStyle="1" w:styleId="167">
    <w:name w:val="注释标题 字符"/>
    <w:basedOn w:val="90"/>
    <w:link w:val="16"/>
    <w:semiHidden/>
    <w:qFormat/>
    <w:uiPriority w:val="0"/>
    <w:rPr>
      <w:kern w:val="2"/>
      <w:sz w:val="24"/>
      <w:szCs w:val="21"/>
    </w:rPr>
  </w:style>
  <w:style w:type="paragraph" w:customStyle="1" w:styleId="168">
    <w:name w:val="符号对照表"/>
    <w:basedOn w:val="1"/>
    <w:link w:val="169"/>
    <w:qFormat/>
    <w:uiPriority w:val="0"/>
    <w:pPr>
      <w:tabs>
        <w:tab w:val="left" w:pos="1200"/>
        <w:tab w:val="left" w:pos="4800"/>
      </w:tabs>
      <w:ind w:firstLine="0" w:firstLineChars="0"/>
      <w:textAlignment w:val="center"/>
    </w:pPr>
  </w:style>
  <w:style w:type="character" w:customStyle="1" w:styleId="169">
    <w:name w:val="符号对照表 字符"/>
    <w:basedOn w:val="90"/>
    <w:link w:val="168"/>
    <w:qFormat/>
    <w:uiPriority w:val="0"/>
    <w:rPr>
      <w:kern w:val="2"/>
      <w:sz w:val="24"/>
      <w:szCs w:val="21"/>
    </w:rPr>
  </w:style>
  <w:style w:type="paragraph" w:customStyle="1" w:styleId="170">
    <w:name w:val="摘要等目录"/>
    <w:basedOn w:val="59"/>
    <w:link w:val="171"/>
    <w:qFormat/>
    <w:uiPriority w:val="0"/>
    <w:pPr>
      <w:tabs>
        <w:tab w:val="clear" w:pos="1051"/>
      </w:tabs>
    </w:pPr>
  </w:style>
  <w:style w:type="character" w:customStyle="1" w:styleId="171">
    <w:name w:val="摘要等目录 字符"/>
    <w:basedOn w:val="138"/>
    <w:link w:val="170"/>
    <w:qFormat/>
    <w:uiPriority w:val="0"/>
    <w:rPr>
      <w:rFonts w:eastAsia="黑体"/>
      <w:kern w:val="2"/>
      <w:sz w:val="24"/>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33.wmf"/><Relationship Id="rId98" Type="http://schemas.openxmlformats.org/officeDocument/2006/relationships/oleObject" Target="embeddings/oleObject33.bin"/><Relationship Id="rId97" Type="http://schemas.openxmlformats.org/officeDocument/2006/relationships/image" Target="media/image32.wmf"/><Relationship Id="rId96" Type="http://schemas.openxmlformats.org/officeDocument/2006/relationships/oleObject" Target="embeddings/oleObject32.bin"/><Relationship Id="rId95" Type="http://schemas.openxmlformats.org/officeDocument/2006/relationships/image" Target="media/image31.wmf"/><Relationship Id="rId94" Type="http://schemas.openxmlformats.org/officeDocument/2006/relationships/oleObject" Target="embeddings/oleObject31.bin"/><Relationship Id="rId93" Type="http://schemas.openxmlformats.org/officeDocument/2006/relationships/image" Target="media/image30.wmf"/><Relationship Id="rId92" Type="http://schemas.openxmlformats.org/officeDocument/2006/relationships/oleObject" Target="embeddings/oleObject30.bin"/><Relationship Id="rId91" Type="http://schemas.openxmlformats.org/officeDocument/2006/relationships/image" Target="media/image29.wmf"/><Relationship Id="rId90" Type="http://schemas.openxmlformats.org/officeDocument/2006/relationships/oleObject" Target="embeddings/oleObject29.bin"/><Relationship Id="rId9" Type="http://schemas.openxmlformats.org/officeDocument/2006/relationships/footer" Target="footer2.xml"/><Relationship Id="rId89" Type="http://schemas.openxmlformats.org/officeDocument/2006/relationships/image" Target="media/image28.wmf"/><Relationship Id="rId88" Type="http://schemas.openxmlformats.org/officeDocument/2006/relationships/oleObject" Target="embeddings/oleObject28.bin"/><Relationship Id="rId87" Type="http://schemas.openxmlformats.org/officeDocument/2006/relationships/image" Target="media/image27.wmf"/><Relationship Id="rId86" Type="http://schemas.openxmlformats.org/officeDocument/2006/relationships/oleObject" Target="embeddings/oleObject27.bin"/><Relationship Id="rId85" Type="http://schemas.openxmlformats.org/officeDocument/2006/relationships/image" Target="media/image26.wmf"/><Relationship Id="rId84" Type="http://schemas.openxmlformats.org/officeDocument/2006/relationships/oleObject" Target="embeddings/oleObject26.bin"/><Relationship Id="rId83" Type="http://schemas.openxmlformats.org/officeDocument/2006/relationships/image" Target="media/image25.wmf"/><Relationship Id="rId82" Type="http://schemas.openxmlformats.org/officeDocument/2006/relationships/oleObject" Target="embeddings/oleObject25.bin"/><Relationship Id="rId81" Type="http://schemas.openxmlformats.org/officeDocument/2006/relationships/image" Target="media/image24.wmf"/><Relationship Id="rId80" Type="http://schemas.openxmlformats.org/officeDocument/2006/relationships/oleObject" Target="embeddings/oleObject24.bin"/><Relationship Id="rId8" Type="http://schemas.openxmlformats.org/officeDocument/2006/relationships/footer" Target="footer1.xml"/><Relationship Id="rId79" Type="http://schemas.openxmlformats.org/officeDocument/2006/relationships/image" Target="media/image23.wmf"/><Relationship Id="rId78" Type="http://schemas.openxmlformats.org/officeDocument/2006/relationships/oleObject" Target="embeddings/oleObject23.bin"/><Relationship Id="rId77" Type="http://schemas.openxmlformats.org/officeDocument/2006/relationships/image" Target="media/image22.wmf"/><Relationship Id="rId76" Type="http://schemas.openxmlformats.org/officeDocument/2006/relationships/oleObject" Target="embeddings/oleObject22.bin"/><Relationship Id="rId75" Type="http://schemas.openxmlformats.org/officeDocument/2006/relationships/image" Target="media/image21.wmf"/><Relationship Id="rId74" Type="http://schemas.openxmlformats.org/officeDocument/2006/relationships/oleObject" Target="embeddings/oleObject21.bin"/><Relationship Id="rId73" Type="http://schemas.openxmlformats.org/officeDocument/2006/relationships/image" Target="media/image20.wmf"/><Relationship Id="rId72" Type="http://schemas.openxmlformats.org/officeDocument/2006/relationships/oleObject" Target="embeddings/oleObject20.bin"/><Relationship Id="rId71" Type="http://schemas.openxmlformats.org/officeDocument/2006/relationships/image" Target="media/image19.wmf"/><Relationship Id="rId70" Type="http://schemas.openxmlformats.org/officeDocument/2006/relationships/oleObject" Target="embeddings/oleObject19.bin"/><Relationship Id="rId7" Type="http://schemas.openxmlformats.org/officeDocument/2006/relationships/header" Target="header3.xml"/><Relationship Id="rId69" Type="http://schemas.openxmlformats.org/officeDocument/2006/relationships/image" Target="media/image18.wmf"/><Relationship Id="rId68" Type="http://schemas.openxmlformats.org/officeDocument/2006/relationships/oleObject" Target="embeddings/oleObject18.bin"/><Relationship Id="rId67" Type="http://schemas.openxmlformats.org/officeDocument/2006/relationships/image" Target="media/image17.wmf"/><Relationship Id="rId66" Type="http://schemas.openxmlformats.org/officeDocument/2006/relationships/oleObject" Target="embeddings/oleObject17.bin"/><Relationship Id="rId65" Type="http://schemas.openxmlformats.org/officeDocument/2006/relationships/image" Target="media/image16.wmf"/><Relationship Id="rId64" Type="http://schemas.openxmlformats.org/officeDocument/2006/relationships/oleObject" Target="embeddings/oleObject16.bin"/><Relationship Id="rId63" Type="http://schemas.openxmlformats.org/officeDocument/2006/relationships/image" Target="media/image15.wmf"/><Relationship Id="rId62" Type="http://schemas.openxmlformats.org/officeDocument/2006/relationships/oleObject" Target="embeddings/oleObject15.bin"/><Relationship Id="rId61" Type="http://schemas.openxmlformats.org/officeDocument/2006/relationships/image" Target="media/image14.wmf"/><Relationship Id="rId60" Type="http://schemas.openxmlformats.org/officeDocument/2006/relationships/oleObject" Target="embeddings/oleObject14.bin"/><Relationship Id="rId6" Type="http://schemas.openxmlformats.org/officeDocument/2006/relationships/header" Target="header2.xml"/><Relationship Id="rId59" Type="http://schemas.openxmlformats.org/officeDocument/2006/relationships/image" Target="media/image13.wmf"/><Relationship Id="rId58" Type="http://schemas.openxmlformats.org/officeDocument/2006/relationships/oleObject" Target="embeddings/oleObject13.bin"/><Relationship Id="rId57" Type="http://schemas.openxmlformats.org/officeDocument/2006/relationships/image" Target="media/image12.wmf"/><Relationship Id="rId56" Type="http://schemas.openxmlformats.org/officeDocument/2006/relationships/oleObject" Target="embeddings/oleObject12.bin"/><Relationship Id="rId55" Type="http://schemas.openxmlformats.org/officeDocument/2006/relationships/image" Target="media/image11.wmf"/><Relationship Id="rId54" Type="http://schemas.openxmlformats.org/officeDocument/2006/relationships/oleObject" Target="embeddings/oleObject11.bin"/><Relationship Id="rId53" Type="http://schemas.openxmlformats.org/officeDocument/2006/relationships/image" Target="media/image10.wmf"/><Relationship Id="rId52" Type="http://schemas.openxmlformats.org/officeDocument/2006/relationships/oleObject" Target="embeddings/oleObject10.bin"/><Relationship Id="rId51" Type="http://schemas.openxmlformats.org/officeDocument/2006/relationships/image" Target="media/image9.wmf"/><Relationship Id="rId50" Type="http://schemas.openxmlformats.org/officeDocument/2006/relationships/oleObject" Target="embeddings/oleObject9.bin"/><Relationship Id="rId5" Type="http://schemas.openxmlformats.org/officeDocument/2006/relationships/header" Target="header1.xml"/><Relationship Id="rId49" Type="http://schemas.openxmlformats.org/officeDocument/2006/relationships/image" Target="media/image8.wmf"/><Relationship Id="rId48" Type="http://schemas.openxmlformats.org/officeDocument/2006/relationships/oleObject" Target="embeddings/oleObject8.bin"/><Relationship Id="rId47" Type="http://schemas.openxmlformats.org/officeDocument/2006/relationships/image" Target="media/image7.wmf"/><Relationship Id="rId46" Type="http://schemas.openxmlformats.org/officeDocument/2006/relationships/oleObject" Target="embeddings/oleObject7.bin"/><Relationship Id="rId45" Type="http://schemas.openxmlformats.org/officeDocument/2006/relationships/image" Target="media/image6.wmf"/><Relationship Id="rId44" Type="http://schemas.openxmlformats.org/officeDocument/2006/relationships/oleObject" Target="embeddings/oleObject6.bin"/><Relationship Id="rId43" Type="http://schemas.openxmlformats.org/officeDocument/2006/relationships/image" Target="media/image5.wmf"/><Relationship Id="rId42" Type="http://schemas.openxmlformats.org/officeDocument/2006/relationships/oleObject" Target="embeddings/oleObject5.bin"/><Relationship Id="rId41" Type="http://schemas.openxmlformats.org/officeDocument/2006/relationships/image" Target="media/image4.wmf"/><Relationship Id="rId40" Type="http://schemas.openxmlformats.org/officeDocument/2006/relationships/oleObject" Target="embeddings/oleObject4.bin"/><Relationship Id="rId4" Type="http://schemas.openxmlformats.org/officeDocument/2006/relationships/endnotes" Target="endnotes.xml"/><Relationship Id="rId39" Type="http://schemas.openxmlformats.org/officeDocument/2006/relationships/image" Target="media/image3.wmf"/><Relationship Id="rId38" Type="http://schemas.openxmlformats.org/officeDocument/2006/relationships/oleObject" Target="embeddings/oleObject3.bin"/><Relationship Id="rId37" Type="http://schemas.openxmlformats.org/officeDocument/2006/relationships/image" Target="media/image2.wmf"/><Relationship Id="rId36" Type="http://schemas.openxmlformats.org/officeDocument/2006/relationships/oleObject" Target="embeddings/oleObject2.bin"/><Relationship Id="rId35" Type="http://schemas.openxmlformats.org/officeDocument/2006/relationships/image" Target="media/image1.wmf"/><Relationship Id="rId34" Type="http://schemas.openxmlformats.org/officeDocument/2006/relationships/oleObject" Target="embeddings/oleObject1.bin"/><Relationship Id="rId33" Type="http://schemas.openxmlformats.org/officeDocument/2006/relationships/theme" Target="theme/theme1.xml"/><Relationship Id="rId32" Type="http://schemas.openxmlformats.org/officeDocument/2006/relationships/footer" Target="footer9.xml"/><Relationship Id="rId31" Type="http://schemas.openxmlformats.org/officeDocument/2006/relationships/header" Target="header19.xml"/><Relationship Id="rId30" Type="http://schemas.openxmlformats.org/officeDocument/2006/relationships/header" Target="header18.xml"/><Relationship Id="rId3" Type="http://schemas.openxmlformats.org/officeDocument/2006/relationships/footnotes" Target="footnotes.xml"/><Relationship Id="rId29" Type="http://schemas.openxmlformats.org/officeDocument/2006/relationships/header" Target="header17.xml"/><Relationship Id="rId28" Type="http://schemas.openxmlformats.org/officeDocument/2006/relationships/header" Target="header16.xml"/><Relationship Id="rId27" Type="http://schemas.openxmlformats.org/officeDocument/2006/relationships/header" Target="header15.xml"/><Relationship Id="rId26" Type="http://schemas.openxmlformats.org/officeDocument/2006/relationships/footer" Target="footer8.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header" Target="header10.xml"/><Relationship Id="rId200" Type="http://schemas.openxmlformats.org/officeDocument/2006/relationships/fontTable" Target="fontTable.xml"/><Relationship Id="rId20" Type="http://schemas.openxmlformats.org/officeDocument/2006/relationships/header" Target="header9.xml"/><Relationship Id="rId2" Type="http://schemas.openxmlformats.org/officeDocument/2006/relationships/settings" Target="settings.xml"/><Relationship Id="rId199" Type="http://schemas.openxmlformats.org/officeDocument/2006/relationships/customXml" Target="../customXml/item2.xml"/><Relationship Id="rId198" Type="http://schemas.openxmlformats.org/officeDocument/2006/relationships/numbering" Target="numbering.xml"/><Relationship Id="rId197" Type="http://schemas.openxmlformats.org/officeDocument/2006/relationships/customXml" Target="../customXml/item1.xml"/><Relationship Id="rId196" Type="http://schemas.openxmlformats.org/officeDocument/2006/relationships/image" Target="media/image85.png"/><Relationship Id="rId195" Type="http://schemas.openxmlformats.org/officeDocument/2006/relationships/image" Target="media/image84.wmf"/><Relationship Id="rId194" Type="http://schemas.openxmlformats.org/officeDocument/2006/relationships/oleObject" Target="embeddings/oleObject78.bin"/><Relationship Id="rId193" Type="http://schemas.openxmlformats.org/officeDocument/2006/relationships/image" Target="media/image83.wmf"/><Relationship Id="rId192" Type="http://schemas.openxmlformats.org/officeDocument/2006/relationships/oleObject" Target="embeddings/oleObject77.bin"/><Relationship Id="rId191" Type="http://schemas.openxmlformats.org/officeDocument/2006/relationships/image" Target="media/image82.wmf"/><Relationship Id="rId190" Type="http://schemas.openxmlformats.org/officeDocument/2006/relationships/oleObject" Target="embeddings/oleObject76.bin"/><Relationship Id="rId19" Type="http://schemas.openxmlformats.org/officeDocument/2006/relationships/header" Target="header8.xml"/><Relationship Id="rId189" Type="http://schemas.openxmlformats.org/officeDocument/2006/relationships/image" Target="media/image81.wmf"/><Relationship Id="rId188" Type="http://schemas.openxmlformats.org/officeDocument/2006/relationships/oleObject" Target="embeddings/oleObject75.bin"/><Relationship Id="rId187" Type="http://schemas.openxmlformats.org/officeDocument/2006/relationships/image" Target="media/image80.wmf"/><Relationship Id="rId186" Type="http://schemas.openxmlformats.org/officeDocument/2006/relationships/oleObject" Target="embeddings/oleObject74.bin"/><Relationship Id="rId185" Type="http://schemas.openxmlformats.org/officeDocument/2006/relationships/image" Target="media/image79.wmf"/><Relationship Id="rId184" Type="http://schemas.openxmlformats.org/officeDocument/2006/relationships/oleObject" Target="embeddings/oleObject73.bin"/><Relationship Id="rId183" Type="http://schemas.openxmlformats.org/officeDocument/2006/relationships/image" Target="media/image78.wmf"/><Relationship Id="rId182" Type="http://schemas.openxmlformats.org/officeDocument/2006/relationships/oleObject" Target="embeddings/oleObject72.bin"/><Relationship Id="rId181" Type="http://schemas.openxmlformats.org/officeDocument/2006/relationships/image" Target="media/image77.png"/><Relationship Id="rId180" Type="http://schemas.openxmlformats.org/officeDocument/2006/relationships/image" Target="media/image76.wmf"/><Relationship Id="rId18" Type="http://schemas.openxmlformats.org/officeDocument/2006/relationships/footer" Target="footer7.xml"/><Relationship Id="rId179" Type="http://schemas.openxmlformats.org/officeDocument/2006/relationships/oleObject" Target="embeddings/oleObject71.bin"/><Relationship Id="rId178" Type="http://schemas.openxmlformats.org/officeDocument/2006/relationships/image" Target="media/image75.wmf"/><Relationship Id="rId177" Type="http://schemas.openxmlformats.org/officeDocument/2006/relationships/oleObject" Target="embeddings/oleObject70.bin"/><Relationship Id="rId176" Type="http://schemas.openxmlformats.org/officeDocument/2006/relationships/image" Target="media/image74.wmf"/><Relationship Id="rId175" Type="http://schemas.openxmlformats.org/officeDocument/2006/relationships/oleObject" Target="embeddings/oleObject69.bin"/><Relationship Id="rId174" Type="http://schemas.openxmlformats.org/officeDocument/2006/relationships/image" Target="media/image73.wmf"/><Relationship Id="rId173" Type="http://schemas.openxmlformats.org/officeDocument/2006/relationships/oleObject" Target="embeddings/oleObject68.bin"/><Relationship Id="rId172" Type="http://schemas.openxmlformats.org/officeDocument/2006/relationships/image" Target="media/image72.wmf"/><Relationship Id="rId171" Type="http://schemas.openxmlformats.org/officeDocument/2006/relationships/oleObject" Target="embeddings/oleObject67.bin"/><Relationship Id="rId170" Type="http://schemas.openxmlformats.org/officeDocument/2006/relationships/image" Target="media/image71.wmf"/><Relationship Id="rId17" Type="http://schemas.openxmlformats.org/officeDocument/2006/relationships/footer" Target="footer6.xml"/><Relationship Id="rId169" Type="http://schemas.openxmlformats.org/officeDocument/2006/relationships/oleObject" Target="embeddings/oleObject66.bin"/><Relationship Id="rId168" Type="http://schemas.openxmlformats.org/officeDocument/2006/relationships/image" Target="media/image70.wmf"/><Relationship Id="rId167" Type="http://schemas.openxmlformats.org/officeDocument/2006/relationships/oleObject" Target="embeddings/oleObject65.bin"/><Relationship Id="rId166" Type="http://schemas.openxmlformats.org/officeDocument/2006/relationships/image" Target="media/image69.png"/><Relationship Id="rId165" Type="http://schemas.openxmlformats.org/officeDocument/2006/relationships/image" Target="media/image68.wmf"/><Relationship Id="rId164" Type="http://schemas.openxmlformats.org/officeDocument/2006/relationships/oleObject" Target="embeddings/oleObject64.bin"/><Relationship Id="rId163" Type="http://schemas.openxmlformats.org/officeDocument/2006/relationships/image" Target="media/image67.wmf"/><Relationship Id="rId162" Type="http://schemas.openxmlformats.org/officeDocument/2006/relationships/oleObject" Target="embeddings/oleObject63.bin"/><Relationship Id="rId161" Type="http://schemas.openxmlformats.org/officeDocument/2006/relationships/image" Target="media/image66.wmf"/><Relationship Id="rId160" Type="http://schemas.openxmlformats.org/officeDocument/2006/relationships/oleObject" Target="embeddings/oleObject62.bin"/><Relationship Id="rId16" Type="http://schemas.openxmlformats.org/officeDocument/2006/relationships/header" Target="header7.xml"/><Relationship Id="rId159" Type="http://schemas.openxmlformats.org/officeDocument/2006/relationships/image" Target="media/image65.wmf"/><Relationship Id="rId158" Type="http://schemas.openxmlformats.org/officeDocument/2006/relationships/oleObject" Target="embeddings/oleObject61.bin"/><Relationship Id="rId157" Type="http://schemas.openxmlformats.org/officeDocument/2006/relationships/image" Target="media/image64.wmf"/><Relationship Id="rId156" Type="http://schemas.openxmlformats.org/officeDocument/2006/relationships/oleObject" Target="embeddings/oleObject60.bin"/><Relationship Id="rId155" Type="http://schemas.openxmlformats.org/officeDocument/2006/relationships/image" Target="media/image63.wmf"/><Relationship Id="rId154" Type="http://schemas.openxmlformats.org/officeDocument/2006/relationships/oleObject" Target="embeddings/oleObject59.bin"/><Relationship Id="rId153" Type="http://schemas.openxmlformats.org/officeDocument/2006/relationships/image" Target="media/image62.wmf"/><Relationship Id="rId152" Type="http://schemas.openxmlformats.org/officeDocument/2006/relationships/oleObject" Target="embeddings/oleObject58.bin"/><Relationship Id="rId151" Type="http://schemas.openxmlformats.org/officeDocument/2006/relationships/image" Target="media/image61.wmf"/><Relationship Id="rId150" Type="http://schemas.openxmlformats.org/officeDocument/2006/relationships/oleObject" Target="embeddings/oleObject57.bin"/><Relationship Id="rId15" Type="http://schemas.openxmlformats.org/officeDocument/2006/relationships/header" Target="header6.xml"/><Relationship Id="rId149" Type="http://schemas.openxmlformats.org/officeDocument/2006/relationships/image" Target="media/image60.wmf"/><Relationship Id="rId148" Type="http://schemas.openxmlformats.org/officeDocument/2006/relationships/oleObject" Target="embeddings/oleObject56.bin"/><Relationship Id="rId147" Type="http://schemas.openxmlformats.org/officeDocument/2006/relationships/image" Target="media/image59.wmf"/><Relationship Id="rId146" Type="http://schemas.openxmlformats.org/officeDocument/2006/relationships/oleObject" Target="embeddings/oleObject55.bin"/><Relationship Id="rId145" Type="http://schemas.openxmlformats.org/officeDocument/2006/relationships/image" Target="media/image58.wmf"/><Relationship Id="rId144" Type="http://schemas.openxmlformats.org/officeDocument/2006/relationships/oleObject" Target="embeddings/oleObject54.bin"/><Relationship Id="rId143" Type="http://schemas.openxmlformats.org/officeDocument/2006/relationships/image" Target="media/image57.wmf"/><Relationship Id="rId142" Type="http://schemas.openxmlformats.org/officeDocument/2006/relationships/oleObject" Target="embeddings/oleObject53.bin"/><Relationship Id="rId141" Type="http://schemas.openxmlformats.org/officeDocument/2006/relationships/image" Target="media/image56.png"/><Relationship Id="rId140" Type="http://schemas.openxmlformats.org/officeDocument/2006/relationships/image" Target="media/image55.wmf"/><Relationship Id="rId14" Type="http://schemas.openxmlformats.org/officeDocument/2006/relationships/footer" Target="footer5.xml"/><Relationship Id="rId139" Type="http://schemas.openxmlformats.org/officeDocument/2006/relationships/oleObject" Target="embeddings/oleObject52.bin"/><Relationship Id="rId138" Type="http://schemas.openxmlformats.org/officeDocument/2006/relationships/image" Target="media/image54.png"/><Relationship Id="rId137" Type="http://schemas.openxmlformats.org/officeDocument/2006/relationships/image" Target="media/image53.wmf"/><Relationship Id="rId136" Type="http://schemas.openxmlformats.org/officeDocument/2006/relationships/oleObject" Target="embeddings/oleObject51.bin"/><Relationship Id="rId135" Type="http://schemas.openxmlformats.org/officeDocument/2006/relationships/image" Target="media/image52.wmf"/><Relationship Id="rId134" Type="http://schemas.openxmlformats.org/officeDocument/2006/relationships/oleObject" Target="embeddings/oleObject50.bin"/><Relationship Id="rId133" Type="http://schemas.openxmlformats.org/officeDocument/2006/relationships/image" Target="media/image51.wmf"/><Relationship Id="rId132" Type="http://schemas.openxmlformats.org/officeDocument/2006/relationships/oleObject" Target="embeddings/oleObject49.bin"/><Relationship Id="rId131" Type="http://schemas.openxmlformats.org/officeDocument/2006/relationships/image" Target="media/image50.wmf"/><Relationship Id="rId130" Type="http://schemas.openxmlformats.org/officeDocument/2006/relationships/oleObject" Target="embeddings/oleObject48.bin"/><Relationship Id="rId13" Type="http://schemas.openxmlformats.org/officeDocument/2006/relationships/footer" Target="footer4.xml"/><Relationship Id="rId129" Type="http://schemas.openxmlformats.org/officeDocument/2006/relationships/image" Target="media/image49.wmf"/><Relationship Id="rId128" Type="http://schemas.openxmlformats.org/officeDocument/2006/relationships/oleObject" Target="embeddings/oleObject47.bin"/><Relationship Id="rId127" Type="http://schemas.openxmlformats.org/officeDocument/2006/relationships/image" Target="media/image48.wmf"/><Relationship Id="rId126" Type="http://schemas.openxmlformats.org/officeDocument/2006/relationships/oleObject" Target="embeddings/oleObject46.bin"/><Relationship Id="rId125" Type="http://schemas.openxmlformats.org/officeDocument/2006/relationships/image" Target="media/image47.png"/><Relationship Id="rId124" Type="http://schemas.openxmlformats.org/officeDocument/2006/relationships/image" Target="media/image46.wmf"/><Relationship Id="rId123" Type="http://schemas.openxmlformats.org/officeDocument/2006/relationships/oleObject" Target="embeddings/oleObject45.bin"/><Relationship Id="rId122" Type="http://schemas.openxmlformats.org/officeDocument/2006/relationships/image" Target="media/image45.wmf"/><Relationship Id="rId121" Type="http://schemas.openxmlformats.org/officeDocument/2006/relationships/oleObject" Target="embeddings/oleObject44.bin"/><Relationship Id="rId120" Type="http://schemas.openxmlformats.org/officeDocument/2006/relationships/image" Target="media/image44.wmf"/><Relationship Id="rId12" Type="http://schemas.openxmlformats.org/officeDocument/2006/relationships/header" Target="header5.xml"/><Relationship Id="rId119" Type="http://schemas.openxmlformats.org/officeDocument/2006/relationships/oleObject" Target="embeddings/oleObject43.bin"/><Relationship Id="rId118" Type="http://schemas.openxmlformats.org/officeDocument/2006/relationships/image" Target="media/image43.wmf"/><Relationship Id="rId117" Type="http://schemas.openxmlformats.org/officeDocument/2006/relationships/oleObject" Target="embeddings/oleObject42.bin"/><Relationship Id="rId116" Type="http://schemas.openxmlformats.org/officeDocument/2006/relationships/image" Target="media/image42.png"/><Relationship Id="rId115" Type="http://schemas.openxmlformats.org/officeDocument/2006/relationships/image" Target="media/image41.wmf"/><Relationship Id="rId114" Type="http://schemas.openxmlformats.org/officeDocument/2006/relationships/oleObject" Target="embeddings/oleObject41.bin"/><Relationship Id="rId113" Type="http://schemas.openxmlformats.org/officeDocument/2006/relationships/image" Target="media/image40.wmf"/><Relationship Id="rId112" Type="http://schemas.openxmlformats.org/officeDocument/2006/relationships/oleObject" Target="embeddings/oleObject40.bin"/><Relationship Id="rId111" Type="http://schemas.openxmlformats.org/officeDocument/2006/relationships/image" Target="media/image39.wmf"/><Relationship Id="rId110" Type="http://schemas.openxmlformats.org/officeDocument/2006/relationships/oleObject" Target="embeddings/oleObject39.bin"/><Relationship Id="rId11" Type="http://schemas.openxmlformats.org/officeDocument/2006/relationships/header" Target="header4.xml"/><Relationship Id="rId109" Type="http://schemas.openxmlformats.org/officeDocument/2006/relationships/image" Target="media/image38.wmf"/><Relationship Id="rId108" Type="http://schemas.openxmlformats.org/officeDocument/2006/relationships/oleObject" Target="embeddings/oleObject38.bin"/><Relationship Id="rId107" Type="http://schemas.openxmlformats.org/officeDocument/2006/relationships/image" Target="media/image37.wmf"/><Relationship Id="rId106" Type="http://schemas.openxmlformats.org/officeDocument/2006/relationships/oleObject" Target="embeddings/oleObject37.bin"/><Relationship Id="rId105" Type="http://schemas.openxmlformats.org/officeDocument/2006/relationships/image" Target="media/image36.wmf"/><Relationship Id="rId104" Type="http://schemas.openxmlformats.org/officeDocument/2006/relationships/oleObject" Target="embeddings/oleObject36.bin"/><Relationship Id="rId103" Type="http://schemas.openxmlformats.org/officeDocument/2006/relationships/image" Target="media/image35.wmf"/><Relationship Id="rId102" Type="http://schemas.openxmlformats.org/officeDocument/2006/relationships/oleObject" Target="embeddings/oleObject35.bin"/><Relationship Id="rId101" Type="http://schemas.openxmlformats.org/officeDocument/2006/relationships/image" Target="media/image34.wmf"/><Relationship Id="rId100" Type="http://schemas.openxmlformats.org/officeDocument/2006/relationships/oleObject" Target="embeddings/oleObject34.bin"/><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A3FF00-2F0D-4194-AA7D-482453C4EC5A}">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Company>XD</Company>
  <Pages>39</Pages>
  <Words>15870</Words>
  <Characters>22350</Characters>
  <Lines>2692</Lines>
  <Paragraphs>1983</Paragraphs>
  <TotalTime>35496</TotalTime>
  <ScaleCrop>false</ScaleCrop>
  <LinksUpToDate>false</LinksUpToDate>
  <CharactersWithSpaces>23860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2022-11-09T03:15:00Z</dcterms:created>
  <dc:creator>LU HUNG</dc:creator>
  <cp:lastModifiedBy>dijkstrai</cp:lastModifiedBy>
  <cp:lastPrinted>2025-03-22T16:17:00Z</cp:lastPrinted>
  <dcterms:modified xsi:type="dcterms:W3CDTF">2025-07-03T14:30:35Z</dcterms:modified>
  <dc:title>第1章 绪论</dc:title>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3E2A4B4442DB4A11B3A07791E73AAA8D</vt:lpwstr>
  </property>
  <property fmtid="{D5CDD505-2E9C-101B-9397-08002B2CF9AE}" pid="4" name="MTEquationNumber2">
    <vt:lpwstr>(#C1-#E1)</vt:lpwstr>
  </property>
  <property fmtid="{D5CDD505-2E9C-101B-9397-08002B2CF9AE}" pid="5" name="MTUseMTPrefs">
    <vt:lpwstr>1</vt:lpwstr>
  </property>
  <property fmtid="{D5CDD505-2E9C-101B-9397-08002B2CF9AE}" pid="6"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7" name="MTPreferences 1">
    <vt:lpwstr>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8"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9"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模板格式.eqp</vt:lpwstr>
  </property>
  <property fmtid="{D5CDD505-2E9C-101B-9397-08002B2CF9AE}" pid="11" name="MTWinEqns">
    <vt:bool>true</vt:bool>
  </property>
  <property fmtid="{D5CDD505-2E9C-101B-9397-08002B2CF9AE}" pid="12" name="MTEquationSection">
    <vt:lpwstr>1</vt:lpwstr>
  </property>
  <property fmtid="{D5CDD505-2E9C-101B-9397-08002B2CF9AE}" pid="13" name="KSOTemplateDocerSaveRecord">
    <vt:lpwstr>eyJoZGlkIjoiZWFkZDQyZGU5Njk2YWVlN2RiMTE0YmIxMzQ1Y2UzNzIiLCJ1c2VySWQiOiI2OTY5Njk1OTQifQ==</vt:lpwstr>
  </property>
</Properties>
</file>